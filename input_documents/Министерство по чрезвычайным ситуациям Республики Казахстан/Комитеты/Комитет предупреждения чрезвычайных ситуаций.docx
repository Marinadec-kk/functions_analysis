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0" w:firstLine="0"/>
        <w:jc w:val="left"/>
        <w:rPr/>
      </w:pPr>
      <w:r w:rsidDel="00000000" w:rsidR="00000000" w:rsidRPr="00000000">
        <w:rPr/>
        <w:drawing>
          <wp:inline distB="0" distT="0" distL="0" distR="0">
            <wp:extent cx="2057400" cy="57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8"/>
          <w:szCs w:val="28"/>
          <w:rtl w:val="0"/>
        </w:rPr>
        <w:t xml:space="preserve">Об утверждении положений о ведомствах и территориальных подразделениях Министерства по чрезвычайным ситуациям Республики Казахстан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Приказ Министра по чрезвычайным ситуациям Республики Казахстан от 30 октября 2020 года № 16.</w:t>
      </w:r>
      <w:r w:rsidDel="00000000" w:rsidR="00000000" w:rsidRPr="00000000">
        <w:rPr>
          <w:rtl w:val="0"/>
        </w:rPr>
      </w:r>
    </w:p>
    <w:bookmarkStart w:colFirst="0" w:colLast="0" w:name="bookmark=id.jcjhg5xoq70r" w:id="0"/>
    <w:bookmarkEnd w:id="0"/>
    <w:p w:rsidR="00000000" w:rsidDel="00000000" w:rsidP="00000000" w:rsidRDefault="00000000" w:rsidRPr="00000000" w14:paraId="0000000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В соответствии с Указом Президента Республики Казахстан от 9 сентября 2020 года № 408 "Об образовании Министерства по чрезвычайным ситуациям Республики Казахстан", ПРИКАЗЫВАЮ:</w:t>
      </w:r>
      <w:r w:rsidDel="00000000" w:rsidR="00000000" w:rsidRPr="00000000">
        <w:rPr>
          <w:rtl w:val="0"/>
        </w:rPr>
      </w:r>
    </w:p>
    <w:bookmarkStart w:colFirst="0" w:colLast="0" w:name="bookmark=id.pj9hn7978ulg" w:id="1"/>
    <w:bookmarkEnd w:id="1"/>
    <w:p w:rsidR="00000000" w:rsidDel="00000000" w:rsidP="00000000" w:rsidRDefault="00000000" w:rsidRPr="00000000" w14:paraId="0000000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1. Утвердить прилагаемые:</w:t>
      </w:r>
      <w:r w:rsidDel="00000000" w:rsidR="00000000" w:rsidRPr="00000000">
        <w:rPr>
          <w:rtl w:val="0"/>
        </w:rPr>
      </w:r>
    </w:p>
    <w:bookmarkStart w:colFirst="0" w:colLast="0" w:name="bookmark=id.7kp4mfn6gtl7" w:id="2"/>
    <w:bookmarkEnd w:id="2"/>
    <w:p w:rsidR="00000000" w:rsidDel="00000000" w:rsidP="00000000" w:rsidRDefault="00000000" w:rsidRPr="00000000" w14:paraId="0000000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Положение о Комитете по гражданской обороне и воинским частям Министерства по чрезвычайным ситуациям Республики Казахстан, согласно приложению 1 к настоящему приказу;</w:t>
      </w:r>
      <w:r w:rsidDel="00000000" w:rsidR="00000000" w:rsidRPr="00000000">
        <w:rPr>
          <w:rtl w:val="0"/>
        </w:rPr>
      </w:r>
    </w:p>
    <w:bookmarkStart w:colFirst="0" w:colLast="0" w:name="bookmark=id.5ki57oyzyx74" w:id="3"/>
    <w:bookmarkEnd w:id="3"/>
    <w:p w:rsidR="00000000" w:rsidDel="00000000" w:rsidP="00000000" w:rsidRDefault="00000000" w:rsidRPr="00000000" w14:paraId="0000000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Положение о Комитете противопожарной службы Министерства по чрезвычайным ситуациям Республики Казахстан, согласно приложению 2 к настоящему приказу;</w:t>
      </w:r>
      <w:r w:rsidDel="00000000" w:rsidR="00000000" w:rsidRPr="00000000">
        <w:rPr>
          <w:rtl w:val="0"/>
        </w:rPr>
      </w:r>
    </w:p>
    <w:bookmarkStart w:colFirst="0" w:colLast="0" w:name="bookmark=id.jxrfkyp0ikds" w:id="4"/>
    <w:bookmarkEnd w:id="4"/>
    <w:p w:rsidR="00000000" w:rsidDel="00000000" w:rsidP="00000000" w:rsidRDefault="00000000" w:rsidRPr="00000000" w14:paraId="0000000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Положение о Комитете по государственным материальным резервам Министерства по чрезвычайным ситуациям Республики Казахстан, согласно приложению 3 к настоящему приказу;</w:t>
      </w:r>
      <w:r w:rsidDel="00000000" w:rsidR="00000000" w:rsidRPr="00000000">
        <w:rPr>
          <w:rtl w:val="0"/>
        </w:rPr>
      </w:r>
    </w:p>
    <w:bookmarkStart w:colFirst="0" w:colLast="0" w:name="bookmark=id.2yrlit42htns" w:id="5"/>
    <w:bookmarkEnd w:id="5"/>
    <w:p w:rsidR="00000000" w:rsidDel="00000000" w:rsidP="00000000" w:rsidRDefault="00000000" w:rsidRPr="00000000" w14:paraId="0000000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Положение о Комитете промышленной безопасности Министерства по чрезвычайным ситуациям Республики Казахстан, согласно приложению 4 к настоящему приказу;</w:t>
      </w:r>
      <w:r w:rsidDel="00000000" w:rsidR="00000000" w:rsidRPr="00000000">
        <w:rPr>
          <w:rtl w:val="0"/>
        </w:rPr>
      </w:r>
    </w:p>
    <w:bookmarkStart w:colFirst="0" w:colLast="0" w:name="bookmark=id.7kx1fse0ov0o" w:id="6"/>
    <w:bookmarkEnd w:id="6"/>
    <w:p w:rsidR="00000000" w:rsidDel="00000000" w:rsidP="00000000" w:rsidRDefault="00000000" w:rsidRPr="00000000" w14:paraId="0000000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4-1) Положение о Комитете предупреждения чрезвычайных ситуаций Министерства по чрезвычайным ситуациям Республики Казахстан, согласно приложению 4-1 к настоящему приказу;</w:t>
      </w:r>
      <w:r w:rsidDel="00000000" w:rsidR="00000000" w:rsidRPr="00000000">
        <w:rPr>
          <w:rtl w:val="0"/>
        </w:rPr>
      </w:r>
    </w:p>
    <w:bookmarkStart w:colFirst="0" w:colLast="0" w:name="bookmark=id.rejw41u3jz9j" w:id="7"/>
    <w:bookmarkEnd w:id="7"/>
    <w:p w:rsidR="00000000" w:rsidDel="00000000" w:rsidP="00000000" w:rsidRDefault="00000000" w:rsidRPr="00000000" w14:paraId="0000000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Положение о Департаменте по чрезвычайным ситуациям города Астаны Министерства по чрезвычайным ситуациям Республики Казахстан, согласно приложению 5 к настоящему приказу;</w:t>
      </w:r>
      <w:r w:rsidDel="00000000" w:rsidR="00000000" w:rsidRPr="00000000">
        <w:rPr>
          <w:rtl w:val="0"/>
        </w:rPr>
      </w:r>
    </w:p>
    <w:bookmarkStart w:colFirst="0" w:colLast="0" w:name="bookmark=id.9emxx4sfcet" w:id="8"/>
    <w:bookmarkEnd w:id="8"/>
    <w:p w:rsidR="00000000" w:rsidDel="00000000" w:rsidP="00000000" w:rsidRDefault="00000000" w:rsidRPr="00000000" w14:paraId="0000000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5-1) Положение о Департаменте по чрезвычайным ситуациям области Абай Министерства по чрезвычайным ситуациям Республики Казахстан согласно приложению 5-1 к настоящему приказу;</w:t>
      </w:r>
      <w:r w:rsidDel="00000000" w:rsidR="00000000" w:rsidRPr="00000000">
        <w:rPr>
          <w:rtl w:val="0"/>
        </w:rPr>
      </w:r>
    </w:p>
    <w:bookmarkStart w:colFirst="0" w:colLast="0" w:name="bookmark=id.ahl5n23k58e0" w:id="9"/>
    <w:bookmarkEnd w:id="9"/>
    <w:p w:rsidR="00000000" w:rsidDel="00000000" w:rsidP="00000000" w:rsidRDefault="00000000" w:rsidRPr="00000000" w14:paraId="0000000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Положение о Департаменте по чрезвычайным ситуациям Акмолинской области Министерства по чрезвычайным ситуациям Республики Казахстан, согласно приложению 6 к настоящему приказу;</w:t>
      </w:r>
      <w:r w:rsidDel="00000000" w:rsidR="00000000" w:rsidRPr="00000000">
        <w:rPr>
          <w:rtl w:val="0"/>
        </w:rPr>
      </w:r>
    </w:p>
    <w:bookmarkStart w:colFirst="0" w:colLast="0" w:name="bookmark=id.kcqlr73sox7l" w:id="10"/>
    <w:bookmarkEnd w:id="10"/>
    <w:p w:rsidR="00000000" w:rsidDel="00000000" w:rsidP="00000000" w:rsidRDefault="00000000" w:rsidRPr="00000000" w14:paraId="0000000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Положение о Департаменте по чрезвычайным ситуациям Актюбинской области Министерства по чрезвычайным ситуациям Республики Казахстан, согласно приложению 7 к настоящему приказу;</w:t>
      </w:r>
      <w:r w:rsidDel="00000000" w:rsidR="00000000" w:rsidRPr="00000000">
        <w:rPr>
          <w:rtl w:val="0"/>
        </w:rPr>
      </w:r>
    </w:p>
    <w:bookmarkStart w:colFirst="0" w:colLast="0" w:name="bookmark=id.t3eym3vqzytx" w:id="11"/>
    <w:bookmarkEnd w:id="11"/>
    <w:p w:rsidR="00000000" w:rsidDel="00000000" w:rsidP="00000000" w:rsidRDefault="00000000" w:rsidRPr="00000000" w14:paraId="0000000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Положение о Департаменте по чрезвычайным ситуациям города Алматы Министерства по чрезвычайным ситуациям Республики Казахстан, согласно приложению 8 к настоящему приказу;</w:t>
      </w:r>
      <w:r w:rsidDel="00000000" w:rsidR="00000000" w:rsidRPr="00000000">
        <w:rPr>
          <w:rtl w:val="0"/>
        </w:rPr>
      </w:r>
    </w:p>
    <w:bookmarkStart w:colFirst="0" w:colLast="0" w:name="bookmark=id.81zx57oqj4yl" w:id="12"/>
    <w:bookmarkEnd w:id="12"/>
    <w:p w:rsidR="00000000" w:rsidDel="00000000" w:rsidP="00000000" w:rsidRDefault="00000000" w:rsidRPr="00000000" w14:paraId="0000001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Положение о Департаменте по чрезвычайным ситуациям Алматинской области Министерства по чрезвычайным ситуациям Республики Казахстан, согласно приложению 9 к настоящему приказу;</w:t>
      </w:r>
      <w:r w:rsidDel="00000000" w:rsidR="00000000" w:rsidRPr="00000000">
        <w:rPr>
          <w:rtl w:val="0"/>
        </w:rPr>
      </w:r>
    </w:p>
    <w:bookmarkStart w:colFirst="0" w:colLast="0" w:name="bookmark=id.d9ez6p41om0t" w:id="13"/>
    <w:bookmarkEnd w:id="13"/>
    <w:p w:rsidR="00000000" w:rsidDel="00000000" w:rsidP="00000000" w:rsidRDefault="00000000" w:rsidRPr="00000000" w14:paraId="0000001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Положение о Департаменте по чрезвычайным ситуациям Атырауской области Министерства по чрезвычайным ситуациям Республики Казахстан, согласно приложению 10 к настоящему приказу;</w:t>
      </w:r>
      <w:r w:rsidDel="00000000" w:rsidR="00000000" w:rsidRPr="00000000">
        <w:rPr>
          <w:rtl w:val="0"/>
        </w:rPr>
      </w:r>
    </w:p>
    <w:bookmarkStart w:colFirst="0" w:colLast="0" w:name="bookmark=id.u4tpp4v8k3qy" w:id="14"/>
    <w:bookmarkEnd w:id="14"/>
    <w:p w:rsidR="00000000" w:rsidDel="00000000" w:rsidP="00000000" w:rsidRDefault="00000000" w:rsidRPr="00000000" w14:paraId="0000001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Положение о Департаменте по чрезвычайным ситуациям Восточно-Казахстанской области Министерства по чрезвычайным ситуациям Республики Казахстан, согласно приложению 11 к настоящему приказу;</w:t>
      </w:r>
      <w:r w:rsidDel="00000000" w:rsidR="00000000" w:rsidRPr="00000000">
        <w:rPr>
          <w:rtl w:val="0"/>
        </w:rPr>
      </w:r>
    </w:p>
    <w:bookmarkStart w:colFirst="0" w:colLast="0" w:name="bookmark=id.3f94t1jwo854" w:id="15"/>
    <w:bookmarkEnd w:id="15"/>
    <w:p w:rsidR="00000000" w:rsidDel="00000000" w:rsidP="00000000" w:rsidRDefault="00000000" w:rsidRPr="00000000" w14:paraId="0000001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Положение о Департаменте по чрезвычайным ситуациям Жамбылской области Министерства по чрезвычайным ситуациям Республики Казахстан, согласно приложению 12 к настоящему приказу;</w:t>
      </w:r>
      <w:r w:rsidDel="00000000" w:rsidR="00000000" w:rsidRPr="00000000">
        <w:rPr>
          <w:rtl w:val="0"/>
        </w:rPr>
      </w:r>
    </w:p>
    <w:bookmarkStart w:colFirst="0" w:colLast="0" w:name="bookmark=id.wp2jyo6toy0w" w:id="16"/>
    <w:bookmarkEnd w:id="16"/>
    <w:p w:rsidR="00000000" w:rsidDel="00000000" w:rsidP="00000000" w:rsidRDefault="00000000" w:rsidRPr="00000000" w14:paraId="0000001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12-1) Положение о Департаменте по чрезвычайным ситуациям области Жетісу Министерства по чрезвычайным ситуациям Республики Казахстан согласно приложению 12-1 к настоящему приказу;</w:t>
      </w:r>
      <w:r w:rsidDel="00000000" w:rsidR="00000000" w:rsidRPr="00000000">
        <w:rPr>
          <w:rtl w:val="0"/>
        </w:rPr>
      </w:r>
    </w:p>
    <w:bookmarkStart w:colFirst="0" w:colLast="0" w:name="bookmark=id.blq4qd3zx6dl" w:id="17"/>
    <w:bookmarkEnd w:id="17"/>
    <w:p w:rsidR="00000000" w:rsidDel="00000000" w:rsidP="00000000" w:rsidRDefault="00000000" w:rsidRPr="00000000" w14:paraId="0000001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Положение о Департаменте по чрезвычайным ситуациям Западно-Казахстанской области Министерства по чрезвычайным ситуациям Республики Казахстан, согласно приложению 13 к настоящему приказу;</w:t>
      </w:r>
      <w:r w:rsidDel="00000000" w:rsidR="00000000" w:rsidRPr="00000000">
        <w:rPr>
          <w:rtl w:val="0"/>
        </w:rPr>
      </w:r>
    </w:p>
    <w:bookmarkStart w:colFirst="0" w:colLast="0" w:name="bookmark=id.ftks4r7zl7dk" w:id="18"/>
    <w:bookmarkEnd w:id="18"/>
    <w:p w:rsidR="00000000" w:rsidDel="00000000" w:rsidP="00000000" w:rsidRDefault="00000000" w:rsidRPr="00000000" w14:paraId="0000001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Положение о Департаменте по чрезвычайным ситуациям Карагандинской области Министерства по чрезвычайным ситуациям Республики Казахстан, согласно приложению 14 к настоящему приказу;</w:t>
      </w:r>
      <w:r w:rsidDel="00000000" w:rsidR="00000000" w:rsidRPr="00000000">
        <w:rPr>
          <w:rtl w:val="0"/>
        </w:rPr>
      </w:r>
    </w:p>
    <w:bookmarkStart w:colFirst="0" w:colLast="0" w:name="bookmark=id.ucoyo87ditrx" w:id="19"/>
    <w:bookmarkEnd w:id="19"/>
    <w:p w:rsidR="00000000" w:rsidDel="00000000" w:rsidP="00000000" w:rsidRDefault="00000000" w:rsidRPr="00000000" w14:paraId="0000001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Положение о Департаменте по чрезвычайным ситуациям Костанайской области Министерства по чрезвычайным ситуациям Республики Казахстан, согласно приложению 15 к настоящему приказу;</w:t>
      </w:r>
      <w:r w:rsidDel="00000000" w:rsidR="00000000" w:rsidRPr="00000000">
        <w:rPr>
          <w:rtl w:val="0"/>
        </w:rPr>
      </w:r>
    </w:p>
    <w:bookmarkStart w:colFirst="0" w:colLast="0" w:name="bookmark=id.1139nyq9e7qr" w:id="20"/>
    <w:bookmarkEnd w:id="20"/>
    <w:p w:rsidR="00000000" w:rsidDel="00000000" w:rsidP="00000000" w:rsidRDefault="00000000" w:rsidRPr="00000000" w14:paraId="0000001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Положение о Департаменте по чрезвычайным ситуациям Кызылординской области Министерства по чрезвычайным ситуациям Республики Казахстан, согласно приложению 16 к настоящему приказу;</w:t>
      </w:r>
      <w:r w:rsidDel="00000000" w:rsidR="00000000" w:rsidRPr="00000000">
        <w:rPr>
          <w:rtl w:val="0"/>
        </w:rPr>
      </w:r>
    </w:p>
    <w:bookmarkStart w:colFirst="0" w:colLast="0" w:name="bookmark=id.3tog32ka8ost" w:id="21"/>
    <w:bookmarkEnd w:id="21"/>
    <w:p w:rsidR="00000000" w:rsidDel="00000000" w:rsidP="00000000" w:rsidRDefault="00000000" w:rsidRPr="00000000" w14:paraId="0000001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Положение о Департаменте по чрезвычайным ситуациям Мангистауской области Министерства по чрезвычайным ситуациям Республики Казахстан, согласно приложению 17 к настоящему приказу;</w:t>
      </w:r>
      <w:r w:rsidDel="00000000" w:rsidR="00000000" w:rsidRPr="00000000">
        <w:rPr>
          <w:rtl w:val="0"/>
        </w:rPr>
      </w:r>
    </w:p>
    <w:bookmarkStart w:colFirst="0" w:colLast="0" w:name="bookmark=id.tgdaygqxjzn" w:id="22"/>
    <w:bookmarkEnd w:id="22"/>
    <w:p w:rsidR="00000000" w:rsidDel="00000000" w:rsidP="00000000" w:rsidRDefault="00000000" w:rsidRPr="00000000" w14:paraId="0000001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Положение о Департаменте по чрезвычайным ситуациям Павлодарской области Министерства по чрезвычайным ситуациям Республики Казахстан, согласно приложению 18 к настоящему приказу;</w:t>
      </w:r>
      <w:r w:rsidDel="00000000" w:rsidR="00000000" w:rsidRPr="00000000">
        <w:rPr>
          <w:rtl w:val="0"/>
        </w:rPr>
      </w:r>
    </w:p>
    <w:bookmarkStart w:colFirst="0" w:colLast="0" w:name="bookmark=id.1anjaw40lxsd" w:id="23"/>
    <w:bookmarkEnd w:id="23"/>
    <w:p w:rsidR="00000000" w:rsidDel="00000000" w:rsidP="00000000" w:rsidRDefault="00000000" w:rsidRPr="00000000" w14:paraId="0000001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Положение о Департаменте по чрезвычайным ситуациям Северо-Казахстанской области Министерства по чрезвычайным ситуациям Республики Казахстан, согласно приложению 19 к настоящему приказу;</w:t>
      </w:r>
      <w:r w:rsidDel="00000000" w:rsidR="00000000" w:rsidRPr="00000000">
        <w:rPr>
          <w:rtl w:val="0"/>
        </w:rPr>
      </w:r>
    </w:p>
    <w:bookmarkStart w:colFirst="0" w:colLast="0" w:name="bookmark=id.8w8nm1p42fvt" w:id="24"/>
    <w:bookmarkEnd w:id="24"/>
    <w:p w:rsidR="00000000" w:rsidDel="00000000" w:rsidP="00000000" w:rsidRDefault="00000000" w:rsidRPr="00000000" w14:paraId="0000001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Положение о Департаменте по чрезвычайным ситуациям города Шымкента Министерства по чрезвычайным ситуациям Республики Казахстан, согласно приложению 20 к настоящему приказу;</w:t>
      </w:r>
      <w:r w:rsidDel="00000000" w:rsidR="00000000" w:rsidRPr="00000000">
        <w:rPr>
          <w:rtl w:val="0"/>
        </w:rPr>
      </w:r>
    </w:p>
    <w:bookmarkStart w:colFirst="0" w:colLast="0" w:name="bookmark=id.z887x68y89nh" w:id="25"/>
    <w:bookmarkEnd w:id="25"/>
    <w:p w:rsidR="00000000" w:rsidDel="00000000" w:rsidP="00000000" w:rsidRDefault="00000000" w:rsidRPr="00000000" w14:paraId="0000001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Положение о Департаменте по чрезвычайным ситуациям Туркестанской области Министерства по чрезвычайным ситуациям Республики Казахстан, согласно приложению 21 к настоящему приказу;</w:t>
      </w:r>
      <w:r w:rsidDel="00000000" w:rsidR="00000000" w:rsidRPr="00000000">
        <w:rPr>
          <w:rtl w:val="0"/>
        </w:rPr>
      </w:r>
    </w:p>
    <w:bookmarkStart w:colFirst="0" w:colLast="0" w:name="bookmark=id.hvphljww8ca2" w:id="26"/>
    <w:bookmarkEnd w:id="26"/>
    <w:p w:rsidR="00000000" w:rsidDel="00000000" w:rsidP="00000000" w:rsidRDefault="00000000" w:rsidRPr="00000000" w14:paraId="0000001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21-1) Положение о Департаменте по чрезвычайным ситуациям области Ұлытау Министерства по чрезвычайным ситуациям Республики Казахстан согласно приложению 21-1 к настоящему приказу;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22) Исключен приказом и.о. Министра по чрезвычайным ситуациям РК от 10.02.2025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№ 43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23) Исключен приказом и.о. Министра по чрезвычайным ситуациям РК от 10.02.2025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№ 43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24) Исключен приказом и.о. Министра по чрезвычайным ситуациям РК от 10.02.2025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№ 43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24-1) Исключен приказом и.о. Министра по чрезвычайным ситуациям РК от 10.02.2025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№ 43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25) Исключен приказом и.о. Министра по чрезвычайным ситуациям РК от 10.02.2025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№ 43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26) Исключен приказом и.о. Министра по чрезвычайным ситуациям РК от 10.02.2025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№ 43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27) Исключен приказом и.о. Министра по чрезвычайным ситуациям РК от 10.02.2025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№ 43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28) Исключен приказом и.о. Министра по чрезвычайным ситуациям РК от 10.02.2025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№ 43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29) Исключен приказом и.о. Министра по чрезвычайным ситуациям РК от 10.02.2025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№ 43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30) Исключен приказом и.о. Министра по чрезвычайным ситуациям РК от 10.02.2025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№ 43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30-1) Исключен приказом и.о. Министра по чрезвычайным ситуациям РК от 10.02.2025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№ 43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31) Исключен приказом и.о. Министра по чрезвычайным ситуациям РК от 10.02.2025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№ 43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32) Исключен приказом и.о. Министра по чрезвычайным ситуациям РК от 10.02.2025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№ 43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33) Исключен приказом и.о. Министра по чрезвычайным ситуациям РК от 10.02.2025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№ 43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34) Исключен приказом и.о. Министра по чрезвычайным ситуациям РК от 10.02.2025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№ 43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35) Исключен приказом и.о. Министра по чрезвычайным ситуациям РК от 10.02.2025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№ 43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 (вводится в действие со дня подписания и подлежит официальному опубликованию);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36) Исключен приказом и.о. Министра по чрезвычайным ситуациям РК от 10.02.2025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№ 43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37) Исключен приказом и.о. Министра по чрезвычайным ситуациям РК от 10.02.2025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№ 43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38) Исключен приказом и.о. Министра по чрезвычайным ситуациям РК от 10.02.2025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№ 43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;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38-1) Исключен приказом и.о. Министра по чрезвычайным ситуациям РК от 10.02.2025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№ 43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.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В пункт 1 внесено изменение на казахском языке, текст на русском языке не изменяется приказом Министра по чрезвычайным ситуациям РК от 26.11.2020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№ 49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; с изменениями, внесенными приказами и.о. Министра по чрезвычайным ситуациям РК от 14.07.2022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№ 266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; от 15.12.2022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№ 309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; от 26.07.2024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№ 291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 (вводится в действие по истечении десяти календарных дней после дня его первого официального опубликования); от 10.02.2025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№ 43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bookmarkStart w:colFirst="0" w:colLast="0" w:name="bookmark=id.xebsrhvdmmpw" w:id="27"/>
    <w:bookmarkEnd w:id="27"/>
    <w:p w:rsidR="00000000" w:rsidDel="00000000" w:rsidP="00000000" w:rsidRDefault="00000000" w:rsidRPr="00000000" w14:paraId="0000002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2. Председателям комитетов и начальникам департаментов по чрезвычайным ситуациям, Комитета промышленной безопасности областей, городов республиканского значения и столицы Министерства по чрезвычайным ситуациям Республики Казахстан:</w:t>
      </w:r>
      <w:r w:rsidDel="00000000" w:rsidR="00000000" w:rsidRPr="00000000">
        <w:rPr>
          <w:rtl w:val="0"/>
        </w:rPr>
      </w:r>
    </w:p>
    <w:bookmarkStart w:colFirst="0" w:colLast="0" w:name="bookmark=id.ow47d6dgz3d5" w:id="28"/>
    <w:bookmarkEnd w:id="28"/>
    <w:p w:rsidR="00000000" w:rsidDel="00000000" w:rsidP="00000000" w:rsidRDefault="00000000" w:rsidRPr="00000000" w14:paraId="0000002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принять меры по перерегистрации указанных Положений в органах юстиции в установленном законодательством порядке;</w:t>
      </w:r>
      <w:r w:rsidDel="00000000" w:rsidR="00000000" w:rsidRPr="00000000">
        <w:rPr>
          <w:rtl w:val="0"/>
        </w:rPr>
      </w:r>
    </w:p>
    <w:bookmarkStart w:colFirst="0" w:colLast="0" w:name="bookmark=id.xrlg2eko8uk9" w:id="29"/>
    <w:bookmarkEnd w:id="29"/>
    <w:p w:rsidR="00000000" w:rsidDel="00000000" w:rsidP="00000000" w:rsidRDefault="00000000" w:rsidRPr="00000000" w14:paraId="0000002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организовать изучение указанных Положений личным составом и обеспечить руководство ими в практической деятельности;</w:t>
      </w:r>
      <w:r w:rsidDel="00000000" w:rsidR="00000000" w:rsidRPr="00000000">
        <w:rPr>
          <w:rtl w:val="0"/>
        </w:rPr>
      </w:r>
    </w:p>
    <w:bookmarkStart w:colFirst="0" w:colLast="0" w:name="bookmark=id.bblwk4auegag" w:id="30"/>
    <w:bookmarkEnd w:id="30"/>
    <w:p w:rsidR="00000000" w:rsidDel="00000000" w:rsidP="00000000" w:rsidRDefault="00000000" w:rsidRPr="00000000" w14:paraId="0000002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принять иные меры, вытекающие из настоящего приказа.</w:t>
      </w:r>
      <w:r w:rsidDel="00000000" w:rsidR="00000000" w:rsidRPr="00000000">
        <w:rPr>
          <w:rtl w:val="0"/>
        </w:rPr>
      </w:r>
    </w:p>
    <w:bookmarkStart w:colFirst="0" w:colLast="0" w:name="bookmark=id.6aal1fdtt0o" w:id="31"/>
    <w:bookmarkEnd w:id="31"/>
    <w:p w:rsidR="00000000" w:rsidDel="00000000" w:rsidP="00000000" w:rsidRDefault="00000000" w:rsidRPr="00000000" w14:paraId="0000002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3. Департаменту кадровой политики Министерства по чрезвычайным ситуациям Республики Казахстан обеспечить в установленном законодательством порядке:</w:t>
      </w:r>
      <w:r w:rsidDel="00000000" w:rsidR="00000000" w:rsidRPr="00000000">
        <w:rPr>
          <w:rtl w:val="0"/>
        </w:rPr>
      </w:r>
    </w:p>
    <w:bookmarkStart w:colFirst="0" w:colLast="0" w:name="bookmark=id.gkpgpinwanpx" w:id="32"/>
    <w:bookmarkEnd w:id="32"/>
    <w:p w:rsidR="00000000" w:rsidDel="00000000" w:rsidP="00000000" w:rsidRDefault="00000000" w:rsidRPr="00000000" w14:paraId="0000002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направление копии настоящего приказа в Республиканское государственное предприятие на праве хозяйственного ведения "Институт законодательства и правовой информации Республики Казахстан" Министерства юстиции Республики Казахстан для включения в Эталонный контрольный банк нормативных правовых актов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tkulcvcum0de" w:id="33"/>
    <w:bookmarkEnd w:id="33"/>
    <w:p w:rsidR="00000000" w:rsidDel="00000000" w:rsidP="00000000" w:rsidRDefault="00000000" w:rsidRPr="00000000" w14:paraId="0000002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размещение настоящего приказа на официальном интернет-ресурсе Министерства по чрезвычайным ситуациям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rewzyulnxqhx" w:id="34"/>
    <w:bookmarkEnd w:id="34"/>
    <w:p w:rsidR="00000000" w:rsidDel="00000000" w:rsidP="00000000" w:rsidRDefault="00000000" w:rsidRPr="00000000" w14:paraId="0000002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4. Контроль за исполнением настоящего приказа возложить на курирующего вице-министра по чрезвычайным ситуациям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n8pryl9ylib" w:id="35"/>
    <w:bookmarkEnd w:id="35"/>
    <w:p w:rsidR="00000000" w:rsidDel="00000000" w:rsidP="00000000" w:rsidRDefault="00000000" w:rsidRPr="00000000" w14:paraId="0000002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5. Настоящий приказ вводится в действие со дня его подписания.</w:t>
      </w:r>
      <w:r w:rsidDel="00000000" w:rsidR="00000000" w:rsidRPr="00000000">
        <w:rPr>
          <w:rtl w:val="0"/>
        </w:rPr>
      </w:r>
    </w:p>
    <w:tbl>
      <w:tblPr>
        <w:tblStyle w:val="Table1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8040"/>
        <w:gridCol w:w="4340"/>
        <w:tblGridChange w:id="0">
          <w:tblGrid>
            <w:gridCol w:w="8040"/>
            <w:gridCol w:w="434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color w:val="000000"/>
                <w:sz w:val="20"/>
                <w:szCs w:val="20"/>
                <w:rtl w:val="0"/>
              </w:rPr>
              <w:t xml:space="preserve">      Министр по чрезвычайным ситуациям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20" w:lineRule="auto"/>
              <w:ind w:left="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20" w:lineRule="auto"/>
              <w:ind w:left="2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color w:val="000000"/>
                <w:sz w:val="20"/>
                <w:szCs w:val="20"/>
                <w:rtl w:val="0"/>
              </w:rPr>
              <w:t xml:space="preserve">Республики Казахстан генерал-майор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color w:val="000000"/>
                <w:sz w:val="20"/>
                <w:szCs w:val="20"/>
                <w:rtl w:val="0"/>
              </w:rPr>
              <w:t xml:space="preserve">Ю. Ильин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 по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30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1zus0cdrptk4" w:id="36"/>
    <w:bookmarkEnd w:id="36"/>
    <w:p w:rsidR="00000000" w:rsidDel="00000000" w:rsidP="00000000" w:rsidRDefault="00000000" w:rsidRPr="00000000" w14:paraId="00000030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о Комитете по гражданской обороне и воинским частям Министерства по чрезвычайным ситуациям Республики Казахстан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1 - в редакции приказа Министра по чрезвычайным ситуациям РК от 26.09.2023 № 518.</w:t>
      </w:r>
      <w:r w:rsidDel="00000000" w:rsidR="00000000" w:rsidRPr="00000000">
        <w:rPr>
          <w:rtl w:val="0"/>
        </w:rPr>
      </w:r>
    </w:p>
    <w:bookmarkStart w:colFirst="0" w:colLast="0" w:name="bookmark=id.eysvenx55ocu" w:id="37"/>
    <w:bookmarkEnd w:id="37"/>
    <w:p w:rsidR="00000000" w:rsidDel="00000000" w:rsidP="00000000" w:rsidRDefault="00000000" w:rsidRPr="00000000" w14:paraId="00000032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1. Общие положения</w:t>
      </w:r>
      <w:r w:rsidDel="00000000" w:rsidR="00000000" w:rsidRPr="00000000">
        <w:rPr>
          <w:rtl w:val="0"/>
        </w:rPr>
      </w:r>
    </w:p>
    <w:bookmarkStart w:colFirst="0" w:colLast="0" w:name="bookmark=id.mrtzj2ynzl99" w:id="38"/>
    <w:bookmarkEnd w:id="38"/>
    <w:p w:rsidR="00000000" w:rsidDel="00000000" w:rsidP="00000000" w:rsidRDefault="00000000" w:rsidRPr="00000000" w14:paraId="0000003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1. Республиканское государственное учреждение "Комитет по гражданской обороне и воинским частям (далее - Комитет) является ведомством Министерства по чрезвычайным ситуациям Республики Казахстан (далее - Министерство), осуществляющим в пределах своей компетенции руководство в области организации и ведения мероприятий гражданской обороны.</w:t>
      </w:r>
      <w:r w:rsidDel="00000000" w:rsidR="00000000" w:rsidRPr="00000000">
        <w:rPr>
          <w:rtl w:val="0"/>
        </w:rPr>
      </w:r>
    </w:p>
    <w:bookmarkStart w:colFirst="0" w:colLast="0" w:name="bookmark=id.e3h9zfgbs2km" w:id="39"/>
    <w:bookmarkEnd w:id="39"/>
    <w:p w:rsidR="00000000" w:rsidDel="00000000" w:rsidP="00000000" w:rsidRDefault="00000000" w:rsidRPr="00000000" w14:paraId="0000003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2. Комитет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 Республики Казахстан, а также настоящим Положением.</w:t>
      </w:r>
      <w:r w:rsidDel="00000000" w:rsidR="00000000" w:rsidRPr="00000000">
        <w:rPr>
          <w:rtl w:val="0"/>
        </w:rPr>
      </w:r>
    </w:p>
    <w:bookmarkStart w:colFirst="0" w:colLast="0" w:name="bookmark=id.3acki4t71a8" w:id="40"/>
    <w:bookmarkEnd w:id="40"/>
    <w:p w:rsidR="00000000" w:rsidDel="00000000" w:rsidP="00000000" w:rsidRDefault="00000000" w:rsidRPr="00000000" w14:paraId="0000003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3. Комитет является юридическим лицом в организационно-правовой форме государственного учреждения, имеет печати и штампы со своим наименованием на казахском языке, бланки установленного образца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o9o0h0x6c14t" w:id="41"/>
    <w:bookmarkEnd w:id="41"/>
    <w:p w:rsidR="00000000" w:rsidDel="00000000" w:rsidP="00000000" w:rsidRDefault="00000000" w:rsidRPr="00000000" w14:paraId="0000003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4. Комитет вступает в гражданско-правовые отношения от собственного имени.</w:t>
      </w:r>
      <w:r w:rsidDel="00000000" w:rsidR="00000000" w:rsidRPr="00000000">
        <w:rPr>
          <w:rtl w:val="0"/>
        </w:rPr>
      </w:r>
    </w:p>
    <w:bookmarkStart w:colFirst="0" w:colLast="0" w:name="bookmark=id.ei0bnfb5wmkh" w:id="42"/>
    <w:bookmarkEnd w:id="42"/>
    <w:p w:rsidR="00000000" w:rsidDel="00000000" w:rsidP="00000000" w:rsidRDefault="00000000" w:rsidRPr="00000000" w14:paraId="0000003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5. Комитет имеет право выступать стороной гражданско-правовых отношений от имени государства, если он уполномочен на это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lvm0mstfjycv" w:id="43"/>
    <w:bookmarkEnd w:id="43"/>
    <w:p w:rsidR="00000000" w:rsidDel="00000000" w:rsidP="00000000" w:rsidRDefault="00000000" w:rsidRPr="00000000" w14:paraId="0000003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6. Комитет по вопросам своей компетенции в установленном законодательством порядке принимает решения, оформляемые приказами руководителя Комитета и другими актами, предусмотренными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4d5j1yt9ewli" w:id="44"/>
    <w:bookmarkEnd w:id="44"/>
    <w:p w:rsidR="00000000" w:rsidDel="00000000" w:rsidP="00000000" w:rsidRDefault="00000000" w:rsidRPr="00000000" w14:paraId="0000003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7. Структура и лимит штатной численности Комитета утверждаются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rkzrxtvjoix6" w:id="45"/>
    <w:bookmarkEnd w:id="45"/>
    <w:p w:rsidR="00000000" w:rsidDel="00000000" w:rsidP="00000000" w:rsidRDefault="00000000" w:rsidRPr="00000000" w14:paraId="0000003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8. Местонахождение юридического лица: Республика Казахстан, индекс 010000, город Астана, Есильский район, проспект Мәңгілік ел, дом 8, административное здание "Дом министерств", 2-подъезд.</w:t>
      </w:r>
      <w:r w:rsidDel="00000000" w:rsidR="00000000" w:rsidRPr="00000000">
        <w:rPr>
          <w:rtl w:val="0"/>
        </w:rPr>
      </w:r>
    </w:p>
    <w:bookmarkStart w:colFirst="0" w:colLast="0" w:name="bookmark=id.q5t70x3hide8" w:id="46"/>
    <w:bookmarkEnd w:id="46"/>
    <w:p w:rsidR="00000000" w:rsidDel="00000000" w:rsidP="00000000" w:rsidRDefault="00000000" w:rsidRPr="00000000" w14:paraId="0000003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9. Полное наименование Комитета – Республиканское государственное учреждение "Комитет по гражданской обороне и воинским частям Министерства по чрезвычайным ситуациям Республики Казахстан".</w:t>
      </w:r>
      <w:r w:rsidDel="00000000" w:rsidR="00000000" w:rsidRPr="00000000">
        <w:rPr>
          <w:rtl w:val="0"/>
        </w:rPr>
      </w:r>
    </w:p>
    <w:bookmarkStart w:colFirst="0" w:colLast="0" w:name="bookmark=id.qkk63j705jse" w:id="47"/>
    <w:bookmarkEnd w:id="47"/>
    <w:p w:rsidR="00000000" w:rsidDel="00000000" w:rsidP="00000000" w:rsidRDefault="00000000" w:rsidRPr="00000000" w14:paraId="0000003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10. Настоящее Положение является учредительным документом Комитета.</w:t>
      </w:r>
      <w:r w:rsidDel="00000000" w:rsidR="00000000" w:rsidRPr="00000000">
        <w:rPr>
          <w:rtl w:val="0"/>
        </w:rPr>
      </w:r>
    </w:p>
    <w:bookmarkStart w:colFirst="0" w:colLast="0" w:name="bookmark=id.6mz5pjvrt3p9" w:id="48"/>
    <w:bookmarkEnd w:id="48"/>
    <w:p w:rsidR="00000000" w:rsidDel="00000000" w:rsidP="00000000" w:rsidRDefault="00000000" w:rsidRPr="00000000" w14:paraId="0000003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11. Финансирование деятельности Комитета осуществляется из республиканского бюджета.</w:t>
      </w:r>
      <w:r w:rsidDel="00000000" w:rsidR="00000000" w:rsidRPr="00000000">
        <w:rPr>
          <w:rtl w:val="0"/>
        </w:rPr>
      </w:r>
    </w:p>
    <w:bookmarkStart w:colFirst="0" w:colLast="0" w:name="bookmark=id.mh914oakqnej" w:id="49"/>
    <w:bookmarkEnd w:id="49"/>
    <w:p w:rsidR="00000000" w:rsidDel="00000000" w:rsidP="00000000" w:rsidRDefault="00000000" w:rsidRPr="00000000" w14:paraId="0000003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12. Комитету запрещается вступать в договорные отношения с субъектами предпринимательства на предмет выполнения обязанностей, являющихся полномочиями Комитета.</w:t>
      </w:r>
      <w:r w:rsidDel="00000000" w:rsidR="00000000" w:rsidRPr="00000000">
        <w:rPr>
          <w:rtl w:val="0"/>
        </w:rPr>
      </w:r>
    </w:p>
    <w:bookmarkStart w:colFirst="0" w:colLast="0" w:name="bookmark=id.2vsibhu90yak" w:id="50"/>
    <w:bookmarkEnd w:id="50"/>
    <w:p w:rsidR="00000000" w:rsidDel="00000000" w:rsidP="00000000" w:rsidRDefault="00000000" w:rsidRPr="00000000" w14:paraId="0000003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Если Комитету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государственный бюджет. </w:t>
      </w:r>
      <w:r w:rsidDel="00000000" w:rsidR="00000000" w:rsidRPr="00000000">
        <w:rPr>
          <w:rtl w:val="0"/>
        </w:rPr>
      </w:r>
    </w:p>
    <w:bookmarkStart w:colFirst="0" w:colLast="0" w:name="bookmark=id.rxm66ej2jf66" w:id="51"/>
    <w:bookmarkEnd w:id="51"/>
    <w:p w:rsidR="00000000" w:rsidDel="00000000" w:rsidP="00000000" w:rsidRDefault="00000000" w:rsidRPr="00000000" w14:paraId="00000040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2. Задачи, права и обязанности Комитета</w:t>
      </w:r>
      <w:r w:rsidDel="00000000" w:rsidR="00000000" w:rsidRPr="00000000">
        <w:rPr>
          <w:rtl w:val="0"/>
        </w:rPr>
      </w:r>
    </w:p>
    <w:bookmarkStart w:colFirst="0" w:colLast="0" w:name="bookmark=id.zhgpti49mu7e" w:id="52"/>
    <w:bookmarkEnd w:id="52"/>
    <w:p w:rsidR="00000000" w:rsidDel="00000000" w:rsidP="00000000" w:rsidRDefault="00000000" w:rsidRPr="00000000" w14:paraId="0000004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13. Задачи:</w:t>
      </w:r>
      <w:r w:rsidDel="00000000" w:rsidR="00000000" w:rsidRPr="00000000">
        <w:rPr>
          <w:rtl w:val="0"/>
        </w:rPr>
      </w:r>
    </w:p>
    <w:bookmarkStart w:colFirst="0" w:colLast="0" w:name="bookmark=id.6eyqfjfei44m" w:id="53"/>
    <w:bookmarkEnd w:id="53"/>
    <w:p w:rsidR="00000000" w:rsidDel="00000000" w:rsidP="00000000" w:rsidRDefault="00000000" w:rsidRPr="00000000" w14:paraId="0000004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участие в формировании государственной политики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js6xuk9b1m9c" w:id="54"/>
    <w:bookmarkEnd w:id="54"/>
    <w:p w:rsidR="00000000" w:rsidDel="00000000" w:rsidP="00000000" w:rsidRDefault="00000000" w:rsidRPr="00000000" w14:paraId="0000004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функционирования и дальнейшего развития государственной системы гражданской защиты, в пределах компетенции Комитета;</w:t>
      </w:r>
      <w:r w:rsidDel="00000000" w:rsidR="00000000" w:rsidRPr="00000000">
        <w:rPr>
          <w:rtl w:val="0"/>
        </w:rPr>
      </w:r>
    </w:p>
    <w:bookmarkStart w:colFirst="0" w:colLast="0" w:name="bookmark=id.arkbkiwe4lbp" w:id="55"/>
    <w:bookmarkEnd w:id="55"/>
    <w:p w:rsidR="00000000" w:rsidDel="00000000" w:rsidP="00000000" w:rsidRDefault="00000000" w:rsidRPr="00000000" w14:paraId="0000004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обеспечение деятельности воинских частей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5agxgvsfjjjm" w:id="56"/>
    <w:bookmarkEnd w:id="56"/>
    <w:p w:rsidR="00000000" w:rsidDel="00000000" w:rsidP="00000000" w:rsidRDefault="00000000" w:rsidRPr="00000000" w14:paraId="0000004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осуществление государственного контроля в области гражданской обороны.</w:t>
      </w:r>
      <w:r w:rsidDel="00000000" w:rsidR="00000000" w:rsidRPr="00000000">
        <w:rPr>
          <w:rtl w:val="0"/>
        </w:rPr>
      </w:r>
    </w:p>
    <w:bookmarkStart w:colFirst="0" w:colLast="0" w:name="bookmark=id.ioqgcrg2y29a" w:id="57"/>
    <w:bookmarkEnd w:id="57"/>
    <w:p w:rsidR="00000000" w:rsidDel="00000000" w:rsidP="00000000" w:rsidRDefault="00000000" w:rsidRPr="00000000" w14:paraId="0000004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14. Права и обязанности:</w:t>
      </w:r>
      <w:r w:rsidDel="00000000" w:rsidR="00000000" w:rsidRPr="00000000">
        <w:rPr>
          <w:rtl w:val="0"/>
        </w:rPr>
      </w:r>
    </w:p>
    <w:bookmarkStart w:colFirst="0" w:colLast="0" w:name="bookmark=id.fuoqlbtlcry5" w:id="58"/>
    <w:bookmarkEnd w:id="58"/>
    <w:p w:rsidR="00000000" w:rsidDel="00000000" w:rsidP="00000000" w:rsidRDefault="00000000" w:rsidRPr="00000000" w14:paraId="0000004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разрабатывать и утверждать в пределах своей компетенции нормативные правовые акты;</w:t>
      </w:r>
      <w:r w:rsidDel="00000000" w:rsidR="00000000" w:rsidRPr="00000000">
        <w:rPr>
          <w:rtl w:val="0"/>
        </w:rPr>
      </w:r>
    </w:p>
    <w:bookmarkStart w:colFirst="0" w:colLast="0" w:name="bookmark=id.fa9uqrjtdvky" w:id="59"/>
    <w:bookmarkEnd w:id="59"/>
    <w:p w:rsidR="00000000" w:rsidDel="00000000" w:rsidP="00000000" w:rsidRDefault="00000000" w:rsidRPr="00000000" w14:paraId="0000004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запрашивать и получать в установленном законодательством порядке от государственных органов, организаций, их должностных лиц необходимую информацию и сведения;</w:t>
      </w:r>
      <w:r w:rsidDel="00000000" w:rsidR="00000000" w:rsidRPr="00000000">
        <w:rPr>
          <w:rtl w:val="0"/>
        </w:rPr>
      </w:r>
    </w:p>
    <w:bookmarkStart w:colFirst="0" w:colLast="0" w:name="bookmark=id.x3e4ukz3njth" w:id="60"/>
    <w:bookmarkEnd w:id="60"/>
    <w:p w:rsidR="00000000" w:rsidDel="00000000" w:rsidP="00000000" w:rsidRDefault="00000000" w:rsidRPr="00000000" w14:paraId="0000004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выполнять административно-распорядительные и контрольные функции по отношению к территориальным подразделениям Министерства, в пределах компетенции Комитета;</w:t>
      </w:r>
      <w:r w:rsidDel="00000000" w:rsidR="00000000" w:rsidRPr="00000000">
        <w:rPr>
          <w:rtl w:val="0"/>
        </w:rPr>
      </w:r>
    </w:p>
    <w:bookmarkStart w:colFirst="0" w:colLast="0" w:name="bookmark=id.neev246oiym1" w:id="61"/>
    <w:bookmarkEnd w:id="61"/>
    <w:p w:rsidR="00000000" w:rsidDel="00000000" w:rsidP="00000000" w:rsidRDefault="00000000" w:rsidRPr="00000000" w14:paraId="0000004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вносить Министру предложения о рассмотрении на Коллегии вопросов, входящих в компетенцию Комитета;</w:t>
      </w:r>
      <w:r w:rsidDel="00000000" w:rsidR="00000000" w:rsidRPr="00000000">
        <w:rPr>
          <w:rtl w:val="0"/>
        </w:rPr>
      </w:r>
    </w:p>
    <w:bookmarkStart w:colFirst="0" w:colLast="0" w:name="bookmark=id.yjhcaos6b8c9" w:id="62"/>
    <w:bookmarkEnd w:id="62"/>
    <w:p w:rsidR="00000000" w:rsidDel="00000000" w:rsidP="00000000" w:rsidRDefault="00000000" w:rsidRPr="00000000" w14:paraId="0000004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осуществлять выезды для изучения проведенных мероприятий гражданской обороны территориальными подразделениями и подведомственными организациями Министерства;</w:t>
      </w:r>
      <w:r w:rsidDel="00000000" w:rsidR="00000000" w:rsidRPr="00000000">
        <w:rPr>
          <w:rtl w:val="0"/>
        </w:rPr>
      </w:r>
    </w:p>
    <w:bookmarkStart w:colFirst="0" w:colLast="0" w:name="bookmark=id.hj7co2r87o3m" w:id="63"/>
    <w:bookmarkEnd w:id="63"/>
    <w:p w:rsidR="00000000" w:rsidDel="00000000" w:rsidP="00000000" w:rsidRDefault="00000000" w:rsidRPr="00000000" w14:paraId="0000004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осуществлять целевые и тематические проверки состояния работы в ведомствах, территориальных органов и подведомственных организаций, принимать участие в подготовке и проведении комплексных проверок, в пределах компетенции Комитета;</w:t>
      </w:r>
      <w:r w:rsidDel="00000000" w:rsidR="00000000" w:rsidRPr="00000000">
        <w:rPr>
          <w:rtl w:val="0"/>
        </w:rPr>
      </w:r>
    </w:p>
    <w:bookmarkStart w:colFirst="0" w:colLast="0" w:name="bookmark=id.6yg9d681nu3j" w:id="64"/>
    <w:bookmarkEnd w:id="64"/>
    <w:p w:rsidR="00000000" w:rsidDel="00000000" w:rsidP="00000000" w:rsidRDefault="00000000" w:rsidRPr="00000000" w14:paraId="0000004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по результатам аналитических исследований, проверок и служебных расследований давать оценку деятельности ведомств, территориальных органов и подведомственных организаций по вопросам, входящих в компетенцию Комитета, а также конкретных должностных лиц;</w:t>
      </w:r>
      <w:r w:rsidDel="00000000" w:rsidR="00000000" w:rsidRPr="00000000">
        <w:rPr>
          <w:rtl w:val="0"/>
        </w:rPr>
      </w:r>
    </w:p>
    <w:bookmarkStart w:colFirst="0" w:colLast="0" w:name="bookmark=id.hmtznlpt8hgo" w:id="65"/>
    <w:bookmarkEnd w:id="65"/>
    <w:p w:rsidR="00000000" w:rsidDel="00000000" w:rsidP="00000000" w:rsidRDefault="00000000" w:rsidRPr="00000000" w14:paraId="0000004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заслушивать руководителей курируемых подразделений и вносить предложения о заслушивании у руководства Министерства руководителей ведомств, территориальных органов и подведомственных организаций по вопросам, входящих в компетенцию Комитета;</w:t>
      </w:r>
      <w:r w:rsidDel="00000000" w:rsidR="00000000" w:rsidRPr="00000000">
        <w:rPr>
          <w:rtl w:val="0"/>
        </w:rPr>
      </w:r>
    </w:p>
    <w:bookmarkStart w:colFirst="0" w:colLast="0" w:name="bookmark=id.7txcul7ql0cs" w:id="66"/>
    <w:bookmarkEnd w:id="66"/>
    <w:p w:rsidR="00000000" w:rsidDel="00000000" w:rsidP="00000000" w:rsidRDefault="00000000" w:rsidRPr="00000000" w14:paraId="0000004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организовывать и проводить совещания, семинары, конференции, в том числе международные по вопросам, входящим в его компетенцию;</w:t>
      </w:r>
      <w:r w:rsidDel="00000000" w:rsidR="00000000" w:rsidRPr="00000000">
        <w:rPr>
          <w:rtl w:val="0"/>
        </w:rPr>
      </w:r>
    </w:p>
    <w:bookmarkStart w:colFirst="0" w:colLast="0" w:name="bookmark=id.8e1t5g46a1wz" w:id="67"/>
    <w:bookmarkEnd w:id="67"/>
    <w:p w:rsidR="00000000" w:rsidDel="00000000" w:rsidP="00000000" w:rsidRDefault="00000000" w:rsidRPr="00000000" w14:paraId="0000005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разрабатывать и представлять на утверждение Министру ежегодный план работы Комитета и ежегодный отчет о результатах его деятельности;</w:t>
      </w:r>
      <w:r w:rsidDel="00000000" w:rsidR="00000000" w:rsidRPr="00000000">
        <w:rPr>
          <w:rtl w:val="0"/>
        </w:rPr>
      </w:r>
    </w:p>
    <w:bookmarkStart w:colFirst="0" w:colLast="0" w:name="bookmark=id.46vgfa7eoqha" w:id="68"/>
    <w:bookmarkEnd w:id="68"/>
    <w:p w:rsidR="00000000" w:rsidDel="00000000" w:rsidP="00000000" w:rsidRDefault="00000000" w:rsidRPr="00000000" w14:paraId="0000005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в пределах своей компетенции обеспечивать выполнение обязательств, принятых по международным договорам Республикой Казахстан, наблюдать за осуществлением принадлежащих Республике Казахстан прав, вытекающих из таких международных договоров, и выполнением другими участниками международных договоров их обязательств;</w:t>
      </w:r>
      <w:r w:rsidDel="00000000" w:rsidR="00000000" w:rsidRPr="00000000">
        <w:rPr>
          <w:rtl w:val="0"/>
        </w:rPr>
      </w:r>
    </w:p>
    <w:bookmarkStart w:colFirst="0" w:colLast="0" w:name="bookmark=id.bzfkazhipmyt" w:id="69"/>
    <w:bookmarkEnd w:id="69"/>
    <w:p w:rsidR="00000000" w:rsidDel="00000000" w:rsidP="00000000" w:rsidRDefault="00000000" w:rsidRPr="00000000" w14:paraId="0000005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осуществлять иные права и обязанности, предусмотренные действующими законодательными актами.</w:t>
      </w:r>
      <w:r w:rsidDel="00000000" w:rsidR="00000000" w:rsidRPr="00000000">
        <w:rPr>
          <w:rtl w:val="0"/>
        </w:rPr>
      </w:r>
    </w:p>
    <w:bookmarkStart w:colFirst="0" w:colLast="0" w:name="bookmark=id.brwx4enyxkk2" w:id="70"/>
    <w:bookmarkEnd w:id="70"/>
    <w:p w:rsidR="00000000" w:rsidDel="00000000" w:rsidP="00000000" w:rsidRDefault="00000000" w:rsidRPr="00000000" w14:paraId="0000005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15. Функции:</w:t>
      </w:r>
      <w:r w:rsidDel="00000000" w:rsidR="00000000" w:rsidRPr="00000000">
        <w:rPr>
          <w:rtl w:val="0"/>
        </w:rPr>
      </w:r>
    </w:p>
    <w:bookmarkStart w:colFirst="0" w:colLast="0" w:name="bookmark=id.tec81rn68tfx" w:id="71"/>
    <w:bookmarkEnd w:id="71"/>
    <w:p w:rsidR="00000000" w:rsidDel="00000000" w:rsidP="00000000" w:rsidRDefault="00000000" w:rsidRPr="00000000" w14:paraId="0000005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разработка основных направлений государственной политики в сфере гражданской защиты, обеспечении функционирования и дальнейшего развития государственной системы гражданской защиты в пределах компетенции Комитета;</w:t>
      </w:r>
      <w:r w:rsidDel="00000000" w:rsidR="00000000" w:rsidRPr="00000000">
        <w:rPr>
          <w:rtl w:val="0"/>
        </w:rPr>
      </w:r>
    </w:p>
    <w:bookmarkStart w:colFirst="0" w:colLast="0" w:name="bookmark=id.5s4yp6gao1uu" w:id="72"/>
    <w:bookmarkEnd w:id="72"/>
    <w:p w:rsidR="00000000" w:rsidDel="00000000" w:rsidP="00000000" w:rsidRDefault="00000000" w:rsidRPr="00000000" w14:paraId="0000005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участие, в пределах компетенции, в организации и обеспечении формирования и дальнейшей практической реализации мероприятий, предусмотренных документами Системы государственного планирования;</w:t>
      </w:r>
      <w:r w:rsidDel="00000000" w:rsidR="00000000" w:rsidRPr="00000000">
        <w:rPr>
          <w:rtl w:val="0"/>
        </w:rPr>
      </w:r>
    </w:p>
    <w:bookmarkStart w:colFirst="0" w:colLast="0" w:name="bookmark=id.19z0rvhyhsgh" w:id="73"/>
    <w:bookmarkEnd w:id="73"/>
    <w:p w:rsidR="00000000" w:rsidDel="00000000" w:rsidP="00000000" w:rsidRDefault="00000000" w:rsidRPr="00000000" w14:paraId="0000005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внесение предложений по совершенствованию системы национальной безопасности, в рамках компетенции Комитета;</w:t>
      </w:r>
      <w:r w:rsidDel="00000000" w:rsidR="00000000" w:rsidRPr="00000000">
        <w:rPr>
          <w:rtl w:val="0"/>
        </w:rPr>
      </w:r>
    </w:p>
    <w:bookmarkStart w:colFirst="0" w:colLast="0" w:name="bookmark=id.cixz01g51kls" w:id="74"/>
    <w:bookmarkEnd w:id="74"/>
    <w:p w:rsidR="00000000" w:rsidDel="00000000" w:rsidP="00000000" w:rsidRDefault="00000000" w:rsidRPr="00000000" w14:paraId="0000005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участие в осуществлении международного сотрудничества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3hkmr2p2r3t0" w:id="75"/>
    <w:bookmarkEnd w:id="75"/>
    <w:p w:rsidR="00000000" w:rsidDel="00000000" w:rsidP="00000000" w:rsidRDefault="00000000" w:rsidRPr="00000000" w14:paraId="0000005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разработка, согласование проектов нормативных правовых актов Республики Казахстан, нормативных актов и стандартов в сфере гражданской защиты в пределах компетенции Комитета;</w:t>
      </w:r>
      <w:r w:rsidDel="00000000" w:rsidR="00000000" w:rsidRPr="00000000">
        <w:rPr>
          <w:rtl w:val="0"/>
        </w:rPr>
      </w:r>
    </w:p>
    <w:bookmarkStart w:colFirst="0" w:colLast="0" w:name="bookmark=id.pvsw90m6vwkc" w:id="76"/>
    <w:bookmarkEnd w:id="76"/>
    <w:p w:rsidR="00000000" w:rsidDel="00000000" w:rsidP="00000000" w:rsidRDefault="00000000" w:rsidRPr="00000000" w14:paraId="0000005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разработка правил хранения учета, списания и утилизации имущества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glnuwqd62rwa" w:id="77"/>
    <w:bookmarkEnd w:id="77"/>
    <w:p w:rsidR="00000000" w:rsidDel="00000000" w:rsidP="00000000" w:rsidRDefault="00000000" w:rsidRPr="00000000" w14:paraId="0000005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разработка правил постановки на учет и снятия с учета защитных сооружений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d2ugehrvonc7" w:id="78"/>
    <w:bookmarkEnd w:id="78"/>
    <w:p w:rsidR="00000000" w:rsidDel="00000000" w:rsidP="00000000" w:rsidRDefault="00000000" w:rsidRPr="00000000" w14:paraId="0000005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разработка правил приобретения, создания и использования имущества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ofx5lwpm7xut" w:id="79"/>
    <w:bookmarkEnd w:id="79"/>
    <w:p w:rsidR="00000000" w:rsidDel="00000000" w:rsidP="00000000" w:rsidRDefault="00000000" w:rsidRPr="00000000" w14:paraId="0000005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разработка правил создания, содержания материально-технического обеспечения, подготовки и привлечения формирований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8d97ok7wafmc" w:id="80"/>
    <w:bookmarkEnd w:id="80"/>
    <w:p w:rsidR="00000000" w:rsidDel="00000000" w:rsidP="00000000" w:rsidRDefault="00000000" w:rsidRPr="00000000" w14:paraId="0000005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разработка положения о республиканских службах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3j1mownd2o1g" w:id="81"/>
    <w:bookmarkEnd w:id="81"/>
    <w:p w:rsidR="00000000" w:rsidDel="00000000" w:rsidP="00000000" w:rsidRDefault="00000000" w:rsidRPr="00000000" w14:paraId="0000005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разработка правил организации и ведения мероприятий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s6ga549wefhy" w:id="82"/>
    <w:bookmarkEnd w:id="82"/>
    <w:p w:rsidR="00000000" w:rsidDel="00000000" w:rsidP="00000000" w:rsidRDefault="00000000" w:rsidRPr="00000000" w14:paraId="0000005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разработка правил перевода гражданской защиты с мирного на военное положение, проведения эвакуационных мероприятий;</w:t>
      </w:r>
      <w:r w:rsidDel="00000000" w:rsidR="00000000" w:rsidRPr="00000000">
        <w:rPr>
          <w:rtl w:val="0"/>
        </w:rPr>
      </w:r>
    </w:p>
    <w:bookmarkStart w:colFirst="0" w:colLast="0" w:name="bookmark=id.21b8posn0yqv" w:id="83"/>
    <w:bookmarkEnd w:id="83"/>
    <w:p w:rsidR="00000000" w:rsidDel="00000000" w:rsidP="00000000" w:rsidRDefault="00000000" w:rsidRPr="00000000" w14:paraId="0000006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разработка правил применения воинских частей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naq4agmkcfr3" w:id="84"/>
    <w:bookmarkEnd w:id="84"/>
    <w:p w:rsidR="00000000" w:rsidDel="00000000" w:rsidP="00000000" w:rsidRDefault="00000000" w:rsidRPr="00000000" w14:paraId="0000006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разработка правил информирования, пропаганды знаний, обучение населения и специалистов в области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q3ck495q8jz4" w:id="85"/>
    <w:bookmarkEnd w:id="85"/>
    <w:p w:rsidR="00000000" w:rsidDel="00000000" w:rsidP="00000000" w:rsidRDefault="00000000" w:rsidRPr="00000000" w14:paraId="0000006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разработка учебной программы подготовки руководителей, специалистов органов управления и сил гражданской защиты, обучения населения способам защиты и действиям при возникновении чрезвычайных ситуаций и военных конфликтов или вследствие этих конфликтов, организация подготовки и обучения;</w:t>
      </w:r>
      <w:r w:rsidDel="00000000" w:rsidR="00000000" w:rsidRPr="00000000">
        <w:rPr>
          <w:rtl w:val="0"/>
        </w:rPr>
      </w:r>
    </w:p>
    <w:bookmarkStart w:colFirst="0" w:colLast="0" w:name="bookmark=id.y18h5gop9y8x" w:id="86"/>
    <w:bookmarkEnd w:id="86"/>
    <w:p w:rsidR="00000000" w:rsidDel="00000000" w:rsidP="00000000" w:rsidRDefault="00000000" w:rsidRPr="00000000" w14:paraId="0000006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разработка формы сертификата единого образца, выдаваемого слушателям, прошедшим подготовку или переподготовку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j8s77y4o3aw9" w:id="87"/>
    <w:bookmarkEnd w:id="87"/>
    <w:p w:rsidR="00000000" w:rsidDel="00000000" w:rsidP="00000000" w:rsidRDefault="00000000" w:rsidRPr="00000000" w14:paraId="0000006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разработка правил оперирования, перемещения, использования, пополнения материальных ценностей оперативного резерва уполномоченного органа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qii2uzsob2sb" w:id="88"/>
    <w:bookmarkEnd w:id="88"/>
    <w:p w:rsidR="00000000" w:rsidDel="00000000" w:rsidP="00000000" w:rsidRDefault="00000000" w:rsidRPr="00000000" w14:paraId="0000006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разработка и внесение на утверждение Министру по чрезвычайным ситуациям (далее – Министр):</w:t>
      </w:r>
      <w:r w:rsidDel="00000000" w:rsidR="00000000" w:rsidRPr="00000000">
        <w:rPr>
          <w:rtl w:val="0"/>
        </w:rPr>
      </w:r>
    </w:p>
    <w:bookmarkStart w:colFirst="0" w:colLast="0" w:name="bookmark=id.qflokbbhcm9w" w:id="89"/>
    <w:bookmarkEnd w:id="89"/>
    <w:p w:rsidR="00000000" w:rsidDel="00000000" w:rsidP="00000000" w:rsidRDefault="00000000" w:rsidRPr="00000000" w14:paraId="0000006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структур планов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cu1wnukgqiur" w:id="90"/>
    <w:bookmarkEnd w:id="90"/>
    <w:p w:rsidR="00000000" w:rsidDel="00000000" w:rsidP="00000000" w:rsidRDefault="00000000" w:rsidRPr="00000000" w14:paraId="0000006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плана мероприятий по подготовке органов управления 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w2r0y1znh8y" w:id="91"/>
    <w:bookmarkEnd w:id="91"/>
    <w:p w:rsidR="00000000" w:rsidDel="00000000" w:rsidP="00000000" w:rsidRDefault="00000000" w:rsidRPr="00000000" w14:paraId="0000006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план подготовки и переподготовки руководящего состава и специалистов центральных и местных исполнительных органов в сфере гражданской защиты.</w:t>
      </w:r>
      <w:r w:rsidDel="00000000" w:rsidR="00000000" w:rsidRPr="00000000">
        <w:rPr>
          <w:rtl w:val="0"/>
        </w:rPr>
      </w:r>
    </w:p>
    <w:bookmarkStart w:colFirst="0" w:colLast="0" w:name="bookmark=id.h3fxqjv11uuc" w:id="92"/>
    <w:bookmarkEnd w:id="92"/>
    <w:p w:rsidR="00000000" w:rsidDel="00000000" w:rsidP="00000000" w:rsidRDefault="00000000" w:rsidRPr="00000000" w14:paraId="0000006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разработка и внесение на утверждение в Министерство обороны плана гражданской обороны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cl1s60g9prdr" w:id="93"/>
    <w:bookmarkEnd w:id="93"/>
    <w:p w:rsidR="00000000" w:rsidDel="00000000" w:rsidP="00000000" w:rsidRDefault="00000000" w:rsidRPr="00000000" w14:paraId="0000006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подготовка предложений по объему и содержанию инженерно-технических мероприятий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7vesxjjulni" w:id="94"/>
    <w:bookmarkEnd w:id="94"/>
    <w:p w:rsidR="00000000" w:rsidDel="00000000" w:rsidP="00000000" w:rsidRDefault="00000000" w:rsidRPr="00000000" w14:paraId="0000006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подготовка решений по вопросам подготовки и ведения гражданской обороны, обязательных для исполнения центральными и местными исполнительными органами, организациями и гражданами;</w:t>
      </w:r>
      <w:r w:rsidDel="00000000" w:rsidR="00000000" w:rsidRPr="00000000">
        <w:rPr>
          <w:rtl w:val="0"/>
        </w:rPr>
      </w:r>
    </w:p>
    <w:bookmarkStart w:colFirst="0" w:colLast="0" w:name="bookmark=id.22we8ijc7qwo" w:id="95"/>
    <w:bookmarkEnd w:id="95"/>
    <w:p w:rsidR="00000000" w:rsidDel="00000000" w:rsidP="00000000" w:rsidRDefault="00000000" w:rsidRPr="00000000" w14:paraId="0000006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участие в координации работы центральных и местных исполнительных органов, научных организаций и общественных объединений в сфере гражданской защиты, в пределах компетенции Комитета;</w:t>
      </w:r>
      <w:r w:rsidDel="00000000" w:rsidR="00000000" w:rsidRPr="00000000">
        <w:rPr>
          <w:rtl w:val="0"/>
        </w:rPr>
      </w:r>
    </w:p>
    <w:bookmarkStart w:colFirst="0" w:colLast="0" w:name="bookmark=id.fp7g2i9vfpmz" w:id="96"/>
    <w:bookmarkEnd w:id="96"/>
    <w:p w:rsidR="00000000" w:rsidDel="00000000" w:rsidP="00000000" w:rsidRDefault="00000000" w:rsidRPr="00000000" w14:paraId="0000006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подготовка предложений в Министерство по созданию государственными органами системы пунктов управления гражданской обороны (запасных (городских, загородных), вспомогательных и подвижных пунктов управления);</w:t>
      </w:r>
      <w:r w:rsidDel="00000000" w:rsidR="00000000" w:rsidRPr="00000000">
        <w:rPr>
          <w:rtl w:val="0"/>
        </w:rPr>
      </w:r>
    </w:p>
    <w:bookmarkStart w:colFirst="0" w:colLast="0" w:name="bookmark=id.sm44l54nifnm" w:id="97"/>
    <w:bookmarkEnd w:id="97"/>
    <w:p w:rsidR="00000000" w:rsidDel="00000000" w:rsidP="00000000" w:rsidRDefault="00000000" w:rsidRPr="00000000" w14:paraId="0000006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подготовка предложений в Министерство по выделению и использованию материальных средств оперативного резерва Министерства;</w:t>
      </w:r>
      <w:r w:rsidDel="00000000" w:rsidR="00000000" w:rsidRPr="00000000">
        <w:rPr>
          <w:rtl w:val="0"/>
        </w:rPr>
      </w:r>
    </w:p>
    <w:bookmarkStart w:colFirst="0" w:colLast="0" w:name="bookmark=id.7dn8vm5uuzde" w:id="98"/>
    <w:bookmarkEnd w:id="98"/>
    <w:p w:rsidR="00000000" w:rsidDel="00000000" w:rsidP="00000000" w:rsidRDefault="00000000" w:rsidRPr="00000000" w14:paraId="0000006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внесение предложений по организации научных исследований, пропаганде знаний, обучении населения и специалистов в сфере гражданской защиты, в пределах компетенции Комитета;</w:t>
      </w:r>
      <w:r w:rsidDel="00000000" w:rsidR="00000000" w:rsidRPr="00000000">
        <w:rPr>
          <w:rtl w:val="0"/>
        </w:rPr>
      </w:r>
    </w:p>
    <w:bookmarkStart w:colFirst="0" w:colLast="0" w:name="bookmark=id.x83jlsv7g79p" w:id="99"/>
    <w:bookmarkEnd w:id="99"/>
    <w:p w:rsidR="00000000" w:rsidDel="00000000" w:rsidP="00000000" w:rsidRDefault="00000000" w:rsidRPr="00000000" w14:paraId="0000007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26) планирование мероприятий по участию сил и средств Министерства в учениях Вооруженных Сил, военно-экономических учений Министерства национальной экономики;</w:t>
      </w:r>
      <w:r w:rsidDel="00000000" w:rsidR="00000000" w:rsidRPr="00000000">
        <w:rPr>
          <w:rtl w:val="0"/>
        </w:rPr>
      </w:r>
    </w:p>
    <w:bookmarkStart w:colFirst="0" w:colLast="0" w:name="bookmark=id.5zg596gse3yn" w:id="100"/>
    <w:bookmarkEnd w:id="100"/>
    <w:p w:rsidR="00000000" w:rsidDel="00000000" w:rsidP="00000000" w:rsidRDefault="00000000" w:rsidRPr="00000000" w14:paraId="0000007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27) в установленном порядке взаимодействует с центральными исполнительными органами, Комитетом национальной безопасности по гражданской обороне;</w:t>
      </w:r>
      <w:r w:rsidDel="00000000" w:rsidR="00000000" w:rsidRPr="00000000">
        <w:rPr>
          <w:rtl w:val="0"/>
        </w:rPr>
      </w:r>
    </w:p>
    <w:bookmarkStart w:colFirst="0" w:colLast="0" w:name="bookmark=id.g0hnxej8d65b" w:id="101"/>
    <w:bookmarkEnd w:id="101"/>
    <w:p w:rsidR="00000000" w:rsidDel="00000000" w:rsidP="00000000" w:rsidRDefault="00000000" w:rsidRPr="00000000" w14:paraId="0000007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28) подготовка предложений по определению потребности в средствах гражданской защиты, технике, средствах защиты и других материально-технических средствах в интересах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gte6pmwzht7b" w:id="102"/>
    <w:bookmarkEnd w:id="102"/>
    <w:p w:rsidR="00000000" w:rsidDel="00000000" w:rsidP="00000000" w:rsidRDefault="00000000" w:rsidRPr="00000000" w14:paraId="0000007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29) ведение учҰта накопления необходимого фонда защитных сооружений, запасов средств индивидуальной защиты, другого имущества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mr9pu67d1t8k" w:id="103"/>
    <w:bookmarkEnd w:id="103"/>
    <w:p w:rsidR="00000000" w:rsidDel="00000000" w:rsidP="00000000" w:rsidRDefault="00000000" w:rsidRPr="00000000" w14:paraId="0000007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30) ведение учета городов, отнесенных к группам по гражданской обороне, категорированных по гражданской обороне организаций, химически-, радиационно- и биологически-опасных объектов и численности наибольшей работающей смены на них;</w:t>
      </w:r>
      <w:r w:rsidDel="00000000" w:rsidR="00000000" w:rsidRPr="00000000">
        <w:rPr>
          <w:rtl w:val="0"/>
        </w:rPr>
      </w:r>
    </w:p>
    <w:bookmarkStart w:colFirst="0" w:colLast="0" w:name="bookmark=id.ppdillqw3dcu" w:id="104"/>
    <w:bookmarkEnd w:id="104"/>
    <w:p w:rsidR="00000000" w:rsidDel="00000000" w:rsidP="00000000" w:rsidRDefault="00000000" w:rsidRPr="00000000" w14:paraId="0000007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31) организация пропаганды знаний, обучения населения и специалистов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3rkjtqyvzuw7" w:id="105"/>
    <w:bookmarkEnd w:id="105"/>
    <w:p w:rsidR="00000000" w:rsidDel="00000000" w:rsidP="00000000" w:rsidRDefault="00000000" w:rsidRPr="00000000" w14:paraId="0000007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32) подготовка информационно-аналитических материалов по гражданской обороне деятельности воинских частей;</w:t>
      </w:r>
      <w:r w:rsidDel="00000000" w:rsidR="00000000" w:rsidRPr="00000000">
        <w:rPr>
          <w:rtl w:val="0"/>
        </w:rPr>
      </w:r>
    </w:p>
    <w:bookmarkStart w:colFirst="0" w:colLast="0" w:name="bookmark=id.dft25nnog2oo" w:id="106"/>
    <w:bookmarkEnd w:id="106"/>
    <w:p w:rsidR="00000000" w:rsidDel="00000000" w:rsidP="00000000" w:rsidRDefault="00000000" w:rsidRPr="00000000" w14:paraId="0000007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33) участие в организации взаимодействия с республиканскими службами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dpy49tjzmgp2" w:id="107"/>
    <w:bookmarkEnd w:id="107"/>
    <w:p w:rsidR="00000000" w:rsidDel="00000000" w:rsidP="00000000" w:rsidRDefault="00000000" w:rsidRPr="00000000" w14:paraId="0000007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34) разработка методических рекомендаций в области гражданской обороны и обеспечения деятельности воинских частей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yptx4zbrk1du" w:id="108"/>
    <w:bookmarkEnd w:id="108"/>
    <w:p w:rsidR="00000000" w:rsidDel="00000000" w:rsidP="00000000" w:rsidRDefault="00000000" w:rsidRPr="00000000" w14:paraId="0000007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35) подготовка предложений в проекты структур и штатов Министерства, его структурных и территориальных подразделений, подведомственных организаций, воинских частей гражданской обороны, специальных формирований на военное время;</w:t>
      </w:r>
      <w:r w:rsidDel="00000000" w:rsidR="00000000" w:rsidRPr="00000000">
        <w:rPr>
          <w:rtl w:val="0"/>
        </w:rPr>
      </w:r>
    </w:p>
    <w:bookmarkStart w:colFirst="0" w:colLast="0" w:name="bookmark=id.7xe2tfwt2g4j" w:id="109"/>
    <w:bookmarkEnd w:id="109"/>
    <w:p w:rsidR="00000000" w:rsidDel="00000000" w:rsidP="00000000" w:rsidRDefault="00000000" w:rsidRPr="00000000" w14:paraId="0000007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36) подготовка и проведение сборов, учений и тренировок по вопросам гражданской обороны территориальных подразделений Министерства и подведомственных организаций;</w:t>
      </w:r>
      <w:r w:rsidDel="00000000" w:rsidR="00000000" w:rsidRPr="00000000">
        <w:rPr>
          <w:rtl w:val="0"/>
        </w:rPr>
      </w:r>
    </w:p>
    <w:bookmarkStart w:colFirst="0" w:colLast="0" w:name="bookmark=id.ijxhao5nv9of" w:id="110"/>
    <w:bookmarkEnd w:id="110"/>
    <w:p w:rsidR="00000000" w:rsidDel="00000000" w:rsidP="00000000" w:rsidRDefault="00000000" w:rsidRPr="00000000" w14:paraId="0000007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37) внесение предложений по организации и проведению эвакуационных мероприятий на территории страны;</w:t>
      </w:r>
      <w:r w:rsidDel="00000000" w:rsidR="00000000" w:rsidRPr="00000000">
        <w:rPr>
          <w:rtl w:val="0"/>
        </w:rPr>
      </w:r>
    </w:p>
    <w:bookmarkStart w:colFirst="0" w:colLast="0" w:name="bookmark=id.un1ida69xg5p" w:id="111"/>
    <w:bookmarkEnd w:id="111"/>
    <w:p w:rsidR="00000000" w:rsidDel="00000000" w:rsidP="00000000" w:rsidRDefault="00000000" w:rsidRPr="00000000" w14:paraId="0000007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38) внесение предложений в нормы оснащения подразделений Министерства, воинских частей гражданской обороны военной техникой и вооружением, военным и иным имуществом, приборами радиационной и химической разведки и контроля;</w:t>
      </w:r>
      <w:r w:rsidDel="00000000" w:rsidR="00000000" w:rsidRPr="00000000">
        <w:rPr>
          <w:rtl w:val="0"/>
        </w:rPr>
      </w:r>
    </w:p>
    <w:bookmarkStart w:colFirst="0" w:colLast="0" w:name="bookmark=id.cuhh6lhni4a8" w:id="112"/>
    <w:bookmarkEnd w:id="112"/>
    <w:p w:rsidR="00000000" w:rsidDel="00000000" w:rsidP="00000000" w:rsidRDefault="00000000" w:rsidRPr="00000000" w14:paraId="0000007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39) подготовка бюджетных заявок и внесение соответствующих предложений в пределах компетенции Комитета;</w:t>
      </w:r>
      <w:r w:rsidDel="00000000" w:rsidR="00000000" w:rsidRPr="00000000">
        <w:rPr>
          <w:rtl w:val="0"/>
        </w:rPr>
      </w:r>
    </w:p>
    <w:bookmarkStart w:colFirst="0" w:colLast="0" w:name="bookmark=id.ovgv0y1972tz" w:id="113"/>
    <w:bookmarkEnd w:id="113"/>
    <w:p w:rsidR="00000000" w:rsidDel="00000000" w:rsidP="00000000" w:rsidRDefault="00000000" w:rsidRPr="00000000" w14:paraId="0000007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40) разработка комплексных мероприятий по повышению устойчивости функционирования организаций, отнесенных к категориям по гражданской обороне;</w:t>
      </w:r>
      <w:r w:rsidDel="00000000" w:rsidR="00000000" w:rsidRPr="00000000">
        <w:rPr>
          <w:rtl w:val="0"/>
        </w:rPr>
      </w:r>
    </w:p>
    <w:bookmarkStart w:colFirst="0" w:colLast="0" w:name="bookmark=id.ykj3pk21opte" w:id="114"/>
    <w:bookmarkEnd w:id="114"/>
    <w:p w:rsidR="00000000" w:rsidDel="00000000" w:rsidP="00000000" w:rsidRDefault="00000000" w:rsidRPr="00000000" w14:paraId="0000007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41) в пределах компетенции Комитета создает и использует запасы материально-технических ресурсов;</w:t>
      </w:r>
      <w:r w:rsidDel="00000000" w:rsidR="00000000" w:rsidRPr="00000000">
        <w:rPr>
          <w:rtl w:val="0"/>
        </w:rPr>
      </w:r>
    </w:p>
    <w:bookmarkStart w:colFirst="0" w:colLast="0" w:name="bookmark=id.2cxiiz69nma" w:id="115"/>
    <w:bookmarkEnd w:id="115"/>
    <w:p w:rsidR="00000000" w:rsidDel="00000000" w:rsidP="00000000" w:rsidRDefault="00000000" w:rsidRPr="00000000" w14:paraId="0000008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42) в пределах компетенции Комитета:</w:t>
      </w:r>
      <w:r w:rsidDel="00000000" w:rsidR="00000000" w:rsidRPr="00000000">
        <w:rPr>
          <w:rtl w:val="0"/>
        </w:rPr>
      </w:r>
    </w:p>
    <w:bookmarkStart w:colFirst="0" w:colLast="0" w:name="bookmark=id.3mog1p1x7ly5" w:id="116"/>
    <w:bookmarkEnd w:id="116"/>
    <w:p w:rsidR="00000000" w:rsidDel="00000000" w:rsidP="00000000" w:rsidRDefault="00000000" w:rsidRPr="00000000" w14:paraId="0000008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рассмотрение проектов документов по стандартизации, а также подготовку предложений по разработке, внесению изменений, пересмотру и отмене национальных, межгосударственных стандартов, национальных классификаторов технико-экономической информации и рекомендаций по стандартизации для внесения в уполномоченный орган в сфере стандартизации;</w:t>
      </w:r>
      <w:r w:rsidDel="00000000" w:rsidR="00000000" w:rsidRPr="00000000">
        <w:rPr>
          <w:rtl w:val="0"/>
        </w:rPr>
      </w:r>
    </w:p>
    <w:bookmarkStart w:colFirst="0" w:colLast="0" w:name="bookmark=id.e0rpzrw3giay" w:id="117"/>
    <w:bookmarkEnd w:id="117"/>
    <w:p w:rsidR="00000000" w:rsidDel="00000000" w:rsidP="00000000" w:rsidRDefault="00000000" w:rsidRPr="00000000" w14:paraId="0000008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осуществление разработки национальных стандартов и национальных классификаторов технико-экономической информации по согласованию с уполномоченным органом в сфере стандартизации;</w:t>
      </w:r>
      <w:r w:rsidDel="00000000" w:rsidR="00000000" w:rsidRPr="00000000">
        <w:rPr>
          <w:rtl w:val="0"/>
        </w:rPr>
      </w:r>
    </w:p>
    <w:bookmarkStart w:colFirst="0" w:colLast="0" w:name="bookmark=id.szz3q6j0afc8" w:id="118"/>
    <w:bookmarkEnd w:id="118"/>
    <w:p w:rsidR="00000000" w:rsidDel="00000000" w:rsidP="00000000" w:rsidRDefault="00000000" w:rsidRPr="00000000" w14:paraId="0000008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осуществление подготовки предложений по созданию технических комитетов по стандартизации;</w:t>
      </w:r>
      <w:r w:rsidDel="00000000" w:rsidR="00000000" w:rsidRPr="00000000">
        <w:rPr>
          <w:rtl w:val="0"/>
        </w:rPr>
      </w:r>
    </w:p>
    <w:bookmarkStart w:colFirst="0" w:colLast="0" w:name="bookmark=id.bdht9oaf0lke" w:id="119"/>
    <w:bookmarkEnd w:id="119"/>
    <w:p w:rsidR="00000000" w:rsidDel="00000000" w:rsidP="00000000" w:rsidRDefault="00000000" w:rsidRPr="00000000" w14:paraId="0000008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участвовать в работе технических комитетов по стандартизации и национального органа по стандартизации, международных организаций по стандартизации.</w:t>
      </w:r>
      <w:r w:rsidDel="00000000" w:rsidR="00000000" w:rsidRPr="00000000">
        <w:rPr>
          <w:rtl w:val="0"/>
        </w:rPr>
      </w:r>
    </w:p>
    <w:bookmarkStart w:colFirst="0" w:colLast="0" w:name="bookmark=id.6evupnhy8uvy" w:id="120"/>
    <w:bookmarkEnd w:id="120"/>
    <w:p w:rsidR="00000000" w:rsidDel="00000000" w:rsidP="00000000" w:rsidRDefault="00000000" w:rsidRPr="00000000" w14:paraId="0000008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43) внесение предложений по созданию, реорганизации и ликвидации воинских частей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nbkyj8el6x35" w:id="121"/>
    <w:bookmarkEnd w:id="121"/>
    <w:p w:rsidR="00000000" w:rsidDel="00000000" w:rsidP="00000000" w:rsidRDefault="00000000" w:rsidRPr="00000000" w14:paraId="0000008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44) координация деятельности воинских частей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ed5lqowskm3i" w:id="122"/>
    <w:bookmarkEnd w:id="122"/>
    <w:p w:rsidR="00000000" w:rsidDel="00000000" w:rsidP="00000000" w:rsidRDefault="00000000" w:rsidRPr="00000000" w14:paraId="0000008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45) осуществление оперативного управления воинскими частями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a3ztbxkxxs7m" w:id="123"/>
    <w:bookmarkEnd w:id="123"/>
    <w:p w:rsidR="00000000" w:rsidDel="00000000" w:rsidP="00000000" w:rsidRDefault="00000000" w:rsidRPr="00000000" w14:paraId="0000008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46) осуществление контроля за готовностью воинских частей гражданской обороны к применению по предназначению;</w:t>
      </w:r>
      <w:r w:rsidDel="00000000" w:rsidR="00000000" w:rsidRPr="00000000">
        <w:rPr>
          <w:rtl w:val="0"/>
        </w:rPr>
      </w:r>
    </w:p>
    <w:bookmarkStart w:colFirst="0" w:colLast="0" w:name="bookmark=id.itidbd6b8lxy" w:id="124"/>
    <w:bookmarkEnd w:id="124"/>
    <w:p w:rsidR="00000000" w:rsidDel="00000000" w:rsidP="00000000" w:rsidRDefault="00000000" w:rsidRPr="00000000" w14:paraId="0000008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47) планирование применения воинских частей гражданской обороны для выполнения мероприятий гражданской обороны, их привлечения для участия в мероприятиях по предупреждению и ликвидации чрезвычайных ситуаций природного и техногенного характера;</w:t>
      </w:r>
      <w:r w:rsidDel="00000000" w:rsidR="00000000" w:rsidRPr="00000000">
        <w:rPr>
          <w:rtl w:val="0"/>
        </w:rPr>
      </w:r>
    </w:p>
    <w:bookmarkStart w:colFirst="0" w:colLast="0" w:name="bookmark=id.fy87j9w3c03l" w:id="125"/>
    <w:bookmarkEnd w:id="125"/>
    <w:p w:rsidR="00000000" w:rsidDel="00000000" w:rsidP="00000000" w:rsidRDefault="00000000" w:rsidRPr="00000000" w14:paraId="0000008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48) подготовка предложений по участию в проведении гуманитарных акций воинских частей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xa875bsud8bc" w:id="126"/>
    <w:bookmarkEnd w:id="126"/>
    <w:p w:rsidR="00000000" w:rsidDel="00000000" w:rsidP="00000000" w:rsidRDefault="00000000" w:rsidRPr="00000000" w14:paraId="0000008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49) организация комплектования воинских частей гражданской обороны личным составом для прохождения воинской службы;</w:t>
      </w:r>
      <w:r w:rsidDel="00000000" w:rsidR="00000000" w:rsidRPr="00000000">
        <w:rPr>
          <w:rtl w:val="0"/>
        </w:rPr>
      </w:r>
    </w:p>
    <w:bookmarkStart w:colFirst="0" w:colLast="0" w:name="bookmark=id.dvha2p3rqe31" w:id="127"/>
    <w:bookmarkEnd w:id="127"/>
    <w:p w:rsidR="00000000" w:rsidDel="00000000" w:rsidP="00000000" w:rsidRDefault="00000000" w:rsidRPr="00000000" w14:paraId="0000008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50) контроль за организацией боевой подготовки, службы войск и воспитательно-правовой работы в воинских частях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7r236hyiat7l" w:id="128"/>
    <w:bookmarkEnd w:id="128"/>
    <w:p w:rsidR="00000000" w:rsidDel="00000000" w:rsidP="00000000" w:rsidRDefault="00000000" w:rsidRPr="00000000" w14:paraId="0000008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51) разработка программ подготовки личного состава воинских частей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uxwwygbiuvrx" w:id="129"/>
    <w:bookmarkEnd w:id="129"/>
    <w:p w:rsidR="00000000" w:rsidDel="00000000" w:rsidP="00000000" w:rsidRDefault="00000000" w:rsidRPr="00000000" w14:paraId="0000008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52) организация и проведение учений, тактико-специальных и контрольно-проверочных занятий, итоговых, комплексных, целевых и внезапных проверок боевой готовности, а также готовности к проведению спасательных работ воинских частей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8vru99kchvob" w:id="130"/>
    <w:bookmarkEnd w:id="130"/>
    <w:p w:rsidR="00000000" w:rsidDel="00000000" w:rsidP="00000000" w:rsidRDefault="00000000" w:rsidRPr="00000000" w14:paraId="0000008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53)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vu0q0lusqohw" w:id="131"/>
    <w:bookmarkEnd w:id="131"/>
    <w:p w:rsidR="00000000" w:rsidDel="00000000" w:rsidP="00000000" w:rsidRDefault="00000000" w:rsidRPr="00000000" w14:paraId="0000009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54) осуществление производства дел об административных правонарушениях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m5z51skynhfp" w:id="132"/>
    <w:bookmarkEnd w:id="132"/>
    <w:p w:rsidR="00000000" w:rsidDel="00000000" w:rsidP="00000000" w:rsidRDefault="00000000" w:rsidRPr="00000000" w14:paraId="0000009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55) разработка формы проверочных листов, критерии оценки степени риска, полугодовые графики проведения проверок, а также списки проведения профилактического контроля с посещением субъекта (объекта) контроля в соответствии с Предпринимательским кодексом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5c1g9wrh0oh0" w:id="133"/>
    <w:bookmarkEnd w:id="133"/>
    <w:p w:rsidR="00000000" w:rsidDel="00000000" w:rsidP="00000000" w:rsidRDefault="00000000" w:rsidRPr="00000000" w14:paraId="0000009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56) выдача гражданам, должностным и юридическим лицам предписаний об устранении выявленных нарушений и выполнению мероприятий по гражданской обороне;</w:t>
      </w:r>
      <w:r w:rsidDel="00000000" w:rsidR="00000000" w:rsidRPr="00000000">
        <w:rPr>
          <w:rtl w:val="0"/>
        </w:rPr>
      </w:r>
    </w:p>
    <w:bookmarkStart w:colFirst="0" w:colLast="0" w:name="bookmark=id.xe3txeyhl6n3" w:id="134"/>
    <w:bookmarkEnd w:id="134"/>
    <w:p w:rsidR="00000000" w:rsidDel="00000000" w:rsidP="00000000" w:rsidRDefault="00000000" w:rsidRPr="00000000" w14:paraId="0000009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57) осуществление контроля за соблюдением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eahn74lrligm" w:id="135"/>
    <w:bookmarkEnd w:id="135"/>
    <w:p w:rsidR="00000000" w:rsidDel="00000000" w:rsidP="00000000" w:rsidRDefault="00000000" w:rsidRPr="00000000" w14:paraId="0000009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58) выдача гражданам и юридическим лицам предписаний за несоблюдение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ug5nbt5z7naz" w:id="136"/>
    <w:bookmarkEnd w:id="136"/>
    <w:p w:rsidR="00000000" w:rsidDel="00000000" w:rsidP="00000000" w:rsidRDefault="00000000" w:rsidRPr="00000000" w14:paraId="0000009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59) опубликование сводных данных ведомственной отчетности по проверкам проверяемых субъектов на официальном Интернет-ресурсе Министерства и Комитета;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60) исключен приказом и.о. Министра по чрезвычайным ситуациям РК от 05.07.2025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№ 269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</w:p>
    <w:bookmarkStart w:colFirst="0" w:colLast="0" w:name="bookmark=id.ew70wqhf6abw" w:id="137"/>
    <w:bookmarkEnd w:id="137"/>
    <w:p w:rsidR="00000000" w:rsidDel="00000000" w:rsidP="00000000" w:rsidRDefault="00000000" w:rsidRPr="00000000" w14:paraId="0000009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61) осуществление анализа по выявлению системных проблем при рассмотрении обращений физических и юридических лиц.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Пункт 15 с изменением, внесенным приказом и.о. Министра по чрезвычайным ситуациям РК от 05.07.2025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№ 269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bookmarkStart w:colFirst="0" w:colLast="0" w:name="bookmark=id.7dxde6ji0tlp" w:id="138"/>
    <w:bookmarkEnd w:id="138"/>
    <w:p w:rsidR="00000000" w:rsidDel="00000000" w:rsidP="00000000" w:rsidRDefault="00000000" w:rsidRPr="00000000" w14:paraId="00000099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3. Статус и полномочия председателя Комитета при организации его деятельности</w:t>
      </w:r>
      <w:r w:rsidDel="00000000" w:rsidR="00000000" w:rsidRPr="00000000">
        <w:rPr>
          <w:rtl w:val="0"/>
        </w:rPr>
      </w:r>
    </w:p>
    <w:bookmarkStart w:colFirst="0" w:colLast="0" w:name="bookmark=id.pk1vq35ozuma" w:id="139"/>
    <w:bookmarkEnd w:id="139"/>
    <w:p w:rsidR="00000000" w:rsidDel="00000000" w:rsidP="00000000" w:rsidRDefault="00000000" w:rsidRPr="00000000" w14:paraId="0000009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16. Руководство Комитетом осуществляется председателем Комитета, который несет персональную ответственность за выполнение возложенных на Комитет задач и осуществление им своих полномочий.</w:t>
      </w:r>
      <w:r w:rsidDel="00000000" w:rsidR="00000000" w:rsidRPr="00000000">
        <w:rPr>
          <w:rtl w:val="0"/>
        </w:rPr>
      </w:r>
    </w:p>
    <w:bookmarkStart w:colFirst="0" w:colLast="0" w:name="bookmark=id.x0p7vttrgrx3" w:id="140"/>
    <w:bookmarkEnd w:id="140"/>
    <w:p w:rsidR="00000000" w:rsidDel="00000000" w:rsidP="00000000" w:rsidRDefault="00000000" w:rsidRPr="00000000" w14:paraId="0000009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Председатель Комитета является по должности - Главным государственным инспектором Республики Казахстан по государственному контролю в области гражданской обороны.</w:t>
      </w:r>
      <w:r w:rsidDel="00000000" w:rsidR="00000000" w:rsidRPr="00000000">
        <w:rPr>
          <w:rtl w:val="0"/>
        </w:rPr>
      </w:r>
    </w:p>
    <w:bookmarkStart w:colFirst="0" w:colLast="0" w:name="bookmark=id.u4k7bgadfdbr" w:id="141"/>
    <w:bookmarkEnd w:id="141"/>
    <w:p w:rsidR="00000000" w:rsidDel="00000000" w:rsidP="00000000" w:rsidRDefault="00000000" w:rsidRPr="00000000" w14:paraId="0000009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17. Председатель Комитета назначается на должность и освобождается от должности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1lk11m9j0jt0" w:id="142"/>
    <w:bookmarkEnd w:id="142"/>
    <w:p w:rsidR="00000000" w:rsidDel="00000000" w:rsidP="00000000" w:rsidRDefault="00000000" w:rsidRPr="00000000" w14:paraId="0000009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18. Председатель Комитета имеет двух заместителей, которые назначаются на должности и освобождаются от должностей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per1igrrrvzt" w:id="143"/>
    <w:bookmarkEnd w:id="143"/>
    <w:p w:rsidR="00000000" w:rsidDel="00000000" w:rsidP="00000000" w:rsidRDefault="00000000" w:rsidRPr="00000000" w14:paraId="0000009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19. Полномочия Председателя Комитета:</w:t>
      </w:r>
      <w:r w:rsidDel="00000000" w:rsidR="00000000" w:rsidRPr="00000000">
        <w:rPr>
          <w:rtl w:val="0"/>
        </w:rPr>
      </w:r>
    </w:p>
    <w:bookmarkStart w:colFirst="0" w:colLast="0" w:name="bookmark=id.f8mg6ra27w6d" w:id="144"/>
    <w:bookmarkEnd w:id="144"/>
    <w:p w:rsidR="00000000" w:rsidDel="00000000" w:rsidP="00000000" w:rsidRDefault="00000000" w:rsidRPr="00000000" w14:paraId="0000009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представляет руководству Министерства предложения по структуре и штатам Комитета;</w:t>
      </w:r>
      <w:r w:rsidDel="00000000" w:rsidR="00000000" w:rsidRPr="00000000">
        <w:rPr>
          <w:rtl w:val="0"/>
        </w:rPr>
      </w:r>
    </w:p>
    <w:bookmarkStart w:colFirst="0" w:colLast="0" w:name="bookmark=id.xfc9t925axu1" w:id="145"/>
    <w:bookmarkEnd w:id="145"/>
    <w:p w:rsidR="00000000" w:rsidDel="00000000" w:rsidP="00000000" w:rsidRDefault="00000000" w:rsidRPr="00000000" w14:paraId="000000A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представляет Министру к назначению и освобождению командиров воинских частей гражданской обороны, согласовывает назначение и освобождение заместителей командиров воинских частей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mxce91g4bat6" w:id="146"/>
    <w:bookmarkEnd w:id="146"/>
    <w:p w:rsidR="00000000" w:rsidDel="00000000" w:rsidP="00000000" w:rsidRDefault="00000000" w:rsidRPr="00000000" w14:paraId="000000A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в установленном законодательством Республики Казахстан порядке решает вопросы командирования, предоставления отпусков, оказания материальной помощи, подготовки (переподготовки), повышения квалификации, поощрения, выплаты надбавок и премирования сотрудников Комитета;</w:t>
      </w:r>
      <w:r w:rsidDel="00000000" w:rsidR="00000000" w:rsidRPr="00000000">
        <w:rPr>
          <w:rtl w:val="0"/>
        </w:rPr>
      </w:r>
    </w:p>
    <w:bookmarkStart w:colFirst="0" w:colLast="0" w:name="bookmark=id.2vzoedau7vs7" w:id="147"/>
    <w:bookmarkEnd w:id="147"/>
    <w:p w:rsidR="00000000" w:rsidDel="00000000" w:rsidP="00000000" w:rsidRDefault="00000000" w:rsidRPr="00000000" w14:paraId="000000A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представляет Министру сотрудников Комитета и граждан к награждению ведомственными и государственными наградами;</w:t>
      </w:r>
      <w:r w:rsidDel="00000000" w:rsidR="00000000" w:rsidRPr="00000000">
        <w:rPr>
          <w:rtl w:val="0"/>
        </w:rPr>
      </w:r>
    </w:p>
    <w:bookmarkStart w:colFirst="0" w:colLast="0" w:name="bookmark=id.ovyg918gtmip" w:id="148"/>
    <w:bookmarkEnd w:id="148"/>
    <w:p w:rsidR="00000000" w:rsidDel="00000000" w:rsidP="00000000" w:rsidRDefault="00000000" w:rsidRPr="00000000" w14:paraId="000000A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принимает меры, направленные на противодействие коррупции в Комитете, воинских частях гражданской обороны и несет персональную ответственность за принятие антикоррупционных мер;</w:t>
      </w:r>
      <w:r w:rsidDel="00000000" w:rsidR="00000000" w:rsidRPr="00000000">
        <w:rPr>
          <w:rtl w:val="0"/>
        </w:rPr>
      </w:r>
    </w:p>
    <w:bookmarkStart w:colFirst="0" w:colLast="0" w:name="bookmark=id.2iblamf9wn96" w:id="149"/>
    <w:bookmarkEnd w:id="149"/>
    <w:p w:rsidR="00000000" w:rsidDel="00000000" w:rsidP="00000000" w:rsidRDefault="00000000" w:rsidRPr="00000000" w14:paraId="000000A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вносит в Министерство предложения о наложении дисциплинарных взысканий;</w:t>
      </w:r>
      <w:r w:rsidDel="00000000" w:rsidR="00000000" w:rsidRPr="00000000">
        <w:rPr>
          <w:rtl w:val="0"/>
        </w:rPr>
      </w:r>
    </w:p>
    <w:bookmarkStart w:colFirst="0" w:colLast="0" w:name="bookmark=id.62uvnox0zkrc" w:id="150"/>
    <w:bookmarkEnd w:id="150"/>
    <w:p w:rsidR="00000000" w:rsidDel="00000000" w:rsidP="00000000" w:rsidRDefault="00000000" w:rsidRPr="00000000" w14:paraId="000000A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в пределах своей компетенции подписывает приказы;</w:t>
      </w:r>
      <w:r w:rsidDel="00000000" w:rsidR="00000000" w:rsidRPr="00000000">
        <w:rPr>
          <w:rtl w:val="0"/>
        </w:rPr>
      </w:r>
    </w:p>
    <w:bookmarkStart w:colFirst="0" w:colLast="0" w:name="bookmark=id.7idut560iox1" w:id="151"/>
    <w:bookmarkEnd w:id="151"/>
    <w:p w:rsidR="00000000" w:rsidDel="00000000" w:rsidP="00000000" w:rsidRDefault="00000000" w:rsidRPr="00000000" w14:paraId="000000A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вносит в Министерство представления о присвоении очередных воинских званий военнослужащим Комитета и командирам воинских частей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s2axoii0zia4" w:id="152"/>
    <w:bookmarkEnd w:id="152"/>
    <w:p w:rsidR="00000000" w:rsidDel="00000000" w:rsidP="00000000" w:rsidRDefault="00000000" w:rsidRPr="00000000" w14:paraId="000000A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представляет Комитет в государственных органах и иных организациях в соответствии с действующим законодательством;</w:t>
      </w:r>
      <w:r w:rsidDel="00000000" w:rsidR="00000000" w:rsidRPr="00000000">
        <w:rPr>
          <w:rtl w:val="0"/>
        </w:rPr>
      </w:r>
    </w:p>
    <w:bookmarkStart w:colFirst="0" w:colLast="0" w:name="bookmark=id.jz0oi31zeda4" w:id="153"/>
    <w:bookmarkEnd w:id="153"/>
    <w:p w:rsidR="00000000" w:rsidDel="00000000" w:rsidP="00000000" w:rsidRDefault="00000000" w:rsidRPr="00000000" w14:paraId="000000A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осуществляет прием граждан, рассматривает жалобы и заявления, принимает по ним решения, назначает служебные расследования по фактам нарушений дисциплины и законности;</w:t>
      </w:r>
      <w:r w:rsidDel="00000000" w:rsidR="00000000" w:rsidRPr="00000000">
        <w:rPr>
          <w:rtl w:val="0"/>
        </w:rPr>
      </w:r>
    </w:p>
    <w:bookmarkStart w:colFirst="0" w:colLast="0" w:name="bookmark=id.8sqw8vfxnunw" w:id="154"/>
    <w:bookmarkEnd w:id="154"/>
    <w:p w:rsidR="00000000" w:rsidDel="00000000" w:rsidP="00000000" w:rsidRDefault="00000000" w:rsidRPr="00000000" w14:paraId="000000A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осуществляет иные полномочия в соответствии с законодательством, принимает решения по другим вопросам, отнесенным к его компетенции.</w:t>
      </w:r>
      <w:r w:rsidDel="00000000" w:rsidR="00000000" w:rsidRPr="00000000">
        <w:rPr>
          <w:rtl w:val="0"/>
        </w:rPr>
      </w:r>
    </w:p>
    <w:bookmarkStart w:colFirst="0" w:colLast="0" w:name="bookmark=id.mk85q3r0ov3u" w:id="155"/>
    <w:bookmarkEnd w:id="155"/>
    <w:p w:rsidR="00000000" w:rsidDel="00000000" w:rsidP="00000000" w:rsidRDefault="00000000" w:rsidRPr="00000000" w14:paraId="000000A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Исполнение полномочий Председателя Комитета в период его отсутствия осуществляется лицом, его замещающим в соответствии с действующим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n4d0k1x1rc4a" w:id="156"/>
    <w:bookmarkEnd w:id="156"/>
    <w:p w:rsidR="00000000" w:rsidDel="00000000" w:rsidP="00000000" w:rsidRDefault="00000000" w:rsidRPr="00000000" w14:paraId="000000A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20. Председатель Комитета определяет полномочия своих заместителей и сотрудников, входящих в состав Комитета в соответствии с действующим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vvs8f0yq3ivf" w:id="157"/>
    <w:bookmarkEnd w:id="157"/>
    <w:p w:rsidR="00000000" w:rsidDel="00000000" w:rsidP="00000000" w:rsidRDefault="00000000" w:rsidRPr="00000000" w14:paraId="000000AC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4. Имущество Комитета</w:t>
      </w:r>
      <w:r w:rsidDel="00000000" w:rsidR="00000000" w:rsidRPr="00000000">
        <w:rPr>
          <w:rtl w:val="0"/>
        </w:rPr>
      </w:r>
    </w:p>
    <w:bookmarkStart w:colFirst="0" w:colLast="0" w:name="bookmark=id.t7xb9c44jkmr" w:id="158"/>
    <w:bookmarkEnd w:id="158"/>
    <w:p w:rsidR="00000000" w:rsidDel="00000000" w:rsidP="00000000" w:rsidRDefault="00000000" w:rsidRPr="00000000" w14:paraId="000000A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21. Комитет может иметь на праве оперативного управления обособленное имущество в случаях, предусмотренных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onlf3agupzwm" w:id="159"/>
    <w:bookmarkEnd w:id="159"/>
    <w:p w:rsidR="00000000" w:rsidDel="00000000" w:rsidP="00000000" w:rsidRDefault="00000000" w:rsidRPr="00000000" w14:paraId="000000A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Имущество Комитета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d7n7yejlq7f" w:id="160"/>
    <w:bookmarkEnd w:id="160"/>
    <w:p w:rsidR="00000000" w:rsidDel="00000000" w:rsidP="00000000" w:rsidRDefault="00000000" w:rsidRPr="00000000" w14:paraId="000000A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22. Имущество, закрепленное за Комитетом, относится к республиканской собственности.</w:t>
      </w:r>
      <w:r w:rsidDel="00000000" w:rsidR="00000000" w:rsidRPr="00000000">
        <w:rPr>
          <w:rtl w:val="0"/>
        </w:rPr>
      </w:r>
    </w:p>
    <w:bookmarkStart w:colFirst="0" w:colLast="0" w:name="bookmark=id.u7e6y1z9h5a2" w:id="161"/>
    <w:bookmarkEnd w:id="161"/>
    <w:p w:rsidR="00000000" w:rsidDel="00000000" w:rsidP="00000000" w:rsidRDefault="00000000" w:rsidRPr="00000000" w14:paraId="000000B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23. Комитет не вправе самостоятельно отчуждать или иным способом распоряжаться закрепленным за ним имуществом и имуществом, приобретенным за счет средств, выделенных ему по плану финансирования, если иное не установлено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9c4w2mvjvztw" w:id="162"/>
    <w:bookmarkEnd w:id="162"/>
    <w:p w:rsidR="00000000" w:rsidDel="00000000" w:rsidP="00000000" w:rsidRDefault="00000000" w:rsidRPr="00000000" w14:paraId="000000B1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5. Реорганизация и упразднение Комитета</w:t>
      </w:r>
      <w:r w:rsidDel="00000000" w:rsidR="00000000" w:rsidRPr="00000000">
        <w:rPr>
          <w:rtl w:val="0"/>
        </w:rPr>
      </w:r>
    </w:p>
    <w:bookmarkStart w:colFirst="0" w:colLast="0" w:name="bookmark=id.edu26banzcq" w:id="163"/>
    <w:bookmarkEnd w:id="163"/>
    <w:p w:rsidR="00000000" w:rsidDel="00000000" w:rsidP="00000000" w:rsidRDefault="00000000" w:rsidRPr="00000000" w14:paraId="000000B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24. Реорганизация и упразднение Комитета осуществляются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tbl>
      <w:tblPr>
        <w:tblStyle w:val="Table2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2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 по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30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f66nmnryd5c7" w:id="164"/>
    <w:bookmarkEnd w:id="164"/>
    <w:p w:rsidR="00000000" w:rsidDel="00000000" w:rsidP="00000000" w:rsidRDefault="00000000" w:rsidRPr="00000000" w14:paraId="000000B5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о Комитете противопожарной службы Министерства по чрезвычайным ситуациям Республики Казахстан</w:t>
      </w:r>
      <w:r w:rsidDel="00000000" w:rsidR="00000000" w:rsidRPr="00000000">
        <w:rPr>
          <w:rtl w:val="0"/>
        </w:rPr>
      </w:r>
    </w:p>
    <w:bookmarkStart w:colFirst="0" w:colLast="0" w:name="bookmark=id.m5zy2b84phpz" w:id="165"/>
    <w:bookmarkEnd w:id="165"/>
    <w:p w:rsidR="00000000" w:rsidDel="00000000" w:rsidP="00000000" w:rsidRDefault="00000000" w:rsidRPr="00000000" w14:paraId="000000B6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1. Общие положения</w:t>
      </w:r>
      <w:r w:rsidDel="00000000" w:rsidR="00000000" w:rsidRPr="00000000">
        <w:rPr>
          <w:rtl w:val="0"/>
        </w:rPr>
      </w:r>
    </w:p>
    <w:bookmarkStart w:colFirst="0" w:colLast="0" w:name="bookmark=id.t4pzr44jrgtr" w:id="166"/>
    <w:bookmarkEnd w:id="166"/>
    <w:p w:rsidR="00000000" w:rsidDel="00000000" w:rsidP="00000000" w:rsidRDefault="00000000" w:rsidRPr="00000000" w14:paraId="000000B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1. Комитет противопожарной службы Министерства по чрезвычайным ситуациям Республики Казахстан (далее – Комитет) является ведомством Министерства по чрезвычайным ситуациям Республики Казахстан (далее-Министерство), осуществляющим в соответствии с законодательством Республики Казахстан функции в сфере гражданской защиты, в части обеспечения пожарной безопасности.</w:t>
      </w:r>
      <w:r w:rsidDel="00000000" w:rsidR="00000000" w:rsidRPr="00000000">
        <w:rPr>
          <w:rtl w:val="0"/>
        </w:rPr>
      </w:r>
    </w:p>
    <w:bookmarkStart w:colFirst="0" w:colLast="0" w:name="bookmark=id.ov53ut7fulza" w:id="167"/>
    <w:bookmarkEnd w:id="167"/>
    <w:p w:rsidR="00000000" w:rsidDel="00000000" w:rsidP="00000000" w:rsidRDefault="00000000" w:rsidRPr="00000000" w14:paraId="000000B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2. Комитет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  <w:r w:rsidDel="00000000" w:rsidR="00000000" w:rsidRPr="00000000">
        <w:rPr>
          <w:rtl w:val="0"/>
        </w:rPr>
      </w:r>
    </w:p>
    <w:bookmarkStart w:colFirst="0" w:colLast="0" w:name="bookmark=id.7760scphmcwl" w:id="168"/>
    <w:bookmarkEnd w:id="168"/>
    <w:p w:rsidR="00000000" w:rsidDel="00000000" w:rsidP="00000000" w:rsidRDefault="00000000" w:rsidRPr="00000000" w14:paraId="000000B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3. Комитет является юридическим лицом в организационно-правовой форме государственного учреждения, имеет печати и штампы со своим наименованием на государственном языке, бланки установленного образца.</w:t>
      </w:r>
      <w:r w:rsidDel="00000000" w:rsidR="00000000" w:rsidRPr="00000000">
        <w:rPr>
          <w:rtl w:val="0"/>
        </w:rPr>
      </w:r>
    </w:p>
    <w:bookmarkStart w:colFirst="0" w:colLast="0" w:name="bookmark=id.avbcvjk2az99" w:id="169"/>
    <w:bookmarkEnd w:id="169"/>
    <w:p w:rsidR="00000000" w:rsidDel="00000000" w:rsidP="00000000" w:rsidRDefault="00000000" w:rsidRPr="00000000" w14:paraId="000000B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4. Комитет вступает в гражданско-правовые отношения от собственного имени.</w:t>
      </w:r>
      <w:r w:rsidDel="00000000" w:rsidR="00000000" w:rsidRPr="00000000">
        <w:rPr>
          <w:rtl w:val="0"/>
        </w:rPr>
      </w:r>
    </w:p>
    <w:bookmarkStart w:colFirst="0" w:colLast="0" w:name="bookmark=id.u1he112r39ff" w:id="170"/>
    <w:bookmarkEnd w:id="170"/>
    <w:p w:rsidR="00000000" w:rsidDel="00000000" w:rsidP="00000000" w:rsidRDefault="00000000" w:rsidRPr="00000000" w14:paraId="000000B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5. Комитет имеет право выступать стороной гражданско-правовых отношений от имени государства, если оно уполномочено на это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haxu4xidxz41" w:id="171"/>
    <w:bookmarkEnd w:id="171"/>
    <w:p w:rsidR="00000000" w:rsidDel="00000000" w:rsidP="00000000" w:rsidRDefault="00000000" w:rsidRPr="00000000" w14:paraId="000000B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6. Комитет по вопросам своей компетенции в установленном законодательством порядке принимает решения, оформляемые приказами председателя Комитета.</w:t>
      </w:r>
      <w:r w:rsidDel="00000000" w:rsidR="00000000" w:rsidRPr="00000000">
        <w:rPr>
          <w:rtl w:val="0"/>
        </w:rPr>
      </w:r>
    </w:p>
    <w:bookmarkStart w:colFirst="0" w:colLast="0" w:name="bookmark=id.atkgc3atpsvq" w:id="172"/>
    <w:bookmarkEnd w:id="172"/>
    <w:p w:rsidR="00000000" w:rsidDel="00000000" w:rsidP="00000000" w:rsidRDefault="00000000" w:rsidRPr="00000000" w14:paraId="000000B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7. Структура и лимит штатной численности Комитета утверждаются в соответствии с действующим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7a97fh7am9ax" w:id="173"/>
    <w:bookmarkEnd w:id="173"/>
    <w:p w:rsidR="00000000" w:rsidDel="00000000" w:rsidP="00000000" w:rsidRDefault="00000000" w:rsidRPr="00000000" w14:paraId="000000B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8. Местонахождение Комитета: Республика Казахстан, индекс 010000, город Астана, Есильский район, проспект Мәңгілік Ел, дом 8, административное здание "Дом министерств", 2 подъезд.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Пункт 8 - в редакции приказа Министра по чрезвычайным ситуациям РК от 15.12.2022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№ 309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bookmarkStart w:colFirst="0" w:colLast="0" w:name="bookmark=id.di653gd7pdf4" w:id="174"/>
    <w:bookmarkEnd w:id="174"/>
    <w:p w:rsidR="00000000" w:rsidDel="00000000" w:rsidP="00000000" w:rsidRDefault="00000000" w:rsidRPr="00000000" w14:paraId="000000C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9. Полное наименование Комитета – республиканское государственное учреждение "Комитет противопожарной службы Министерства по чрезвычайным ситуациям Республики Казахстан".</w:t>
      </w:r>
      <w:r w:rsidDel="00000000" w:rsidR="00000000" w:rsidRPr="00000000">
        <w:rPr>
          <w:rtl w:val="0"/>
        </w:rPr>
      </w:r>
    </w:p>
    <w:bookmarkStart w:colFirst="0" w:colLast="0" w:name="bookmark=id.7s2dymd2vz31" w:id="175"/>
    <w:bookmarkEnd w:id="175"/>
    <w:p w:rsidR="00000000" w:rsidDel="00000000" w:rsidP="00000000" w:rsidRDefault="00000000" w:rsidRPr="00000000" w14:paraId="000000C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10. Настоящее Положение является учредительным документом Комитета.</w:t>
      </w:r>
      <w:r w:rsidDel="00000000" w:rsidR="00000000" w:rsidRPr="00000000">
        <w:rPr>
          <w:rtl w:val="0"/>
        </w:rPr>
      </w:r>
    </w:p>
    <w:bookmarkStart w:colFirst="0" w:colLast="0" w:name="bookmark=id.e9oqq9cakwzr" w:id="176"/>
    <w:bookmarkEnd w:id="176"/>
    <w:p w:rsidR="00000000" w:rsidDel="00000000" w:rsidP="00000000" w:rsidRDefault="00000000" w:rsidRPr="00000000" w14:paraId="000000C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11. Финансирование деятельности Комитета осуществляется из республиканского бюджета.</w:t>
      </w:r>
      <w:r w:rsidDel="00000000" w:rsidR="00000000" w:rsidRPr="00000000">
        <w:rPr>
          <w:rtl w:val="0"/>
        </w:rPr>
      </w:r>
    </w:p>
    <w:bookmarkStart w:colFirst="0" w:colLast="0" w:name="bookmark=id.vkojchc21a59" w:id="177"/>
    <w:bookmarkEnd w:id="177"/>
    <w:p w:rsidR="00000000" w:rsidDel="00000000" w:rsidP="00000000" w:rsidRDefault="00000000" w:rsidRPr="00000000" w14:paraId="000000C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12. Комитету запрещается вступать в договорные отношения с субъектами предпринимательства на предмет выполнения обязанностей, являющихся функциями Комитета.</w:t>
      </w:r>
      <w:r w:rsidDel="00000000" w:rsidR="00000000" w:rsidRPr="00000000">
        <w:rPr>
          <w:rtl w:val="0"/>
        </w:rPr>
      </w:r>
    </w:p>
    <w:bookmarkStart w:colFirst="0" w:colLast="0" w:name="bookmark=id.zh8danoqcza" w:id="178"/>
    <w:bookmarkEnd w:id="178"/>
    <w:p w:rsidR="00000000" w:rsidDel="00000000" w:rsidP="00000000" w:rsidRDefault="00000000" w:rsidRPr="00000000" w14:paraId="000000C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Если Комитету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доход государственного бюджета.</w:t>
      </w:r>
      <w:r w:rsidDel="00000000" w:rsidR="00000000" w:rsidRPr="00000000">
        <w:rPr>
          <w:rtl w:val="0"/>
        </w:rPr>
      </w:r>
    </w:p>
    <w:bookmarkStart w:colFirst="0" w:colLast="0" w:name="bookmark=id.whq26b55nmol" w:id="179"/>
    <w:bookmarkEnd w:id="179"/>
    <w:p w:rsidR="00000000" w:rsidDel="00000000" w:rsidP="00000000" w:rsidRDefault="00000000" w:rsidRPr="00000000" w14:paraId="000000C5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2. Основные задачи, функции, права и обязанности Комитета</w:t>
      </w:r>
      <w:r w:rsidDel="00000000" w:rsidR="00000000" w:rsidRPr="00000000">
        <w:rPr>
          <w:rtl w:val="0"/>
        </w:rPr>
      </w:r>
    </w:p>
    <w:bookmarkStart w:colFirst="0" w:colLast="0" w:name="bookmark=id.lj0ycklbjhud" w:id="180"/>
    <w:bookmarkEnd w:id="180"/>
    <w:p w:rsidR="00000000" w:rsidDel="00000000" w:rsidP="00000000" w:rsidRDefault="00000000" w:rsidRPr="00000000" w14:paraId="000000C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13. Задачи:</w:t>
      </w:r>
      <w:r w:rsidDel="00000000" w:rsidR="00000000" w:rsidRPr="00000000">
        <w:rPr>
          <w:rtl w:val="0"/>
        </w:rPr>
      </w:r>
    </w:p>
    <w:bookmarkStart w:colFirst="0" w:colLast="0" w:name="bookmark=id.z33fe9cegsp0" w:id="181"/>
    <w:bookmarkEnd w:id="181"/>
    <w:p w:rsidR="00000000" w:rsidDel="00000000" w:rsidP="00000000" w:rsidRDefault="00000000" w:rsidRPr="00000000" w14:paraId="000000C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формирование и реализация государственной политики в сфере гражданской защиты, в части обеспечения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1im6zbokza0z" w:id="182"/>
    <w:bookmarkEnd w:id="182"/>
    <w:p w:rsidR="00000000" w:rsidDel="00000000" w:rsidP="00000000" w:rsidRDefault="00000000" w:rsidRPr="00000000" w14:paraId="000000C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организация предупреждения и тушения пожаров;</w:t>
      </w:r>
      <w:r w:rsidDel="00000000" w:rsidR="00000000" w:rsidRPr="00000000">
        <w:rPr>
          <w:rtl w:val="0"/>
        </w:rPr>
      </w:r>
    </w:p>
    <w:bookmarkStart w:colFirst="0" w:colLast="0" w:name="bookmark=id.tb1fj22zsf2q" w:id="183"/>
    <w:bookmarkEnd w:id="183"/>
    <w:p w:rsidR="00000000" w:rsidDel="00000000" w:rsidP="00000000" w:rsidRDefault="00000000" w:rsidRPr="00000000" w14:paraId="000000C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осуществление государственного контроля в области пожарной безопасности.</w:t>
      </w:r>
      <w:r w:rsidDel="00000000" w:rsidR="00000000" w:rsidRPr="00000000">
        <w:rPr>
          <w:rtl w:val="0"/>
        </w:rPr>
      </w:r>
    </w:p>
    <w:bookmarkStart w:colFirst="0" w:colLast="0" w:name="bookmark=id.mzt3f57hrnjf" w:id="184"/>
    <w:bookmarkEnd w:id="184"/>
    <w:p w:rsidR="00000000" w:rsidDel="00000000" w:rsidP="00000000" w:rsidRDefault="00000000" w:rsidRPr="00000000" w14:paraId="000000C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осуществление дознания в пределах компетенции, установленной уголовно-процессуальным законодательством для органов государственной противопожарной службы.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Пункт 13 с изменением, внесенным приказом Министра по чрезвычайным ситуациям РК от 09.08.2021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№ 383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bookmarkStart w:colFirst="0" w:colLast="0" w:name="bookmark=id.2uowfgxguyex" w:id="185"/>
    <w:bookmarkEnd w:id="185"/>
    <w:p w:rsidR="00000000" w:rsidDel="00000000" w:rsidP="00000000" w:rsidRDefault="00000000" w:rsidRPr="00000000" w14:paraId="000000C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14. Функции:</w:t>
      </w:r>
      <w:r w:rsidDel="00000000" w:rsidR="00000000" w:rsidRPr="00000000">
        <w:rPr>
          <w:rtl w:val="0"/>
        </w:rPr>
      </w:r>
    </w:p>
    <w:bookmarkStart w:colFirst="0" w:colLast="0" w:name="bookmark=id.lorq457iinvq" w:id="186"/>
    <w:bookmarkEnd w:id="186"/>
    <w:p w:rsidR="00000000" w:rsidDel="00000000" w:rsidP="00000000" w:rsidRDefault="00000000" w:rsidRPr="00000000" w14:paraId="000000C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организация и осуществление в соответствии законодательством Республики Казахстан мероприятий по предупреждению и тушению пожаров;</w:t>
      </w:r>
      <w:r w:rsidDel="00000000" w:rsidR="00000000" w:rsidRPr="00000000">
        <w:rPr>
          <w:rtl w:val="0"/>
        </w:rPr>
      </w:r>
    </w:p>
    <w:bookmarkStart w:colFirst="0" w:colLast="0" w:name="bookmark=id.6f5lekv2jhru" w:id="187"/>
    <w:bookmarkEnd w:id="187"/>
    <w:p w:rsidR="00000000" w:rsidDel="00000000" w:rsidP="00000000" w:rsidRDefault="00000000" w:rsidRPr="00000000" w14:paraId="000000C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организация проверок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c62p71b5igk8" w:id="188"/>
    <w:bookmarkEnd w:id="188"/>
    <w:p w:rsidR="00000000" w:rsidDel="00000000" w:rsidP="00000000" w:rsidRDefault="00000000" w:rsidRPr="00000000" w14:paraId="000000C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поддержание в готовности и координация деятельности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842dpgu51vqi" w:id="189"/>
    <w:bookmarkEnd w:id="189"/>
    <w:p w:rsidR="00000000" w:rsidDel="00000000" w:rsidP="00000000" w:rsidRDefault="00000000" w:rsidRPr="00000000" w14:paraId="000000D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подготовка и направление сил и средств пожарно-спасательных подразделений для проведения аварийно-спасательных и неотложных работ при чрезвычайных ситуациях;</w:t>
      </w:r>
      <w:r w:rsidDel="00000000" w:rsidR="00000000" w:rsidRPr="00000000">
        <w:rPr>
          <w:rtl w:val="0"/>
        </w:rPr>
      </w:r>
    </w:p>
    <w:bookmarkStart w:colFirst="0" w:colLast="0" w:name="bookmark=id.xlcf2an6956h" w:id="190"/>
    <w:bookmarkEnd w:id="190"/>
    <w:p w:rsidR="00000000" w:rsidDel="00000000" w:rsidP="00000000" w:rsidRDefault="00000000" w:rsidRPr="00000000" w14:paraId="000000D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координация деятельности Департаментов по чрезвычайным ситуациям областей по обеспечению противопожарной защиты населенных пунктов, в которых отсутствуют подразделения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pi28n0wysv2r" w:id="191"/>
    <w:bookmarkEnd w:id="191"/>
    <w:p w:rsidR="00000000" w:rsidDel="00000000" w:rsidP="00000000" w:rsidRDefault="00000000" w:rsidRPr="00000000" w14:paraId="000000D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осуществление контроля за готовностью пожарных подразделений в населенных пунктах и на объектах к борьбе с пожарами, а также за обеспечением охраны от пожаров территорий населенных пунктов и особо важных объектов государственной собственности;</w:t>
      </w:r>
      <w:r w:rsidDel="00000000" w:rsidR="00000000" w:rsidRPr="00000000">
        <w:rPr>
          <w:rtl w:val="0"/>
        </w:rPr>
      </w:r>
    </w:p>
    <w:bookmarkStart w:colFirst="0" w:colLast="0" w:name="bookmark=id.4564iuqqfxx7" w:id="192"/>
    <w:bookmarkEnd w:id="192"/>
    <w:p w:rsidR="00000000" w:rsidDel="00000000" w:rsidP="00000000" w:rsidRDefault="00000000" w:rsidRPr="00000000" w14:paraId="000000D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проведение ежегодных анализов по направлению служебной деятельности;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8) исключен приказом Министра по чрезвычайным ситуациям РК от 26.05.2021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№ 236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bookmarkStart w:colFirst="0" w:colLast="0" w:name="bookmark=id.yr22lg8sdk8l" w:id="193"/>
    <w:bookmarkEnd w:id="193"/>
    <w:p w:rsidR="00000000" w:rsidDel="00000000" w:rsidP="00000000" w:rsidRDefault="00000000" w:rsidRPr="00000000" w14:paraId="000000D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организация деятельности по совершенствованию пожарно-спасательного спорта;</w:t>
      </w:r>
      <w:r w:rsidDel="00000000" w:rsidR="00000000" w:rsidRPr="00000000">
        <w:rPr>
          <w:rtl w:val="0"/>
        </w:rPr>
      </w:r>
    </w:p>
    <w:bookmarkStart w:colFirst="0" w:colLast="0" w:name="bookmark=id.39d319ykbrh4" w:id="194"/>
    <w:bookmarkEnd w:id="194"/>
    <w:p w:rsidR="00000000" w:rsidDel="00000000" w:rsidP="00000000" w:rsidRDefault="00000000" w:rsidRPr="00000000" w14:paraId="000000D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осуществление производства дел об административных правонарушениях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wptltccqkmrl" w:id="195"/>
    <w:bookmarkEnd w:id="195"/>
    <w:p w:rsidR="00000000" w:rsidDel="00000000" w:rsidP="00000000" w:rsidRDefault="00000000" w:rsidRPr="00000000" w14:paraId="000000D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выдача гражданам, должностным лицам и юридическим лицам предписаний об устранении выявленных нарушений и проведение мероприятий по предотвращению пожаров;</w:t>
      </w:r>
      <w:r w:rsidDel="00000000" w:rsidR="00000000" w:rsidRPr="00000000">
        <w:rPr>
          <w:rtl w:val="0"/>
        </w:rPr>
      </w:r>
    </w:p>
    <w:bookmarkStart w:colFirst="0" w:colLast="0" w:name="bookmark=id.ki1azaogfjca" w:id="196"/>
    <w:bookmarkEnd w:id="196"/>
    <w:p w:rsidR="00000000" w:rsidDel="00000000" w:rsidP="00000000" w:rsidRDefault="00000000" w:rsidRPr="00000000" w14:paraId="000000D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составление и направление в суд в порядке и на основаниях установленных законами Республики Казахстан исковых заявлений о приостановлении или запрещении частично или полностью деятельности физического или юридического лица;</w:t>
      </w:r>
      <w:r w:rsidDel="00000000" w:rsidR="00000000" w:rsidRPr="00000000">
        <w:rPr>
          <w:rtl w:val="0"/>
        </w:rPr>
      </w:r>
    </w:p>
    <w:bookmarkStart w:colFirst="0" w:colLast="0" w:name="bookmark=id.vpv6dcgd9mob" w:id="197"/>
    <w:bookmarkEnd w:id="197"/>
    <w:p w:rsidR="00000000" w:rsidDel="00000000" w:rsidP="00000000" w:rsidRDefault="00000000" w:rsidRPr="00000000" w14:paraId="000000D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приостановление в соответствии с законодательством Республики Казахстан частично или полностью работы организаций, отдельных производств, производственных участков, агрегатов, запрещение эксплуатации зданий, сооружений, электрических сетей, приборов отопления и ведения пожароопасных работ, осуществляемых субъектами с нарушением норм и правил пожарной безопасности, а также при невыполнении предусмотренных проектами требований пожарной безопасности при строительстве, реконструкции, расширении или техническом перевооружении организаций, объекта, сооружения, здания;</w:t>
      </w:r>
      <w:r w:rsidDel="00000000" w:rsidR="00000000" w:rsidRPr="00000000">
        <w:rPr>
          <w:rtl w:val="0"/>
        </w:rPr>
      </w:r>
    </w:p>
    <w:bookmarkStart w:colFirst="0" w:colLast="0" w:name="bookmark=id.xp3cdhkeqbld" w:id="198"/>
    <w:bookmarkEnd w:id="198"/>
    <w:p w:rsidR="00000000" w:rsidDel="00000000" w:rsidP="00000000" w:rsidRDefault="00000000" w:rsidRPr="00000000" w14:paraId="000000D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информирование населения и организация мер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664qwpdq1ph3" w:id="199"/>
    <w:bookmarkEnd w:id="199"/>
    <w:p w:rsidR="00000000" w:rsidDel="00000000" w:rsidP="00000000" w:rsidRDefault="00000000" w:rsidRPr="00000000" w14:paraId="000000D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пропаганда знаний, обучения населения, должностных лиц и специалистов организаций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e4eqpl5ey78l" w:id="200"/>
    <w:bookmarkEnd w:id="200"/>
    <w:p w:rsidR="00000000" w:rsidDel="00000000" w:rsidP="00000000" w:rsidRDefault="00000000" w:rsidRPr="00000000" w14:paraId="000000D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подготовка предложений в Министерство для определения потребности в вооружении, технике, средствах защиты и других материально-технических средствах;</w:t>
      </w:r>
      <w:r w:rsidDel="00000000" w:rsidR="00000000" w:rsidRPr="00000000">
        <w:rPr>
          <w:rtl w:val="0"/>
        </w:rPr>
      </w:r>
    </w:p>
    <w:bookmarkStart w:colFirst="0" w:colLast="0" w:name="bookmark=id.x37dgnquf4l9" w:id="201"/>
    <w:bookmarkEnd w:id="201"/>
    <w:p w:rsidR="00000000" w:rsidDel="00000000" w:rsidP="00000000" w:rsidRDefault="00000000" w:rsidRPr="00000000" w14:paraId="000000D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разрабатывает квалификационных требований к специализированным учебным центрам в области пожарной безопасности программ курсов обучения по подготовке, переподготовке и повышению квалификации специалистов негосударственных противопожарных служб;</w:t>
      </w:r>
      <w:r w:rsidDel="00000000" w:rsidR="00000000" w:rsidRPr="00000000">
        <w:rPr>
          <w:rtl w:val="0"/>
        </w:rPr>
      </w:r>
    </w:p>
    <w:bookmarkStart w:colFirst="0" w:colLast="0" w:name="bookmark=id.3vyjegsncicr" w:id="202"/>
    <w:bookmarkEnd w:id="202"/>
    <w:p w:rsidR="00000000" w:rsidDel="00000000" w:rsidP="00000000" w:rsidRDefault="00000000" w:rsidRPr="00000000" w14:paraId="000000D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разрабатывает программы курсов обучения по специальной подготовке специалистов негосударственных противопожарных служб, а также образца свидетельства об их окончании;</w:t>
      </w:r>
      <w:r w:rsidDel="00000000" w:rsidR="00000000" w:rsidRPr="00000000">
        <w:rPr>
          <w:rtl w:val="0"/>
        </w:rPr>
      </w:r>
    </w:p>
    <w:bookmarkStart w:colFirst="0" w:colLast="0" w:name="bookmark=id.97wtwroz9vr6" w:id="203"/>
    <w:bookmarkEnd w:id="203"/>
    <w:p w:rsidR="00000000" w:rsidDel="00000000" w:rsidP="00000000" w:rsidRDefault="00000000" w:rsidRPr="00000000" w14:paraId="000000D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разрабатывает учебную программы первоначальной подготовки добровольных пожарных;</w:t>
      </w:r>
      <w:r w:rsidDel="00000000" w:rsidR="00000000" w:rsidRPr="00000000">
        <w:rPr>
          <w:rtl w:val="0"/>
        </w:rPr>
      </w:r>
    </w:p>
    <w:bookmarkStart w:colFirst="0" w:colLast="0" w:name="bookmark=id.f2r18k6dvgh" w:id="204"/>
    <w:bookmarkEnd w:id="204"/>
    <w:p w:rsidR="00000000" w:rsidDel="00000000" w:rsidP="00000000" w:rsidRDefault="00000000" w:rsidRPr="00000000" w14:paraId="000000E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разрабатывает правила обучения работников организаций и населения мерам пожарной безопасности и требования к содержанию учебных программ по обучению мерам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8q3u3zsh40w" w:id="205"/>
    <w:bookmarkEnd w:id="205"/>
    <w:p w:rsidR="00000000" w:rsidDel="00000000" w:rsidP="00000000" w:rsidRDefault="00000000" w:rsidRPr="00000000" w14:paraId="000000E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разрабатывает критерии оценки степени риска и проверочных листов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3m2cuwz8k1az" w:id="206"/>
    <w:bookmarkEnd w:id="206"/>
    <w:p w:rsidR="00000000" w:rsidDel="00000000" w:rsidP="00000000" w:rsidRDefault="00000000" w:rsidRPr="00000000" w14:paraId="000000E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в пределах компетенции разрабатывает нормативных правовых актов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w6pewp8gmep0" w:id="207"/>
    <w:bookmarkEnd w:id="207"/>
    <w:p w:rsidR="00000000" w:rsidDel="00000000" w:rsidP="00000000" w:rsidRDefault="00000000" w:rsidRPr="00000000" w14:paraId="000000E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принимает участие в разработке технических спецификаций на закуп пожарной и спасательной техники, пожарно-технического вооружения, аварийно-спасательного оборудования для подразделений ГУ "Служба пожаротушения и аварийно-спасательных работ";</w:t>
      </w:r>
      <w:r w:rsidDel="00000000" w:rsidR="00000000" w:rsidRPr="00000000">
        <w:rPr>
          <w:rtl w:val="0"/>
        </w:rPr>
      </w:r>
    </w:p>
    <w:bookmarkStart w:colFirst="0" w:colLast="0" w:name="bookmark=id.v2zgits6ms16" w:id="208"/>
    <w:bookmarkEnd w:id="208"/>
    <w:p w:rsidR="00000000" w:rsidDel="00000000" w:rsidP="00000000" w:rsidRDefault="00000000" w:rsidRPr="00000000" w14:paraId="000000E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принимает участие в формировании бюджетной заявки и в проведении ежегодных конкурсов по государственным закупкам, в приемке и списании закупаемых пожарно-технических и спасательных ресурсов;</w:t>
      </w:r>
      <w:r w:rsidDel="00000000" w:rsidR="00000000" w:rsidRPr="00000000">
        <w:rPr>
          <w:rtl w:val="0"/>
        </w:rPr>
      </w:r>
    </w:p>
    <w:bookmarkStart w:colFirst="0" w:colLast="0" w:name="bookmark=id.79js31wyoxa3" w:id="209"/>
    <w:bookmarkEnd w:id="209"/>
    <w:p w:rsidR="00000000" w:rsidDel="00000000" w:rsidP="00000000" w:rsidRDefault="00000000" w:rsidRPr="00000000" w14:paraId="000000E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принимает участие в разработке формы образцов специальной форменной одежды для сотрудников и иных работников органов гражданской защиты и подведомственных ведомству уполномоченного органа в сфере гражданской защиты государственных предприятий;</w:t>
      </w:r>
      <w:r w:rsidDel="00000000" w:rsidR="00000000" w:rsidRPr="00000000">
        <w:rPr>
          <w:rtl w:val="0"/>
        </w:rPr>
      </w:r>
    </w:p>
    <w:bookmarkStart w:colFirst="0" w:colLast="0" w:name="bookmark=id.wmkangam4uqd" w:id="210"/>
    <w:bookmarkEnd w:id="210"/>
    <w:p w:rsidR="00000000" w:rsidDel="00000000" w:rsidP="00000000" w:rsidRDefault="00000000" w:rsidRPr="00000000" w14:paraId="000000E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26) принимает участие в комплексных проверках оперативно-служебной деятельности департаментов по чрезвычайным ситуациям, ГУ "Служба пожаротушения и аварийно-спасательных работ";</w:t>
      </w:r>
      <w:r w:rsidDel="00000000" w:rsidR="00000000" w:rsidRPr="00000000">
        <w:rPr>
          <w:rtl w:val="0"/>
        </w:rPr>
      </w:r>
    </w:p>
    <w:bookmarkStart w:colFirst="0" w:colLast="0" w:name="bookmark=id.b132cmg90pwl" w:id="211"/>
    <w:bookmarkEnd w:id="211"/>
    <w:p w:rsidR="00000000" w:rsidDel="00000000" w:rsidP="00000000" w:rsidRDefault="00000000" w:rsidRPr="00000000" w14:paraId="000000E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27) принимает участие в командно-штабных учениях и координация тактических действий подразделений противопожарных служб на учениях.</w:t>
      </w:r>
      <w:r w:rsidDel="00000000" w:rsidR="00000000" w:rsidRPr="00000000">
        <w:rPr>
          <w:rtl w:val="0"/>
        </w:rPr>
      </w:r>
    </w:p>
    <w:bookmarkStart w:colFirst="0" w:colLast="0" w:name="bookmark=id.ai7d1a2mm5ie" w:id="212"/>
    <w:bookmarkEnd w:id="212"/>
    <w:p w:rsidR="00000000" w:rsidDel="00000000" w:rsidP="00000000" w:rsidRDefault="00000000" w:rsidRPr="00000000" w14:paraId="000000E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28) разрабатывает методические рекомендации в сфере гражданской защиты, в пределах компетенции;</w:t>
      </w:r>
      <w:r w:rsidDel="00000000" w:rsidR="00000000" w:rsidRPr="00000000">
        <w:rPr>
          <w:rtl w:val="0"/>
        </w:rPr>
      </w:r>
    </w:p>
    <w:bookmarkStart w:colFirst="0" w:colLast="0" w:name="bookmark=id.pjwn7pzekcol" w:id="213"/>
    <w:bookmarkEnd w:id="213"/>
    <w:p w:rsidR="00000000" w:rsidDel="00000000" w:rsidP="00000000" w:rsidRDefault="00000000" w:rsidRPr="00000000" w14:paraId="000000E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29) разрабатывает правила создания местными исполнительными органами пожарных постов, их материально-технического оснащения в населенных пунктах, в которых отсутствуют подразделения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y8e3bloz4rnk" w:id="214"/>
    <w:bookmarkEnd w:id="214"/>
    <w:p w:rsidR="00000000" w:rsidDel="00000000" w:rsidP="00000000" w:rsidRDefault="00000000" w:rsidRPr="00000000" w14:paraId="000000E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30) разрабатывает правила тушения степных пожаров, а также пожаров в населенных пунктах, в которых отсутствуют подразделения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tssdaj112v20" w:id="215"/>
    <w:bookmarkEnd w:id="215"/>
    <w:p w:rsidR="00000000" w:rsidDel="00000000" w:rsidP="00000000" w:rsidRDefault="00000000" w:rsidRPr="00000000" w14:paraId="000000E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31) разрабатывает технические регламенты в сфере гражданской защиты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35dqdjr1v8ss" w:id="216"/>
    <w:bookmarkEnd w:id="216"/>
    <w:p w:rsidR="00000000" w:rsidDel="00000000" w:rsidP="00000000" w:rsidRDefault="00000000" w:rsidRPr="00000000" w14:paraId="000000E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32) в пределах компетенции Комитета разрабатывает разрешительные требования, предъявляемые к экспертным организациям;</w:t>
      </w:r>
      <w:r w:rsidDel="00000000" w:rsidR="00000000" w:rsidRPr="00000000">
        <w:rPr>
          <w:rtl w:val="0"/>
        </w:rPr>
      </w:r>
    </w:p>
    <w:bookmarkStart w:colFirst="0" w:colLast="0" w:name="bookmark=id.6evrj8h8b4h0" w:id="217"/>
    <w:bookmarkEnd w:id="217"/>
    <w:p w:rsidR="00000000" w:rsidDel="00000000" w:rsidP="00000000" w:rsidRDefault="00000000" w:rsidRPr="00000000" w14:paraId="000000E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33) разрабатывает правила аккредитации экспертных организаций;</w:t>
      </w:r>
      <w:r w:rsidDel="00000000" w:rsidR="00000000" w:rsidRPr="00000000">
        <w:rPr>
          <w:rtl w:val="0"/>
        </w:rPr>
      </w:r>
    </w:p>
    <w:bookmarkStart w:colFirst="0" w:colLast="0" w:name="bookmark=id.s3x7t8nc4jam" w:id="218"/>
    <w:bookmarkEnd w:id="218"/>
    <w:p w:rsidR="00000000" w:rsidDel="00000000" w:rsidP="00000000" w:rsidRDefault="00000000" w:rsidRPr="00000000" w14:paraId="000000E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34) организует проведение аккредитации экспертных организаций;</w:t>
      </w:r>
      <w:r w:rsidDel="00000000" w:rsidR="00000000" w:rsidRPr="00000000">
        <w:rPr>
          <w:rtl w:val="0"/>
        </w:rPr>
      </w:r>
    </w:p>
    <w:bookmarkStart w:colFirst="0" w:colLast="0" w:name="bookmark=id.c7ttmroz3659" w:id="219"/>
    <w:bookmarkEnd w:id="219"/>
    <w:p w:rsidR="00000000" w:rsidDel="00000000" w:rsidP="00000000" w:rsidRDefault="00000000" w:rsidRPr="00000000" w14:paraId="000000E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35) разрабатывает правила проведения аудита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jttwp88s0cmc" w:id="220"/>
    <w:bookmarkEnd w:id="220"/>
    <w:p w:rsidR="00000000" w:rsidDel="00000000" w:rsidP="00000000" w:rsidRDefault="00000000" w:rsidRPr="00000000" w14:paraId="000000F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36) ведет государственный реестр экспертных организаций;</w:t>
      </w:r>
      <w:r w:rsidDel="00000000" w:rsidR="00000000" w:rsidRPr="00000000">
        <w:rPr>
          <w:rtl w:val="0"/>
        </w:rPr>
      </w:r>
    </w:p>
    <w:bookmarkStart w:colFirst="0" w:colLast="0" w:name="bookmark=id.keo4nw6et1pw" w:id="221"/>
    <w:bookmarkEnd w:id="221"/>
    <w:p w:rsidR="00000000" w:rsidDel="00000000" w:rsidP="00000000" w:rsidRDefault="00000000" w:rsidRPr="00000000" w14:paraId="000000F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37) разрабатывает правила осуществления деятельности исследовательских испытательных пожарных лабораторий;</w:t>
      </w:r>
      <w:r w:rsidDel="00000000" w:rsidR="00000000" w:rsidRPr="00000000">
        <w:rPr>
          <w:rtl w:val="0"/>
        </w:rPr>
      </w:r>
    </w:p>
    <w:bookmarkStart w:colFirst="0" w:colLast="0" w:name="bookmark=id.9k2hwslljzmm" w:id="222"/>
    <w:bookmarkEnd w:id="222"/>
    <w:p w:rsidR="00000000" w:rsidDel="00000000" w:rsidP="00000000" w:rsidRDefault="00000000" w:rsidRPr="00000000" w14:paraId="000000F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38) разрабатывает Устав службы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rxtk2bywipoh" w:id="223"/>
    <w:bookmarkEnd w:id="223"/>
    <w:p w:rsidR="00000000" w:rsidDel="00000000" w:rsidP="00000000" w:rsidRDefault="00000000" w:rsidRPr="00000000" w14:paraId="000000F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39) разрабатывает правила аттестации негосударственных противопожарных служб;</w:t>
      </w:r>
      <w:r w:rsidDel="00000000" w:rsidR="00000000" w:rsidRPr="00000000">
        <w:rPr>
          <w:rtl w:val="0"/>
        </w:rPr>
      </w:r>
    </w:p>
    <w:bookmarkStart w:colFirst="0" w:colLast="0" w:name="bookmark=id.jzasv5dkj0tc" w:id="224"/>
    <w:bookmarkEnd w:id="224"/>
    <w:p w:rsidR="00000000" w:rsidDel="00000000" w:rsidP="00000000" w:rsidRDefault="00000000" w:rsidRPr="00000000" w14:paraId="000000F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40) в пределах компетенции Комитета:</w:t>
      </w:r>
      <w:r w:rsidDel="00000000" w:rsidR="00000000" w:rsidRPr="00000000">
        <w:rPr>
          <w:rtl w:val="0"/>
        </w:rPr>
      </w:r>
    </w:p>
    <w:bookmarkStart w:colFirst="0" w:colLast="0" w:name="bookmark=id.la5aevllc2y1" w:id="225"/>
    <w:bookmarkEnd w:id="225"/>
    <w:p w:rsidR="00000000" w:rsidDel="00000000" w:rsidP="00000000" w:rsidRDefault="00000000" w:rsidRPr="00000000" w14:paraId="000000F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осуществляет рассмотрение проектов документов по стандартизации, а также подготовку предложений по разработке, внесению изменений, пересмотру и отмене национальных, межгосударственных стандартов, национальных классификаторов технико-экономической информации и рекомендаций по стандартизации для внесения в уполномоченный орган в сфере стандартизации;</w:t>
      </w:r>
      <w:r w:rsidDel="00000000" w:rsidR="00000000" w:rsidRPr="00000000">
        <w:rPr>
          <w:rtl w:val="0"/>
        </w:rPr>
      </w:r>
    </w:p>
    <w:bookmarkStart w:colFirst="0" w:colLast="0" w:name="bookmark=id.1k4frrwrwb32" w:id="226"/>
    <w:bookmarkEnd w:id="226"/>
    <w:p w:rsidR="00000000" w:rsidDel="00000000" w:rsidP="00000000" w:rsidRDefault="00000000" w:rsidRPr="00000000" w14:paraId="000000F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осуществляет разработку национальных стандартов и национальных классификаторов технико-экономической информации по согласованию с уполномоченным органом в сфере стандартизации;</w:t>
      </w:r>
      <w:r w:rsidDel="00000000" w:rsidR="00000000" w:rsidRPr="00000000">
        <w:rPr>
          <w:rtl w:val="0"/>
        </w:rPr>
      </w:r>
    </w:p>
    <w:bookmarkStart w:colFirst="0" w:colLast="0" w:name="bookmark=id.3voyyxxurl2x" w:id="227"/>
    <w:bookmarkEnd w:id="227"/>
    <w:p w:rsidR="00000000" w:rsidDel="00000000" w:rsidP="00000000" w:rsidRDefault="00000000" w:rsidRPr="00000000" w14:paraId="000000F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осуществляет подготовку предложений по созданию технических комитетов по стандартизации;</w:t>
      </w:r>
      <w:r w:rsidDel="00000000" w:rsidR="00000000" w:rsidRPr="00000000">
        <w:rPr>
          <w:rtl w:val="0"/>
        </w:rPr>
      </w:r>
    </w:p>
    <w:bookmarkStart w:colFirst="0" w:colLast="0" w:name="bookmark=id.niqdgwt18muv" w:id="228"/>
    <w:bookmarkEnd w:id="228"/>
    <w:p w:rsidR="00000000" w:rsidDel="00000000" w:rsidP="00000000" w:rsidRDefault="00000000" w:rsidRPr="00000000" w14:paraId="000000F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участвует в работе технических комитетов по стандартизации и национального органа по стандартизации, международных организаций по стандартизации;</w:t>
      </w:r>
      <w:r w:rsidDel="00000000" w:rsidR="00000000" w:rsidRPr="00000000">
        <w:rPr>
          <w:rtl w:val="0"/>
        </w:rPr>
      </w:r>
    </w:p>
    <w:bookmarkStart w:colFirst="0" w:colLast="0" w:name="bookmark=id.tucn6hs0dm2l" w:id="229"/>
    <w:bookmarkEnd w:id="229"/>
    <w:p w:rsidR="00000000" w:rsidDel="00000000" w:rsidP="00000000" w:rsidRDefault="00000000" w:rsidRPr="00000000" w14:paraId="000000F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41) в пределах компетенции Комитета готовит отчеты о состоянии регулирования предпринимательской деятельности в отдельной отрасли или сфере государственного управления, в которой введен или планируется к введению регуляторный инструмент для представления в уполномоченный орган по предпринимательству;</w:t>
      </w:r>
      <w:r w:rsidDel="00000000" w:rsidR="00000000" w:rsidRPr="00000000">
        <w:rPr>
          <w:rtl w:val="0"/>
        </w:rPr>
      </w:r>
    </w:p>
    <w:bookmarkStart w:colFirst="0" w:colLast="0" w:name="bookmark=id.fl9daulbfjx2" w:id="230"/>
    <w:bookmarkEnd w:id="230"/>
    <w:p w:rsidR="00000000" w:rsidDel="00000000" w:rsidP="00000000" w:rsidRDefault="00000000" w:rsidRPr="00000000" w14:paraId="000000F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42) разрабатывает правила осуществления деятельности негосударственных противопожарных служб;</w:t>
      </w:r>
      <w:r w:rsidDel="00000000" w:rsidR="00000000" w:rsidRPr="00000000">
        <w:rPr>
          <w:rtl w:val="0"/>
        </w:rPr>
      </w:r>
    </w:p>
    <w:bookmarkStart w:colFirst="0" w:colLast="0" w:name="bookmark=id.jev9cqxjxp05" w:id="231"/>
    <w:bookmarkEnd w:id="231"/>
    <w:p w:rsidR="00000000" w:rsidDel="00000000" w:rsidP="00000000" w:rsidRDefault="00000000" w:rsidRPr="00000000" w14:paraId="000000F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43) разрабатывает разрешительные требования, предъявляемые к негосударственным противопожарным службам;</w:t>
      </w:r>
      <w:r w:rsidDel="00000000" w:rsidR="00000000" w:rsidRPr="00000000">
        <w:rPr>
          <w:rtl w:val="0"/>
        </w:rPr>
      </w:r>
    </w:p>
    <w:bookmarkStart w:colFirst="0" w:colLast="0" w:name="bookmark=id.lnnlstyp6rc5" w:id="232"/>
    <w:bookmarkEnd w:id="232"/>
    <w:p w:rsidR="00000000" w:rsidDel="00000000" w:rsidP="00000000" w:rsidRDefault="00000000" w:rsidRPr="00000000" w14:paraId="000000F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44) разрабатывает правила организации тушения пожаров;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4-1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по 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"30"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26gd8l5d9m6x" w:id="233"/>
    <w:bookmarkEnd w:id="233"/>
    <w:p w:rsidR="00000000" w:rsidDel="00000000" w:rsidP="00000000" w:rsidRDefault="00000000" w:rsidRPr="00000000" w14:paraId="00000100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о Комитете предупреждения чрезвычайных ситуаций Министерства по чрезвычайным ситуациям Республики Казахстан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Приказ дополнен приложением 4-1 в соответствии с приказом Министра по чрезвычайным ситуациям РК от 26.07.2024 № 291 (вводится в действие по истечении десяти календарных дней после дня его первого официального опубликования).</w:t>
      </w:r>
      <w:r w:rsidDel="00000000" w:rsidR="00000000" w:rsidRPr="00000000">
        <w:rPr>
          <w:rtl w:val="0"/>
        </w:rPr>
      </w:r>
    </w:p>
    <w:bookmarkStart w:colFirst="0" w:colLast="0" w:name="bookmark=id.hlk97uleqy90" w:id="234"/>
    <w:bookmarkEnd w:id="234"/>
    <w:p w:rsidR="00000000" w:rsidDel="00000000" w:rsidP="00000000" w:rsidRDefault="00000000" w:rsidRPr="00000000" w14:paraId="00000102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1. Общие положения</w:t>
      </w:r>
      <w:r w:rsidDel="00000000" w:rsidR="00000000" w:rsidRPr="00000000">
        <w:rPr>
          <w:rtl w:val="0"/>
        </w:rPr>
      </w:r>
    </w:p>
    <w:bookmarkStart w:colFirst="0" w:colLast="0" w:name="bookmark=id.h7ict7dgy5fk" w:id="235"/>
    <w:bookmarkEnd w:id="235"/>
    <w:p w:rsidR="00000000" w:rsidDel="00000000" w:rsidP="00000000" w:rsidRDefault="00000000" w:rsidRPr="00000000" w14:paraId="0000010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1. Республиканское государственное учреждение "Комитет предупреждения чрезвычайных ситуаций Министерство по чрезвычайным ситуациям Республики Казахстан" (далее – Комитет) является ведомством Министерства по чрезвычайным ситуациям Республики Казахстан (далее – Министерство) и осуществляет руководство в сфере предупреждения чрезвычайных ситуаций природного и техногенного характера (далее – ЧС).</w:t>
      </w:r>
      <w:r w:rsidDel="00000000" w:rsidR="00000000" w:rsidRPr="00000000">
        <w:rPr>
          <w:rtl w:val="0"/>
        </w:rPr>
      </w:r>
    </w:p>
    <w:bookmarkStart w:colFirst="0" w:colLast="0" w:name="bookmark=id.mojm3g4tcary" w:id="236"/>
    <w:bookmarkEnd w:id="236"/>
    <w:p w:rsidR="00000000" w:rsidDel="00000000" w:rsidP="00000000" w:rsidRDefault="00000000" w:rsidRPr="00000000" w14:paraId="0000010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2. Комитет осуществляет свою деятельности руководствуется Конституцией Республики Казахстан, законами, актами Президента и Правительства Республики Казахстан, иными нормативными правовыми актами, а также настоящим Положением.</w:t>
      </w:r>
      <w:r w:rsidDel="00000000" w:rsidR="00000000" w:rsidRPr="00000000">
        <w:rPr>
          <w:rtl w:val="0"/>
        </w:rPr>
      </w:r>
    </w:p>
    <w:bookmarkStart w:colFirst="0" w:colLast="0" w:name="bookmark=id.ofbxpnog1jry" w:id="237"/>
    <w:bookmarkEnd w:id="237"/>
    <w:p w:rsidR="00000000" w:rsidDel="00000000" w:rsidP="00000000" w:rsidRDefault="00000000" w:rsidRPr="00000000" w14:paraId="0000010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3. Комитет является юридическим лицом в организационно-правовой форме государственного учреждения, имеет печати и штампы со своим наименованием на казахском языке, бланки установленного образца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nkpt4vw3cqv7" w:id="238"/>
    <w:bookmarkEnd w:id="238"/>
    <w:p w:rsidR="00000000" w:rsidDel="00000000" w:rsidP="00000000" w:rsidRDefault="00000000" w:rsidRPr="00000000" w14:paraId="0000010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4. Комитет вступает в гражданско-правовые отношения от собственного имени.</w:t>
      </w:r>
      <w:r w:rsidDel="00000000" w:rsidR="00000000" w:rsidRPr="00000000">
        <w:rPr>
          <w:rtl w:val="0"/>
        </w:rPr>
      </w:r>
    </w:p>
    <w:bookmarkStart w:colFirst="0" w:colLast="0" w:name="bookmark=id.10npa1b3hfgw" w:id="239"/>
    <w:bookmarkEnd w:id="239"/>
    <w:p w:rsidR="00000000" w:rsidDel="00000000" w:rsidP="00000000" w:rsidRDefault="00000000" w:rsidRPr="00000000" w14:paraId="0000010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5. Комитет имеет право выступать стороной гражданско-правовых отношений от имени государства, если он уполномочен на это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mxthycjj2dar" w:id="240"/>
    <w:bookmarkEnd w:id="240"/>
    <w:p w:rsidR="00000000" w:rsidDel="00000000" w:rsidP="00000000" w:rsidRDefault="00000000" w:rsidRPr="00000000" w14:paraId="0000010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6. Комитет по вопросам своей компетенции в установленном законодательством порядке принимает решения, оформляемые приказами Председателя Комитета и другими актами, предусмотренными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h2xxfrgeen0p" w:id="241"/>
    <w:bookmarkEnd w:id="241"/>
    <w:p w:rsidR="00000000" w:rsidDel="00000000" w:rsidP="00000000" w:rsidRDefault="00000000" w:rsidRPr="00000000" w14:paraId="0000010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7. Структура и лимит штатной численности Комитета утверждаются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kyym0h2e5l8y" w:id="242"/>
    <w:bookmarkEnd w:id="242"/>
    <w:p w:rsidR="00000000" w:rsidDel="00000000" w:rsidP="00000000" w:rsidRDefault="00000000" w:rsidRPr="00000000" w14:paraId="0000010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8. Местонахождение юридического лица: Республика Казахстан, индекс 010000, город Астана, Есильский район, проспект Мәңгілік ел, дом 8, административное здание "Дом министерств", 2-подъезд.</w:t>
      </w:r>
      <w:r w:rsidDel="00000000" w:rsidR="00000000" w:rsidRPr="00000000">
        <w:rPr>
          <w:rtl w:val="0"/>
        </w:rPr>
      </w:r>
    </w:p>
    <w:bookmarkStart w:colFirst="0" w:colLast="0" w:name="bookmark=id.81jdaqwwckty" w:id="243"/>
    <w:bookmarkEnd w:id="243"/>
    <w:p w:rsidR="00000000" w:rsidDel="00000000" w:rsidP="00000000" w:rsidRDefault="00000000" w:rsidRPr="00000000" w14:paraId="0000010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9. Полное наименование Комитета – Республиканское государственное учреждение "Комитет предупреждения чрезвычайных ситуаций Министерства по чрезвычайным ситуациям Республики Казахстан".</w:t>
      </w:r>
      <w:r w:rsidDel="00000000" w:rsidR="00000000" w:rsidRPr="00000000">
        <w:rPr>
          <w:rtl w:val="0"/>
        </w:rPr>
      </w:r>
    </w:p>
    <w:bookmarkStart w:colFirst="0" w:colLast="0" w:name="bookmark=id.rkynkcijvxif" w:id="244"/>
    <w:bookmarkEnd w:id="244"/>
    <w:p w:rsidR="00000000" w:rsidDel="00000000" w:rsidP="00000000" w:rsidRDefault="00000000" w:rsidRPr="00000000" w14:paraId="0000010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10. Настоящее Положение является учредительным документом Комитета.</w:t>
      </w:r>
      <w:r w:rsidDel="00000000" w:rsidR="00000000" w:rsidRPr="00000000">
        <w:rPr>
          <w:rtl w:val="0"/>
        </w:rPr>
      </w:r>
    </w:p>
    <w:bookmarkStart w:colFirst="0" w:colLast="0" w:name="bookmark=id.7p6xmw8j62qd" w:id="245"/>
    <w:bookmarkEnd w:id="245"/>
    <w:p w:rsidR="00000000" w:rsidDel="00000000" w:rsidP="00000000" w:rsidRDefault="00000000" w:rsidRPr="00000000" w14:paraId="0000010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11. Финансирование деятельности Комитета осуществляется из республиканского бюджета.</w:t>
      </w:r>
      <w:r w:rsidDel="00000000" w:rsidR="00000000" w:rsidRPr="00000000">
        <w:rPr>
          <w:rtl w:val="0"/>
        </w:rPr>
      </w:r>
    </w:p>
    <w:bookmarkStart w:colFirst="0" w:colLast="0" w:name="bookmark=id.tr5n4999i52r" w:id="246"/>
    <w:bookmarkEnd w:id="246"/>
    <w:p w:rsidR="00000000" w:rsidDel="00000000" w:rsidP="00000000" w:rsidRDefault="00000000" w:rsidRPr="00000000" w14:paraId="0000010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12. Комитету запрещается вступать в договорные отношения с субъектами предпринимательства на предмет выполнения обязанностей, являющихся полномочиями Комитета.</w:t>
      </w:r>
      <w:r w:rsidDel="00000000" w:rsidR="00000000" w:rsidRPr="00000000">
        <w:rPr>
          <w:rtl w:val="0"/>
        </w:rPr>
      </w:r>
    </w:p>
    <w:bookmarkStart w:colFirst="0" w:colLast="0" w:name="bookmark=id.6ptumebt0dsk" w:id="247"/>
    <w:bookmarkEnd w:id="247"/>
    <w:p w:rsidR="00000000" w:rsidDel="00000000" w:rsidP="00000000" w:rsidRDefault="00000000" w:rsidRPr="00000000" w14:paraId="0000010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Если Комитету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доход государственного бюджета.</w:t>
      </w:r>
      <w:r w:rsidDel="00000000" w:rsidR="00000000" w:rsidRPr="00000000">
        <w:rPr>
          <w:rtl w:val="0"/>
        </w:rPr>
      </w:r>
    </w:p>
    <w:bookmarkStart w:colFirst="0" w:colLast="0" w:name="bookmark=id.jt0tvjzerny5" w:id="248"/>
    <w:bookmarkEnd w:id="248"/>
    <w:p w:rsidR="00000000" w:rsidDel="00000000" w:rsidP="00000000" w:rsidRDefault="00000000" w:rsidRPr="00000000" w14:paraId="00000110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2. Задачи, права и обязанности Комитета</w:t>
      </w:r>
      <w:r w:rsidDel="00000000" w:rsidR="00000000" w:rsidRPr="00000000">
        <w:rPr>
          <w:rtl w:val="0"/>
        </w:rPr>
      </w:r>
    </w:p>
    <w:bookmarkStart w:colFirst="0" w:colLast="0" w:name="bookmark=id.cwhaw3l3oo27" w:id="249"/>
    <w:bookmarkEnd w:id="249"/>
    <w:p w:rsidR="00000000" w:rsidDel="00000000" w:rsidP="00000000" w:rsidRDefault="00000000" w:rsidRPr="00000000" w14:paraId="0000011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13. Задачи: </w:t>
      </w:r>
      <w:r w:rsidDel="00000000" w:rsidR="00000000" w:rsidRPr="00000000">
        <w:rPr>
          <w:rtl w:val="0"/>
        </w:rPr>
      </w:r>
    </w:p>
    <w:bookmarkStart w:colFirst="0" w:colLast="0" w:name="bookmark=id.qcxcgbbi85fw" w:id="250"/>
    <w:bookmarkEnd w:id="250"/>
    <w:p w:rsidR="00000000" w:rsidDel="00000000" w:rsidP="00000000" w:rsidRDefault="00000000" w:rsidRPr="00000000" w14:paraId="0000011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формирование и реализация государственной политики в области предупреждения ЧС;</w:t>
      </w:r>
      <w:r w:rsidDel="00000000" w:rsidR="00000000" w:rsidRPr="00000000">
        <w:rPr>
          <w:rtl w:val="0"/>
        </w:rPr>
      </w:r>
    </w:p>
    <w:bookmarkStart w:colFirst="0" w:colLast="0" w:name="bookmark=id.bg6modd9mo1a" w:id="251"/>
    <w:bookmarkEnd w:id="251"/>
    <w:p w:rsidR="00000000" w:rsidDel="00000000" w:rsidP="00000000" w:rsidRDefault="00000000" w:rsidRPr="00000000" w14:paraId="0000011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функционирования и дальнейшего развития государственной системы гражданской защиты, в пределах компетенции Комитета.</w:t>
      </w:r>
      <w:r w:rsidDel="00000000" w:rsidR="00000000" w:rsidRPr="00000000">
        <w:rPr>
          <w:rtl w:val="0"/>
        </w:rPr>
      </w:r>
    </w:p>
    <w:bookmarkStart w:colFirst="0" w:colLast="0" w:name="bookmark=id.xhs7datrljfu" w:id="252"/>
    <w:bookmarkEnd w:id="252"/>
    <w:p w:rsidR="00000000" w:rsidDel="00000000" w:rsidP="00000000" w:rsidRDefault="00000000" w:rsidRPr="00000000" w14:paraId="0000011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14. Права и обязанности:</w:t>
      </w:r>
      <w:r w:rsidDel="00000000" w:rsidR="00000000" w:rsidRPr="00000000">
        <w:rPr>
          <w:rtl w:val="0"/>
        </w:rPr>
      </w:r>
    </w:p>
    <w:bookmarkStart w:colFirst="0" w:colLast="0" w:name="bookmark=id.dnymz2b9bi3g" w:id="253"/>
    <w:bookmarkEnd w:id="253"/>
    <w:p w:rsidR="00000000" w:rsidDel="00000000" w:rsidP="00000000" w:rsidRDefault="00000000" w:rsidRPr="00000000" w14:paraId="0000011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вносить Министру и членам Коллегии Министерства предложения о рассмотрении на Коллегии вопросов, входящих в компетенцию Комитета;</w:t>
      </w:r>
      <w:r w:rsidDel="00000000" w:rsidR="00000000" w:rsidRPr="00000000">
        <w:rPr>
          <w:rtl w:val="0"/>
        </w:rPr>
      </w:r>
    </w:p>
    <w:bookmarkStart w:colFirst="0" w:colLast="0" w:name="bookmark=id.93378lrat2tu" w:id="254"/>
    <w:bookmarkEnd w:id="254"/>
    <w:p w:rsidR="00000000" w:rsidDel="00000000" w:rsidP="00000000" w:rsidRDefault="00000000" w:rsidRPr="00000000" w14:paraId="0000011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осуществлять целевые и тематические проверки состояния работы в ведомствах, территориальных органах и подведомственных организациях Министерства, принимать участие в подготовке и проведении комплексных проверок, а также в иных случаях, предусмотренных законодательством;</w:t>
      </w:r>
      <w:r w:rsidDel="00000000" w:rsidR="00000000" w:rsidRPr="00000000">
        <w:rPr>
          <w:rtl w:val="0"/>
        </w:rPr>
      </w:r>
    </w:p>
    <w:bookmarkStart w:colFirst="0" w:colLast="0" w:name="bookmark=id.3ynrh36vkl36" w:id="255"/>
    <w:bookmarkEnd w:id="255"/>
    <w:p w:rsidR="00000000" w:rsidDel="00000000" w:rsidP="00000000" w:rsidRDefault="00000000" w:rsidRPr="00000000" w14:paraId="0000011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запрашивать и получать в установленном порядке информацию у структурных подразделений Министерства, ведомств, территориальных органов областей, городов республиканского значения, столицы и государственных учреждений, находящихся в ведении Министерства, в пределах компетенции Комитета;</w:t>
      </w:r>
      <w:r w:rsidDel="00000000" w:rsidR="00000000" w:rsidRPr="00000000">
        <w:rPr>
          <w:rtl w:val="0"/>
        </w:rPr>
      </w:r>
    </w:p>
    <w:bookmarkStart w:colFirst="0" w:colLast="0" w:name="bookmark=id.vne800gihy88" w:id="256"/>
    <w:bookmarkEnd w:id="256"/>
    <w:p w:rsidR="00000000" w:rsidDel="00000000" w:rsidP="00000000" w:rsidRDefault="00000000" w:rsidRPr="00000000" w14:paraId="0000011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по результатам аналитических исследований, проверок и служебных расследований давать оценку деятельности ведомств, территориальных органов и подведомственных организаций по вопросам, входящих в компетенцию Комитета конкретных должностных лиц, а также в иных случаях, предусмотренных законодательством;</w:t>
      </w:r>
      <w:r w:rsidDel="00000000" w:rsidR="00000000" w:rsidRPr="00000000">
        <w:rPr>
          <w:rtl w:val="0"/>
        </w:rPr>
      </w:r>
    </w:p>
    <w:bookmarkStart w:colFirst="0" w:colLast="0" w:name="bookmark=id.gfj0c4f3rgoc" w:id="257"/>
    <w:bookmarkEnd w:id="257"/>
    <w:p w:rsidR="00000000" w:rsidDel="00000000" w:rsidP="00000000" w:rsidRDefault="00000000" w:rsidRPr="00000000" w14:paraId="0000011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заслушивать руководителей курируемых подразделений и вносить предложения о заслушивании у руководства Министерства руководителей ведомств, территориальных органов и подведомственных организаций по вопросам, входящих в компетенцию Комитета;</w:t>
      </w:r>
      <w:r w:rsidDel="00000000" w:rsidR="00000000" w:rsidRPr="00000000">
        <w:rPr>
          <w:rtl w:val="0"/>
        </w:rPr>
      </w:r>
    </w:p>
    <w:bookmarkStart w:colFirst="0" w:colLast="0" w:name="bookmark=id.pw2n8adhs4hd" w:id="258"/>
    <w:bookmarkEnd w:id="258"/>
    <w:p w:rsidR="00000000" w:rsidDel="00000000" w:rsidP="00000000" w:rsidRDefault="00000000" w:rsidRPr="00000000" w14:paraId="0000011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вносить предложения руководству Министерства о поощрении, наложении дисциплинарных взысканий на сотрудников Комитета;</w:t>
      </w:r>
      <w:r w:rsidDel="00000000" w:rsidR="00000000" w:rsidRPr="00000000">
        <w:rPr>
          <w:rtl w:val="0"/>
        </w:rPr>
      </w:r>
    </w:p>
    <w:bookmarkStart w:colFirst="0" w:colLast="0" w:name="bookmark=id.i87e2qj1nucj" w:id="259"/>
    <w:bookmarkEnd w:id="259"/>
    <w:p w:rsidR="00000000" w:rsidDel="00000000" w:rsidP="00000000" w:rsidRDefault="00000000" w:rsidRPr="00000000" w14:paraId="0000011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организовывать и проводить совещания, семинары, конференции, в том числе международные по вопросам, входящим в компетенцию Комитета;</w:t>
      </w:r>
      <w:r w:rsidDel="00000000" w:rsidR="00000000" w:rsidRPr="00000000">
        <w:rPr>
          <w:rtl w:val="0"/>
        </w:rPr>
      </w:r>
    </w:p>
    <w:bookmarkStart w:colFirst="0" w:colLast="0" w:name="bookmark=id.lfci9ukob7ev" w:id="260"/>
    <w:bookmarkEnd w:id="260"/>
    <w:p w:rsidR="00000000" w:rsidDel="00000000" w:rsidP="00000000" w:rsidRDefault="00000000" w:rsidRPr="00000000" w14:paraId="0000011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соблюдать Конституцию и законодательство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kdss9ao3hjno" w:id="261"/>
    <w:bookmarkEnd w:id="261"/>
    <w:p w:rsidR="00000000" w:rsidDel="00000000" w:rsidP="00000000" w:rsidRDefault="00000000" w:rsidRPr="00000000" w14:paraId="0000011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обеспечивать организацию Межведомственной государственной комиссии по предупреждению и ликвидации ЧС;</w:t>
      </w:r>
      <w:r w:rsidDel="00000000" w:rsidR="00000000" w:rsidRPr="00000000">
        <w:rPr>
          <w:rtl w:val="0"/>
        </w:rPr>
      </w:r>
    </w:p>
    <w:bookmarkStart w:colFirst="0" w:colLast="0" w:name="bookmark=id.mn31fbs5ffli" w:id="262"/>
    <w:bookmarkEnd w:id="262"/>
    <w:p w:rsidR="00000000" w:rsidDel="00000000" w:rsidP="00000000" w:rsidRDefault="00000000" w:rsidRPr="00000000" w14:paraId="0000011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исполнять мероприятия, предусмотренные решениями Коллегии, протоколами оперативных и аппаратных совещаний, планами работы Министерства и Комитета;</w:t>
      </w:r>
      <w:r w:rsidDel="00000000" w:rsidR="00000000" w:rsidRPr="00000000">
        <w:rPr>
          <w:rtl w:val="0"/>
        </w:rPr>
      </w:r>
    </w:p>
    <w:bookmarkStart w:colFirst="0" w:colLast="0" w:name="bookmark=id.nzf41yass3s" w:id="263"/>
    <w:bookmarkEnd w:id="263"/>
    <w:p w:rsidR="00000000" w:rsidDel="00000000" w:rsidP="00000000" w:rsidRDefault="00000000" w:rsidRPr="00000000" w14:paraId="0000011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участвовать в судебных разбирательствах по вопросам, касающимся деятельности Комитета;</w:t>
      </w:r>
      <w:r w:rsidDel="00000000" w:rsidR="00000000" w:rsidRPr="00000000">
        <w:rPr>
          <w:rtl w:val="0"/>
        </w:rPr>
      </w:r>
    </w:p>
    <w:bookmarkStart w:colFirst="0" w:colLast="0" w:name="bookmark=id.jngvh3s7j41y" w:id="264"/>
    <w:bookmarkEnd w:id="264"/>
    <w:p w:rsidR="00000000" w:rsidDel="00000000" w:rsidP="00000000" w:rsidRDefault="00000000" w:rsidRPr="00000000" w14:paraId="0000012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в соответствии с поставленными задачами в пределах своей компетенции устанавливаются и иные обязанности, предусмотренные законами, актами Президента, Правительства и иными нормативными актами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48j87g60y5tx" w:id="265"/>
    <w:bookmarkEnd w:id="265"/>
    <w:p w:rsidR="00000000" w:rsidDel="00000000" w:rsidP="00000000" w:rsidRDefault="00000000" w:rsidRPr="00000000" w14:paraId="0000012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координация в пределах компетенции работы центральных и местных исполнительных органов и научных организаций в области предупреждения чрезвычайных ситуаций природного и техногенного характера;</w:t>
      </w:r>
      <w:r w:rsidDel="00000000" w:rsidR="00000000" w:rsidRPr="00000000">
        <w:rPr>
          <w:rtl w:val="0"/>
        </w:rPr>
      </w:r>
    </w:p>
    <w:bookmarkStart w:colFirst="0" w:colLast="0" w:name="bookmark=id.i2fv2cl7byii" w:id="266"/>
    <w:bookmarkEnd w:id="266"/>
    <w:p w:rsidR="00000000" w:rsidDel="00000000" w:rsidP="00000000" w:rsidRDefault="00000000" w:rsidRPr="00000000" w14:paraId="0000012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участие в информационном наполнении раздела Министерства на едином портале государственных органов;</w:t>
      </w:r>
      <w:r w:rsidDel="00000000" w:rsidR="00000000" w:rsidRPr="00000000">
        <w:rPr>
          <w:rtl w:val="0"/>
        </w:rPr>
      </w:r>
    </w:p>
    <w:bookmarkStart w:colFirst="0" w:colLast="0" w:name="bookmark=id.p3zd8o56iaxu" w:id="267"/>
    <w:bookmarkEnd w:id="267"/>
    <w:p w:rsidR="00000000" w:rsidDel="00000000" w:rsidP="00000000" w:rsidRDefault="00000000" w:rsidRPr="00000000" w14:paraId="0000012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внесение предложений по организации научных исследований в сфере гражданской защиты.</w:t>
      </w:r>
      <w:r w:rsidDel="00000000" w:rsidR="00000000" w:rsidRPr="00000000">
        <w:rPr>
          <w:rtl w:val="0"/>
        </w:rPr>
      </w:r>
    </w:p>
    <w:bookmarkStart w:colFirst="0" w:colLast="0" w:name="bookmark=id.odmtsks1rgg9" w:id="268"/>
    <w:bookmarkEnd w:id="268"/>
    <w:p w:rsidR="00000000" w:rsidDel="00000000" w:rsidP="00000000" w:rsidRDefault="00000000" w:rsidRPr="00000000" w14:paraId="0000012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15. Функции:</w:t>
      </w:r>
      <w:r w:rsidDel="00000000" w:rsidR="00000000" w:rsidRPr="00000000">
        <w:rPr>
          <w:rtl w:val="0"/>
        </w:rPr>
      </w:r>
    </w:p>
    <w:bookmarkStart w:colFirst="0" w:colLast="0" w:name="bookmark=id.j8wytf82ffvg" w:id="269"/>
    <w:bookmarkEnd w:id="269"/>
    <w:p w:rsidR="00000000" w:rsidDel="00000000" w:rsidP="00000000" w:rsidRDefault="00000000" w:rsidRPr="00000000" w14:paraId="0000012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разработка основных направлений государственной политики в области предупреждения ЧС;</w:t>
      </w:r>
      <w:r w:rsidDel="00000000" w:rsidR="00000000" w:rsidRPr="00000000">
        <w:rPr>
          <w:rtl w:val="0"/>
        </w:rPr>
      </w:r>
    </w:p>
    <w:bookmarkStart w:colFirst="0" w:colLast="0" w:name="bookmark=id.jjwh0f9mp0fr" w:id="270"/>
    <w:bookmarkEnd w:id="270"/>
    <w:p w:rsidR="00000000" w:rsidDel="00000000" w:rsidP="00000000" w:rsidRDefault="00000000" w:rsidRPr="00000000" w14:paraId="0000012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участие, в пределах своей компетенции, в организации обеспечение формирования и дальнейшей практической реализации мероприятий, предусмотренных государственными, отраслевыми программами и концепциями, ежегодными Планами работы Министерства, Планом развития Министерства в области предупреждения ЧС;</w:t>
      </w:r>
      <w:r w:rsidDel="00000000" w:rsidR="00000000" w:rsidRPr="00000000">
        <w:rPr>
          <w:rtl w:val="0"/>
        </w:rPr>
      </w:r>
    </w:p>
    <w:bookmarkStart w:colFirst="0" w:colLast="0" w:name="bookmark=id.u9qaeqzedeih" w:id="271"/>
    <w:bookmarkEnd w:id="271"/>
    <w:p w:rsidR="00000000" w:rsidDel="00000000" w:rsidP="00000000" w:rsidRDefault="00000000" w:rsidRPr="00000000" w14:paraId="0000012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разработка нормативных правовых актов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es9wep50x0tg" w:id="272"/>
    <w:bookmarkEnd w:id="272"/>
    <w:p w:rsidR="00000000" w:rsidDel="00000000" w:rsidP="00000000" w:rsidRDefault="00000000" w:rsidRPr="00000000" w14:paraId="0000012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осуществление мониторинга нормативных правовых актов, регламентирующих вопросы, находящиеся в компетенции Комитета, принятие мер по их актуализации;</w:t>
      </w:r>
      <w:r w:rsidDel="00000000" w:rsidR="00000000" w:rsidRPr="00000000">
        <w:rPr>
          <w:rtl w:val="0"/>
        </w:rPr>
      </w:r>
    </w:p>
    <w:bookmarkStart w:colFirst="0" w:colLast="0" w:name="bookmark=id.mbm3n8g4z99r" w:id="273"/>
    <w:bookmarkEnd w:id="273"/>
    <w:p w:rsidR="00000000" w:rsidDel="00000000" w:rsidP="00000000" w:rsidRDefault="00000000" w:rsidRPr="00000000" w14:paraId="0000012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организация разработки перспективных и текущих планов по защите населения и территории от ЧС;</w:t>
      </w:r>
      <w:r w:rsidDel="00000000" w:rsidR="00000000" w:rsidRPr="00000000">
        <w:rPr>
          <w:rtl w:val="0"/>
        </w:rPr>
      </w:r>
    </w:p>
    <w:bookmarkStart w:colFirst="0" w:colLast="0" w:name="bookmark=id.q5wi8enwrvbo" w:id="274"/>
    <w:bookmarkEnd w:id="274"/>
    <w:p w:rsidR="00000000" w:rsidDel="00000000" w:rsidP="00000000" w:rsidRDefault="00000000" w:rsidRPr="00000000" w14:paraId="0000012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определение потребности в технике и других материально-технических средствах в интересах предупреждения ЧС;</w:t>
      </w:r>
      <w:r w:rsidDel="00000000" w:rsidR="00000000" w:rsidRPr="00000000">
        <w:rPr>
          <w:rtl w:val="0"/>
        </w:rPr>
      </w:r>
    </w:p>
    <w:bookmarkStart w:colFirst="0" w:colLast="0" w:name="bookmark=id.w3f1kyosjcd7" w:id="275"/>
    <w:bookmarkEnd w:id="275"/>
    <w:p w:rsidR="00000000" w:rsidDel="00000000" w:rsidP="00000000" w:rsidRDefault="00000000" w:rsidRPr="00000000" w14:paraId="0000012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участие в создании, подготовке и поддержании в готовности к применению сил и средств по предупреждению ЧС;</w:t>
      </w:r>
      <w:r w:rsidDel="00000000" w:rsidR="00000000" w:rsidRPr="00000000">
        <w:rPr>
          <w:rtl w:val="0"/>
        </w:rPr>
      </w:r>
    </w:p>
    <w:bookmarkStart w:colFirst="0" w:colLast="0" w:name="bookmark=id.anf3yz7z2sxj" w:id="276"/>
    <w:bookmarkEnd w:id="276"/>
    <w:p w:rsidR="00000000" w:rsidDel="00000000" w:rsidP="00000000" w:rsidRDefault="00000000" w:rsidRPr="00000000" w14:paraId="0000012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анализ, подготовка и внесение предложений руководству Министерства об использовании техники и других материально-технических средств, выделенных с государственного материального резерва в интересах предупреждения ЧС;</w:t>
      </w:r>
      <w:r w:rsidDel="00000000" w:rsidR="00000000" w:rsidRPr="00000000">
        <w:rPr>
          <w:rtl w:val="0"/>
        </w:rPr>
      </w:r>
    </w:p>
    <w:bookmarkStart w:colFirst="0" w:colLast="0" w:name="bookmark=id.felfgbmffizu" w:id="277"/>
    <w:bookmarkEnd w:id="277"/>
    <w:p w:rsidR="00000000" w:rsidDel="00000000" w:rsidP="00000000" w:rsidRDefault="00000000" w:rsidRPr="00000000" w14:paraId="0000012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организационно-техническое обеспечение работы Межведомственной государственной комиссии по предупреждению и ликвидации ЧС (составление плана работы, формирование материалов, подготовка и проведение заседаний), осуществление контроля и анализа исполнения ее протокольных решений;</w:t>
      </w:r>
      <w:r w:rsidDel="00000000" w:rsidR="00000000" w:rsidRPr="00000000">
        <w:rPr>
          <w:rtl w:val="0"/>
        </w:rPr>
      </w:r>
    </w:p>
    <w:bookmarkStart w:colFirst="0" w:colLast="0" w:name="bookmark=id.cj0mvc7odmyv" w:id="278"/>
    <w:bookmarkEnd w:id="278"/>
    <w:p w:rsidR="00000000" w:rsidDel="00000000" w:rsidP="00000000" w:rsidRDefault="00000000" w:rsidRPr="00000000" w14:paraId="0000012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подготовка материалов на заседания Коллегии Министерства, информаций, справок, обзоров по вопросам, входящим в компетенцию Комитета;</w:t>
      </w:r>
      <w:r w:rsidDel="00000000" w:rsidR="00000000" w:rsidRPr="00000000">
        <w:rPr>
          <w:rtl w:val="0"/>
        </w:rPr>
      </w:r>
    </w:p>
    <w:bookmarkStart w:colFirst="0" w:colLast="0" w:name="bookmark=id.w22vm5bykoql" w:id="279"/>
    <w:bookmarkEnd w:id="279"/>
    <w:p w:rsidR="00000000" w:rsidDel="00000000" w:rsidP="00000000" w:rsidRDefault="00000000" w:rsidRPr="00000000" w14:paraId="0000012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организация превентивных мероприятий по снижению опасности населенных пунктов и объектов хозяйствования от селей, оползней, лавин, паводков, землетрясений и наводнений;</w:t>
      </w:r>
      <w:r w:rsidDel="00000000" w:rsidR="00000000" w:rsidRPr="00000000">
        <w:rPr>
          <w:rtl w:val="0"/>
        </w:rPr>
      </w:r>
    </w:p>
    <w:bookmarkStart w:colFirst="0" w:colLast="0" w:name="bookmark=id.ieaqb4n5sjox" w:id="280"/>
    <w:bookmarkEnd w:id="280"/>
    <w:p w:rsidR="00000000" w:rsidDel="00000000" w:rsidP="00000000" w:rsidRDefault="00000000" w:rsidRPr="00000000" w14:paraId="0000013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координация деятельности в области предупреждения ЧС ведомств, территориальных органов и подведомственных организаций Министерства;</w:t>
      </w:r>
      <w:r w:rsidDel="00000000" w:rsidR="00000000" w:rsidRPr="00000000">
        <w:rPr>
          <w:rtl w:val="0"/>
        </w:rPr>
      </w:r>
    </w:p>
    <w:bookmarkStart w:colFirst="0" w:colLast="0" w:name="bookmark=id.pmgv9x5ijkv" w:id="281"/>
    <w:bookmarkEnd w:id="281"/>
    <w:p w:rsidR="00000000" w:rsidDel="00000000" w:rsidP="00000000" w:rsidRDefault="00000000" w:rsidRPr="00000000" w14:paraId="0000013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осуществление информационно-аналитической деятельности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93yjsz6lxqsl" w:id="282"/>
    <w:bookmarkEnd w:id="282"/>
    <w:p w:rsidR="00000000" w:rsidDel="00000000" w:rsidP="00000000" w:rsidRDefault="00000000" w:rsidRPr="00000000" w14:paraId="0000013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анализ состояния межведомственного и межлинейного взаимодействия с центральными и местными исполнительными органами по обеспечению защиты населения, объектов и территорий от ЧС;</w:t>
      </w:r>
      <w:r w:rsidDel="00000000" w:rsidR="00000000" w:rsidRPr="00000000">
        <w:rPr>
          <w:rtl w:val="0"/>
        </w:rPr>
      </w:r>
    </w:p>
    <w:bookmarkStart w:colFirst="0" w:colLast="0" w:name="bookmark=id.n9i59m31nc6z" w:id="283"/>
    <w:bookmarkEnd w:id="283"/>
    <w:p w:rsidR="00000000" w:rsidDel="00000000" w:rsidP="00000000" w:rsidRDefault="00000000" w:rsidRPr="00000000" w14:paraId="0000013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осуществление изучения и применения мирового опыта в области предупреждения ЧС;</w:t>
      </w:r>
      <w:r w:rsidDel="00000000" w:rsidR="00000000" w:rsidRPr="00000000">
        <w:rPr>
          <w:rtl w:val="0"/>
        </w:rPr>
      </w:r>
    </w:p>
    <w:bookmarkStart w:colFirst="0" w:colLast="0" w:name="bookmark=id.j86rwo841bqu" w:id="284"/>
    <w:bookmarkEnd w:id="284"/>
    <w:p w:rsidR="00000000" w:rsidDel="00000000" w:rsidP="00000000" w:rsidRDefault="00000000" w:rsidRPr="00000000" w14:paraId="0000013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организация информирования государственных органов, населения и организаций о необходимой безопасности, мерах по предупреждению ЧС, входящим в компетенцию Комитета;</w:t>
      </w:r>
      <w:r w:rsidDel="00000000" w:rsidR="00000000" w:rsidRPr="00000000">
        <w:rPr>
          <w:rtl w:val="0"/>
        </w:rPr>
      </w:r>
    </w:p>
    <w:bookmarkStart w:colFirst="0" w:colLast="0" w:name="bookmark=id.g3piq97h6a54" w:id="285"/>
    <w:bookmarkEnd w:id="285"/>
    <w:p w:rsidR="00000000" w:rsidDel="00000000" w:rsidP="00000000" w:rsidRDefault="00000000" w:rsidRPr="00000000" w14:paraId="0000013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осуществление взаимодействия с организациями, проводящими мониторинг опасных природных явлений и их прогноз;</w:t>
      </w:r>
      <w:r w:rsidDel="00000000" w:rsidR="00000000" w:rsidRPr="00000000">
        <w:rPr>
          <w:rtl w:val="0"/>
        </w:rPr>
      </w:r>
    </w:p>
    <w:bookmarkStart w:colFirst="0" w:colLast="0" w:name="bookmark=id.cnxs6l8do8ph" w:id="286"/>
    <w:bookmarkEnd w:id="286"/>
    <w:p w:rsidR="00000000" w:rsidDel="00000000" w:rsidP="00000000" w:rsidRDefault="00000000" w:rsidRPr="00000000" w14:paraId="0000013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организация взаимодействия и анализ состояния, и развития системы наземного и космического мониторинга (служб наблюдения, прогноза, контроля) в области ЧС;</w:t>
      </w:r>
      <w:r w:rsidDel="00000000" w:rsidR="00000000" w:rsidRPr="00000000">
        <w:rPr>
          <w:rtl w:val="0"/>
        </w:rPr>
      </w:r>
    </w:p>
    <w:bookmarkStart w:colFirst="0" w:colLast="0" w:name="bookmark=id.7ydol9limfv0" w:id="287"/>
    <w:bookmarkEnd w:id="287"/>
    <w:p w:rsidR="00000000" w:rsidDel="00000000" w:rsidP="00000000" w:rsidRDefault="00000000" w:rsidRPr="00000000" w14:paraId="0000013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использование данных дистанционного зондирования Земли из космоса для предупреждения ЧС и оценки их последствий;</w:t>
      </w:r>
      <w:r w:rsidDel="00000000" w:rsidR="00000000" w:rsidRPr="00000000">
        <w:rPr>
          <w:rtl w:val="0"/>
        </w:rPr>
      </w:r>
    </w:p>
    <w:bookmarkStart w:colFirst="0" w:colLast="0" w:name="bookmark=id.loliiumjqvb9" w:id="288"/>
    <w:bookmarkEnd w:id="288"/>
    <w:p w:rsidR="00000000" w:rsidDel="00000000" w:rsidP="00000000" w:rsidRDefault="00000000" w:rsidRPr="00000000" w14:paraId="0000013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согласование и (или) разработка нормативов, стандартов и правил, касающихся сферы деятельности Комитета;</w:t>
      </w:r>
      <w:r w:rsidDel="00000000" w:rsidR="00000000" w:rsidRPr="00000000">
        <w:rPr>
          <w:rtl w:val="0"/>
        </w:rPr>
      </w:r>
    </w:p>
    <w:bookmarkStart w:colFirst="0" w:colLast="0" w:name="bookmark=id.qjlmw5tikl4l" w:id="289"/>
    <w:bookmarkEnd w:id="289"/>
    <w:p w:rsidR="00000000" w:rsidDel="00000000" w:rsidP="00000000" w:rsidRDefault="00000000" w:rsidRPr="00000000" w14:paraId="0000013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подготовка и внесение в установленном порядке на рассмотрение руководства Министерства отчетов о проводимых мероприятиях по предупреждению ЧС;</w:t>
      </w:r>
      <w:r w:rsidDel="00000000" w:rsidR="00000000" w:rsidRPr="00000000">
        <w:rPr>
          <w:rtl w:val="0"/>
        </w:rPr>
      </w:r>
    </w:p>
    <w:bookmarkStart w:colFirst="0" w:colLast="0" w:name="bookmark=id.296cv5y521ua" w:id="290"/>
    <w:bookmarkEnd w:id="290"/>
    <w:p w:rsidR="00000000" w:rsidDel="00000000" w:rsidP="00000000" w:rsidRDefault="00000000" w:rsidRPr="00000000" w14:paraId="0000013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рассмотрение в установленном порядке запросов центральных и местных исполнительных органов о выделении средств из резерва Правительства на предупреждение ЧС, подготовка и внесение на рассмотрение руководства Министерства, с последующим представлением в установленном порядке в Правительство, проектов соответствующих решений;</w:t>
      </w:r>
      <w:r w:rsidDel="00000000" w:rsidR="00000000" w:rsidRPr="00000000">
        <w:rPr>
          <w:rtl w:val="0"/>
        </w:rPr>
      </w:r>
    </w:p>
    <w:bookmarkStart w:colFirst="0" w:colLast="0" w:name="bookmark=id.jvycezlfkg10" w:id="291"/>
    <w:bookmarkEnd w:id="291"/>
    <w:p w:rsidR="00000000" w:rsidDel="00000000" w:rsidP="00000000" w:rsidRDefault="00000000" w:rsidRPr="00000000" w14:paraId="0000013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согласование и учет утвержденных паспортов селе-, лавинно-, оползне-, паводкоопасных участков и объектов Республики Казахстан, расположенных в зонах их воздействия;</w:t>
      </w:r>
      <w:r w:rsidDel="00000000" w:rsidR="00000000" w:rsidRPr="00000000">
        <w:rPr>
          <w:rtl w:val="0"/>
        </w:rPr>
      </w:r>
    </w:p>
    <w:bookmarkStart w:colFirst="0" w:colLast="0" w:name="bookmark=id.w9q7q6dqnm47" w:id="292"/>
    <w:bookmarkEnd w:id="292"/>
    <w:p w:rsidR="00000000" w:rsidDel="00000000" w:rsidP="00000000" w:rsidRDefault="00000000" w:rsidRPr="00000000" w14:paraId="0000013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определение структуры паспортов безопасности;</w:t>
      </w:r>
      <w:r w:rsidDel="00000000" w:rsidR="00000000" w:rsidRPr="00000000">
        <w:rPr>
          <w:rtl w:val="0"/>
        </w:rPr>
      </w:r>
    </w:p>
    <w:bookmarkStart w:colFirst="0" w:colLast="0" w:name="bookmark=id.opzu2unkh43y" w:id="293"/>
    <w:bookmarkEnd w:id="293"/>
    <w:p w:rsidR="00000000" w:rsidDel="00000000" w:rsidP="00000000" w:rsidRDefault="00000000" w:rsidRPr="00000000" w14:paraId="0000013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осуществление методического руководства и координация работы курируемых подразделений, оказание помощи в применении законодательных и иных нормативных правовых актов по вопросам, входящих в компетенцию Комитета;</w:t>
      </w:r>
      <w:r w:rsidDel="00000000" w:rsidR="00000000" w:rsidRPr="00000000">
        <w:rPr>
          <w:rtl w:val="0"/>
        </w:rPr>
      </w:r>
    </w:p>
    <w:bookmarkStart w:colFirst="0" w:colLast="0" w:name="bookmark=id.pg122xcm48mu" w:id="294"/>
    <w:bookmarkEnd w:id="294"/>
    <w:p w:rsidR="00000000" w:rsidDel="00000000" w:rsidP="00000000" w:rsidRDefault="00000000" w:rsidRPr="00000000" w14:paraId="0000013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26) организация взаимодействия и контроля за служебной деятельностью территориальных органов и структурных подразделений Министерства и подведомственных организации в области предупреждения ЧС;</w:t>
      </w:r>
      <w:r w:rsidDel="00000000" w:rsidR="00000000" w:rsidRPr="00000000">
        <w:rPr>
          <w:rtl w:val="0"/>
        </w:rPr>
      </w:r>
    </w:p>
    <w:bookmarkStart w:colFirst="0" w:colLast="0" w:name="bookmark=id.bvv66hpljvlz" w:id="295"/>
    <w:bookmarkEnd w:id="295"/>
    <w:p w:rsidR="00000000" w:rsidDel="00000000" w:rsidP="00000000" w:rsidRDefault="00000000" w:rsidRPr="00000000" w14:paraId="0000013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27) организация и проведение семинар-совещаний, круглых столов, других мероприятий по обмену опытом, направленных на совершенствование деятельности структурных подразделений Министерства и подведомственных государственных учреждений в области предупреждения ЧС, а также повышение квалификации сотрудников территориальных органов и подведомственных организаций;</w:t>
      </w:r>
      <w:r w:rsidDel="00000000" w:rsidR="00000000" w:rsidRPr="00000000">
        <w:rPr>
          <w:rtl w:val="0"/>
        </w:rPr>
      </w:r>
    </w:p>
    <w:bookmarkStart w:colFirst="0" w:colLast="0" w:name="bookmark=id.jr5fwetrwnzx" w:id="296"/>
    <w:bookmarkEnd w:id="296"/>
    <w:p w:rsidR="00000000" w:rsidDel="00000000" w:rsidP="00000000" w:rsidRDefault="00000000" w:rsidRPr="00000000" w14:paraId="0000014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28) организация взаимодействия с государственными органами, организациями по обмену информацией об угрозе и возникновении ЧС из систем мониторинга, в том числе с использующими средства дистанционного зондирования земли по вопросам:</w:t>
      </w:r>
      <w:r w:rsidDel="00000000" w:rsidR="00000000" w:rsidRPr="00000000">
        <w:rPr>
          <w:rtl w:val="0"/>
        </w:rPr>
      </w:r>
    </w:p>
    <w:bookmarkStart w:colFirst="0" w:colLast="0" w:name="bookmark=id.rz5coujwzdjt" w:id="297"/>
    <w:bookmarkEnd w:id="297"/>
    <w:p w:rsidR="00000000" w:rsidDel="00000000" w:rsidP="00000000" w:rsidRDefault="00000000" w:rsidRPr="00000000" w14:paraId="0000014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выявления и мониторинга очагов, участков и зон, опасных по возникновению природных стихийных бедствий;</w:t>
      </w:r>
      <w:r w:rsidDel="00000000" w:rsidR="00000000" w:rsidRPr="00000000">
        <w:rPr>
          <w:rtl w:val="0"/>
        </w:rPr>
      </w:r>
    </w:p>
    <w:bookmarkStart w:colFirst="0" w:colLast="0" w:name="bookmark=id.8jrto18e16bn" w:id="298"/>
    <w:bookmarkEnd w:id="298"/>
    <w:p w:rsidR="00000000" w:rsidDel="00000000" w:rsidP="00000000" w:rsidRDefault="00000000" w:rsidRPr="00000000" w14:paraId="0000014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учета и мониторинга участков и территорий, подверженных воздействию паводков, селе- оползне- и лавиноопасных участков;</w:t>
      </w:r>
      <w:r w:rsidDel="00000000" w:rsidR="00000000" w:rsidRPr="00000000">
        <w:rPr>
          <w:rtl w:val="0"/>
        </w:rPr>
      </w:r>
    </w:p>
    <w:bookmarkStart w:colFirst="0" w:colLast="0" w:name="bookmark=id.agu0xsacd9qs" w:id="299"/>
    <w:bookmarkEnd w:id="299"/>
    <w:p w:rsidR="00000000" w:rsidDel="00000000" w:rsidP="00000000" w:rsidRDefault="00000000" w:rsidRPr="00000000" w14:paraId="0000014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учета очагов формирования снежных лавин, в первую очередь непосредственно угрожающих объектам, автомобильным дорогам межгосударственного, республиканского, областного и местного значения;</w:t>
      </w:r>
      <w:r w:rsidDel="00000000" w:rsidR="00000000" w:rsidRPr="00000000">
        <w:rPr>
          <w:rtl w:val="0"/>
        </w:rPr>
      </w:r>
    </w:p>
    <w:bookmarkStart w:colFirst="0" w:colLast="0" w:name="bookmark=id.sndcykfodgkz" w:id="300"/>
    <w:bookmarkEnd w:id="300"/>
    <w:p w:rsidR="00000000" w:rsidDel="00000000" w:rsidP="00000000" w:rsidRDefault="00000000" w:rsidRPr="00000000" w14:paraId="0000014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состояния строительства на селе- и оползнеопасных участках, в зонах тектонических разломов, на участках с расчетной сейсмичностью свыше 9 баллов;</w:t>
      </w:r>
      <w:r w:rsidDel="00000000" w:rsidR="00000000" w:rsidRPr="00000000">
        <w:rPr>
          <w:rtl w:val="0"/>
        </w:rPr>
      </w:r>
    </w:p>
    <w:bookmarkStart w:colFirst="0" w:colLast="0" w:name="bookmark=id.mqu0ckmkubxn" w:id="301"/>
    <w:bookmarkEnd w:id="301"/>
    <w:p w:rsidR="00000000" w:rsidDel="00000000" w:rsidP="00000000" w:rsidRDefault="00000000" w:rsidRPr="00000000" w14:paraId="0000014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выявления, учета и мониторинга участков, зон и очагов, опасных по возникновению наводнений, паводков, прорывов плотин, опасных заболеваний животных и растений, вредителей;</w:t>
      </w:r>
      <w:r w:rsidDel="00000000" w:rsidR="00000000" w:rsidRPr="00000000">
        <w:rPr>
          <w:rtl w:val="0"/>
        </w:rPr>
      </w:r>
    </w:p>
    <w:bookmarkStart w:colFirst="0" w:colLast="0" w:name="bookmark=id.j4gnja1s8oe0" w:id="302"/>
    <w:bookmarkEnd w:id="302"/>
    <w:p w:rsidR="00000000" w:rsidDel="00000000" w:rsidP="00000000" w:rsidRDefault="00000000" w:rsidRPr="00000000" w14:paraId="0000014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взаимообмена оперативной информацией с государственными органами по факту возникновения ЧС, связанных с наводнениями, землетрясениями, паводками, прорывами плотин, опасными заболеваниями животных и растений, и вредителями;</w:t>
      </w:r>
      <w:r w:rsidDel="00000000" w:rsidR="00000000" w:rsidRPr="00000000">
        <w:rPr>
          <w:rtl w:val="0"/>
        </w:rPr>
      </w:r>
    </w:p>
    <w:bookmarkStart w:colFirst="0" w:colLast="0" w:name="bookmark=id.oy0urd3rqd2m" w:id="303"/>
    <w:bookmarkEnd w:id="303"/>
    <w:p w:rsidR="00000000" w:rsidDel="00000000" w:rsidP="00000000" w:rsidRDefault="00000000" w:rsidRPr="00000000" w14:paraId="0000014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29) участие в разработке комплекса мероприятий по повышению устойчивости функционирования объектов хозяйствования и обеспечению безопасности в ЧС.</w:t>
      </w:r>
      <w:r w:rsidDel="00000000" w:rsidR="00000000" w:rsidRPr="00000000">
        <w:rPr>
          <w:rtl w:val="0"/>
        </w:rPr>
      </w:r>
    </w:p>
    <w:bookmarkStart w:colFirst="0" w:colLast="0" w:name="bookmark=id.2j4z1amoamti" w:id="304"/>
    <w:bookmarkEnd w:id="304"/>
    <w:p w:rsidR="00000000" w:rsidDel="00000000" w:rsidP="00000000" w:rsidRDefault="00000000" w:rsidRPr="00000000" w14:paraId="00000148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3. Статус и полномочия председателя Комитета при организации его деятельности</w:t>
      </w:r>
      <w:r w:rsidDel="00000000" w:rsidR="00000000" w:rsidRPr="00000000">
        <w:rPr>
          <w:rtl w:val="0"/>
        </w:rPr>
      </w:r>
    </w:p>
    <w:bookmarkStart w:colFirst="0" w:colLast="0" w:name="bookmark=id.n4uwe0t5xrc5" w:id="305"/>
    <w:bookmarkEnd w:id="305"/>
    <w:p w:rsidR="00000000" w:rsidDel="00000000" w:rsidP="00000000" w:rsidRDefault="00000000" w:rsidRPr="00000000" w14:paraId="0000014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16. Руководство Комитетом осуществляется председателем Комитета, который несет персональную ответственность за выполнение возложенных на Комитет задач и осуществление им своих полномочий.</w:t>
      </w:r>
      <w:r w:rsidDel="00000000" w:rsidR="00000000" w:rsidRPr="00000000">
        <w:rPr>
          <w:rtl w:val="0"/>
        </w:rPr>
      </w:r>
    </w:p>
    <w:bookmarkStart w:colFirst="0" w:colLast="0" w:name="bookmark=id.d271j8crxbny" w:id="306"/>
    <w:bookmarkEnd w:id="306"/>
    <w:p w:rsidR="00000000" w:rsidDel="00000000" w:rsidP="00000000" w:rsidRDefault="00000000" w:rsidRPr="00000000" w14:paraId="0000014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17. Председатель Комитета назначается на должность и освобождается от должности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o3dcx4gw92er" w:id="307"/>
    <w:bookmarkEnd w:id="307"/>
    <w:p w:rsidR="00000000" w:rsidDel="00000000" w:rsidP="00000000" w:rsidRDefault="00000000" w:rsidRPr="00000000" w14:paraId="0000014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18. Председатель Комитета имеет двух заместителей, которые назначаются на должность и освобождается от должности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n6t5o0iayy0r" w:id="308"/>
    <w:bookmarkEnd w:id="308"/>
    <w:p w:rsidR="00000000" w:rsidDel="00000000" w:rsidP="00000000" w:rsidRDefault="00000000" w:rsidRPr="00000000" w14:paraId="0000014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19. Полномочия Председателя Комитета:</w:t>
      </w:r>
      <w:r w:rsidDel="00000000" w:rsidR="00000000" w:rsidRPr="00000000">
        <w:rPr>
          <w:rtl w:val="0"/>
        </w:rPr>
      </w:r>
    </w:p>
    <w:bookmarkStart w:colFirst="0" w:colLast="0" w:name="bookmark=id.sfw8quj14mf0" w:id="309"/>
    <w:bookmarkEnd w:id="309"/>
    <w:p w:rsidR="00000000" w:rsidDel="00000000" w:rsidP="00000000" w:rsidRDefault="00000000" w:rsidRPr="00000000" w14:paraId="0000014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определяет обязанности и полномочия своих заместителей, а также руководителей структурных подразделений и сотрудников, входящих в состав Комитета;</w:t>
      </w:r>
      <w:r w:rsidDel="00000000" w:rsidR="00000000" w:rsidRPr="00000000">
        <w:rPr>
          <w:rtl w:val="0"/>
        </w:rPr>
      </w:r>
    </w:p>
    <w:bookmarkStart w:colFirst="0" w:colLast="0" w:name="bookmark=id.pbsiecfz5r0x" w:id="310"/>
    <w:bookmarkEnd w:id="310"/>
    <w:p w:rsidR="00000000" w:rsidDel="00000000" w:rsidP="00000000" w:rsidRDefault="00000000" w:rsidRPr="00000000" w14:paraId="0000014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представляет руководству Министерства предложения по структуре и штатному расписанию Комитета;</w:t>
      </w:r>
      <w:r w:rsidDel="00000000" w:rsidR="00000000" w:rsidRPr="00000000">
        <w:rPr>
          <w:rtl w:val="0"/>
        </w:rPr>
      </w:r>
    </w:p>
    <w:bookmarkStart w:colFirst="0" w:colLast="0" w:name="bookmark=id.iabo5ca19yg3" w:id="311"/>
    <w:bookmarkEnd w:id="311"/>
    <w:p w:rsidR="00000000" w:rsidDel="00000000" w:rsidP="00000000" w:rsidRDefault="00000000" w:rsidRPr="00000000" w14:paraId="0000014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представляет Министру по чрезвычайным ситуациям Республики Казахстан сотрудников Комитета и граждан к награждению ведомственными и государственными наградами;</w:t>
      </w:r>
      <w:r w:rsidDel="00000000" w:rsidR="00000000" w:rsidRPr="00000000">
        <w:rPr>
          <w:rtl w:val="0"/>
        </w:rPr>
      </w:r>
    </w:p>
    <w:bookmarkStart w:colFirst="0" w:colLast="0" w:name="bookmark=id.b9k1g6s9ly98" w:id="312"/>
    <w:bookmarkEnd w:id="312"/>
    <w:p w:rsidR="00000000" w:rsidDel="00000000" w:rsidP="00000000" w:rsidRDefault="00000000" w:rsidRPr="00000000" w14:paraId="0000015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принимает меры, направленные на противодействие коррупции в Комитете и несет персональную ответственность за реализацию антикоррупционных мер;</w:t>
      </w:r>
      <w:r w:rsidDel="00000000" w:rsidR="00000000" w:rsidRPr="00000000">
        <w:rPr>
          <w:rtl w:val="0"/>
        </w:rPr>
      </w:r>
    </w:p>
    <w:bookmarkStart w:colFirst="0" w:colLast="0" w:name="bookmark=id.shklbhtvs2cc" w:id="313"/>
    <w:bookmarkEnd w:id="313"/>
    <w:p w:rsidR="00000000" w:rsidDel="00000000" w:rsidP="00000000" w:rsidRDefault="00000000" w:rsidRPr="00000000" w14:paraId="0000015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вносит руководству Министерства предложения о наложении дисциплинарных взысканий в отношений сотрудников Комитета;</w:t>
      </w:r>
      <w:r w:rsidDel="00000000" w:rsidR="00000000" w:rsidRPr="00000000">
        <w:rPr>
          <w:rtl w:val="0"/>
        </w:rPr>
      </w:r>
    </w:p>
    <w:bookmarkStart w:colFirst="0" w:colLast="0" w:name="bookmark=id.w1af17mtoagx" w:id="314"/>
    <w:bookmarkEnd w:id="314"/>
    <w:p w:rsidR="00000000" w:rsidDel="00000000" w:rsidP="00000000" w:rsidRDefault="00000000" w:rsidRPr="00000000" w14:paraId="0000015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в пределах своей компетенции дает указания территориальным органам по вопросам, отнесенным к компетенции Комитета, а также подписывает приказы;</w:t>
      </w:r>
      <w:r w:rsidDel="00000000" w:rsidR="00000000" w:rsidRPr="00000000">
        <w:rPr>
          <w:rtl w:val="0"/>
        </w:rPr>
      </w:r>
    </w:p>
    <w:bookmarkStart w:colFirst="0" w:colLast="0" w:name="bookmark=id.9pnd7fsmo1o3" w:id="315"/>
    <w:bookmarkEnd w:id="315"/>
    <w:p w:rsidR="00000000" w:rsidDel="00000000" w:rsidP="00000000" w:rsidRDefault="00000000" w:rsidRPr="00000000" w14:paraId="0000015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утверждает положения о структурных подразделениях Комитета;</w:t>
      </w:r>
      <w:r w:rsidDel="00000000" w:rsidR="00000000" w:rsidRPr="00000000">
        <w:rPr>
          <w:rtl w:val="0"/>
        </w:rPr>
      </w:r>
    </w:p>
    <w:bookmarkStart w:colFirst="0" w:colLast="0" w:name="bookmark=id.2u3vyutipezu" w:id="316"/>
    <w:bookmarkEnd w:id="316"/>
    <w:p w:rsidR="00000000" w:rsidDel="00000000" w:rsidP="00000000" w:rsidRDefault="00000000" w:rsidRPr="00000000" w14:paraId="0000015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вносит руководству Министерства представления о присвоении очередных специальных званий и поощерений сотрудников Комитета;</w:t>
      </w:r>
      <w:r w:rsidDel="00000000" w:rsidR="00000000" w:rsidRPr="00000000">
        <w:rPr>
          <w:rtl w:val="0"/>
        </w:rPr>
      </w:r>
    </w:p>
    <w:bookmarkStart w:colFirst="0" w:colLast="0" w:name="bookmark=id.1f2dwt57gc5u" w:id="317"/>
    <w:bookmarkEnd w:id="317"/>
    <w:p w:rsidR="00000000" w:rsidDel="00000000" w:rsidP="00000000" w:rsidRDefault="00000000" w:rsidRPr="00000000" w14:paraId="0000015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в соответствии с законодательством представляет Комитет в государственных органах, организациях, в том числе международных;</w:t>
      </w:r>
      <w:r w:rsidDel="00000000" w:rsidR="00000000" w:rsidRPr="00000000">
        <w:rPr>
          <w:rtl w:val="0"/>
        </w:rPr>
      </w:r>
    </w:p>
    <w:bookmarkStart w:colFirst="0" w:colLast="0" w:name="bookmark=id.ygv9pp3fetl5" w:id="318"/>
    <w:bookmarkEnd w:id="318"/>
    <w:p w:rsidR="00000000" w:rsidDel="00000000" w:rsidP="00000000" w:rsidRDefault="00000000" w:rsidRPr="00000000" w14:paraId="0000015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осуществляет прием граждан, рассматривает жалобы и заявления, принимает по ним решения, назначает служебные расследования по фактам нарушений дисциплины и законности;</w:t>
      </w:r>
      <w:r w:rsidDel="00000000" w:rsidR="00000000" w:rsidRPr="00000000">
        <w:rPr>
          <w:rtl w:val="0"/>
        </w:rPr>
      </w:r>
    </w:p>
    <w:bookmarkStart w:colFirst="0" w:colLast="0" w:name="bookmark=id.8d9jjrsudw23" w:id="319"/>
    <w:bookmarkEnd w:id="319"/>
    <w:p w:rsidR="00000000" w:rsidDel="00000000" w:rsidP="00000000" w:rsidRDefault="00000000" w:rsidRPr="00000000" w14:paraId="0000015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осуществляет иные полномочия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ttk1g1gp8nvs" w:id="320"/>
    <w:bookmarkEnd w:id="320"/>
    <w:p w:rsidR="00000000" w:rsidDel="00000000" w:rsidP="00000000" w:rsidRDefault="00000000" w:rsidRPr="00000000" w14:paraId="0000015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Исполнение полномочий Председателя Комитета в период его отсутствия осуществляется лицом, его замещающим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z1vzxdtzz06j" w:id="321"/>
    <w:bookmarkEnd w:id="321"/>
    <w:p w:rsidR="00000000" w:rsidDel="00000000" w:rsidP="00000000" w:rsidRDefault="00000000" w:rsidRPr="00000000" w14:paraId="00000159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4. Имущество Комитета</w:t>
      </w:r>
      <w:r w:rsidDel="00000000" w:rsidR="00000000" w:rsidRPr="00000000">
        <w:rPr>
          <w:rtl w:val="0"/>
        </w:rPr>
      </w:r>
    </w:p>
    <w:bookmarkStart w:colFirst="0" w:colLast="0" w:name="bookmark=id.1602k9v8tswc" w:id="322"/>
    <w:bookmarkEnd w:id="322"/>
    <w:p w:rsidR="00000000" w:rsidDel="00000000" w:rsidP="00000000" w:rsidRDefault="00000000" w:rsidRPr="00000000" w14:paraId="0000015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20. Комитет может иметь на праве оперативного управления обособленное имущество в случаях, предусмотренных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rpeloepekd5" w:id="323"/>
    <w:bookmarkEnd w:id="323"/>
    <w:p w:rsidR="00000000" w:rsidDel="00000000" w:rsidP="00000000" w:rsidRDefault="00000000" w:rsidRPr="00000000" w14:paraId="0000015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Имущество Комитета формируется за счет имущества (включая денежные доходы), переданного ему собственником, а также имущества, приобретенного в результате собственной деятельности, и иных источников, не запрещенных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q42j2epxwzv9" w:id="324"/>
    <w:bookmarkEnd w:id="324"/>
    <w:p w:rsidR="00000000" w:rsidDel="00000000" w:rsidP="00000000" w:rsidRDefault="00000000" w:rsidRPr="00000000" w14:paraId="0000015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21. Имущество, закрепленное за Комитетом, относится к республиканской собственности.</w:t>
      </w:r>
      <w:r w:rsidDel="00000000" w:rsidR="00000000" w:rsidRPr="00000000">
        <w:rPr>
          <w:rtl w:val="0"/>
        </w:rPr>
      </w:r>
    </w:p>
    <w:bookmarkStart w:colFirst="0" w:colLast="0" w:name="bookmark=id.1h0vze5lqrtf" w:id="325"/>
    <w:bookmarkEnd w:id="325"/>
    <w:p w:rsidR="00000000" w:rsidDel="00000000" w:rsidP="00000000" w:rsidRDefault="00000000" w:rsidRPr="00000000" w14:paraId="0000015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22. Комитет не вправе самостоятельно отчуждать или иным способом распоряжаться закрепленным за ним имуществом и имуществом, приобретенным за счет средств, выделенных ему по плану финансирования, если иное не установлено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nddqu9gmhylp" w:id="326"/>
    <w:bookmarkEnd w:id="326"/>
    <w:p w:rsidR="00000000" w:rsidDel="00000000" w:rsidP="00000000" w:rsidRDefault="00000000" w:rsidRPr="00000000" w14:paraId="0000015E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5. Реорганизация и упразднение Комитета</w:t>
      </w:r>
      <w:r w:rsidDel="00000000" w:rsidR="00000000" w:rsidRPr="00000000">
        <w:rPr>
          <w:rtl w:val="0"/>
        </w:rPr>
      </w:r>
    </w:p>
    <w:bookmarkStart w:colFirst="0" w:colLast="0" w:name="bookmark=id.fsc0wuf4smjs" w:id="327"/>
    <w:bookmarkEnd w:id="327"/>
    <w:p w:rsidR="00000000" w:rsidDel="00000000" w:rsidP="00000000" w:rsidRDefault="00000000" w:rsidRPr="00000000" w14:paraId="0000015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23. Реорганизация и упразднение Комитета осуществляются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tbl>
      <w:tblPr>
        <w:tblStyle w:val="Table4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5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по 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30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cm7utj761fn" w:id="328"/>
    <w:bookmarkEnd w:id="328"/>
    <w:p w:rsidR="00000000" w:rsidDel="00000000" w:rsidP="00000000" w:rsidRDefault="00000000" w:rsidRPr="00000000" w14:paraId="00000162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о Департаменте по чрезвычайным ситуациям города Астаны Министерства по чрезвычайным ситуациям Республики Казахстан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5 - в редакции приказа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bookmarkStart w:colFirst="0" w:colLast="0" w:name="bookmark=id.yomvf3545yke" w:id="329"/>
    <w:bookmarkEnd w:id="329"/>
    <w:p w:rsidR="00000000" w:rsidDel="00000000" w:rsidP="00000000" w:rsidRDefault="00000000" w:rsidRPr="00000000" w14:paraId="00000164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1. Общие положения</w:t>
      </w:r>
      <w:r w:rsidDel="00000000" w:rsidR="00000000" w:rsidRPr="00000000">
        <w:rPr>
          <w:rtl w:val="0"/>
        </w:rPr>
      </w:r>
    </w:p>
    <w:bookmarkStart w:colFirst="0" w:colLast="0" w:name="bookmark=id.i1oybeizqazs" w:id="330"/>
    <w:bookmarkEnd w:id="330"/>
    <w:p w:rsidR="00000000" w:rsidDel="00000000" w:rsidP="00000000" w:rsidRDefault="00000000" w:rsidRPr="00000000" w14:paraId="0000016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1. Департамент по чрезвычайным ситуациям города Астаны Министерства по чрезвычайным ситуациям Республики Казахстан (далее - Департамент) является территориальным органом Министерства по чрезвычайным ситуациям Республики Казахстан (далее - Министерство) и осуществляет руководство в сферах предупреждения и ликвидации чрезвычайных ситуаций природного и техногенного характера, гражданской обороны, пожарной и промышленной безопасности, обеспечения функционирования и дальнейшего развития государственной системы гражданской защиты, организации предупреждения и тушения пожаров, а также осуществляет функции по проведению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eqelsr1ja2t1" w:id="331"/>
    <w:bookmarkEnd w:id="331"/>
    <w:p w:rsidR="00000000" w:rsidDel="00000000" w:rsidP="00000000" w:rsidRDefault="00000000" w:rsidRPr="00000000" w14:paraId="0000016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2. Департамент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  <w:r w:rsidDel="00000000" w:rsidR="00000000" w:rsidRPr="00000000">
        <w:rPr>
          <w:rtl w:val="0"/>
        </w:rPr>
      </w:r>
    </w:p>
    <w:bookmarkStart w:colFirst="0" w:colLast="0" w:name="bookmark=id.6egt1sbkiagp" w:id="332"/>
    <w:bookmarkEnd w:id="332"/>
    <w:p w:rsidR="00000000" w:rsidDel="00000000" w:rsidP="00000000" w:rsidRDefault="00000000" w:rsidRPr="00000000" w14:paraId="0000016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3. Департамент является юридическим лицом в организационно-правовой форме государственного учреждения, имеет печати и штампы со своим наименованием на государственном языке, бланки установленного образца, в соответствии с законодательством Республики Казахстан счета в органах казначейства.</w:t>
      </w:r>
      <w:r w:rsidDel="00000000" w:rsidR="00000000" w:rsidRPr="00000000">
        <w:rPr>
          <w:rtl w:val="0"/>
        </w:rPr>
      </w:r>
    </w:p>
    <w:bookmarkStart w:colFirst="0" w:colLast="0" w:name="bookmark=id.fqb5t6stfllm" w:id="333"/>
    <w:bookmarkEnd w:id="333"/>
    <w:p w:rsidR="00000000" w:rsidDel="00000000" w:rsidP="00000000" w:rsidRDefault="00000000" w:rsidRPr="00000000" w14:paraId="0000016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4. Департамент вступает в гражданско-правовые отношения от собственного имени.</w:t>
      </w:r>
      <w:r w:rsidDel="00000000" w:rsidR="00000000" w:rsidRPr="00000000">
        <w:rPr>
          <w:rtl w:val="0"/>
        </w:rPr>
      </w:r>
    </w:p>
    <w:bookmarkStart w:colFirst="0" w:colLast="0" w:name="bookmark=id.qbmvc6ijrjt3" w:id="334"/>
    <w:bookmarkEnd w:id="334"/>
    <w:p w:rsidR="00000000" w:rsidDel="00000000" w:rsidP="00000000" w:rsidRDefault="00000000" w:rsidRPr="00000000" w14:paraId="0000016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5. Департамент имеет право выступать стороной в гражданско-правовых отношениях от имени государства, если он уполномочен на это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gha4awzhgws7" w:id="335"/>
    <w:bookmarkEnd w:id="335"/>
    <w:p w:rsidR="00000000" w:rsidDel="00000000" w:rsidP="00000000" w:rsidRDefault="00000000" w:rsidRPr="00000000" w14:paraId="0000016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6. Департамент по вопросам своей компетенции в установленном законодательством порядке принимает решения, оформляемые приказами начальника Департамента.</w:t>
      </w:r>
      <w:r w:rsidDel="00000000" w:rsidR="00000000" w:rsidRPr="00000000">
        <w:rPr>
          <w:rtl w:val="0"/>
        </w:rPr>
      </w:r>
    </w:p>
    <w:bookmarkStart w:colFirst="0" w:colLast="0" w:name="bookmark=id.vghw6zkbtk2m" w:id="336"/>
    <w:bookmarkEnd w:id="336"/>
    <w:p w:rsidR="00000000" w:rsidDel="00000000" w:rsidP="00000000" w:rsidRDefault="00000000" w:rsidRPr="00000000" w14:paraId="0000016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7. Структура и лимит штатной численности Департамента утверждаются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7nwq9w5a60z8" w:id="337"/>
    <w:bookmarkEnd w:id="337"/>
    <w:p w:rsidR="00000000" w:rsidDel="00000000" w:rsidP="00000000" w:rsidRDefault="00000000" w:rsidRPr="00000000" w14:paraId="0000016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8. Юридический адрес Департамента: Республика Казахстан, индекс 010000, город Астана, район "Сарыарка", улица Әліби Жангелдина, здание 24.</w:t>
      </w:r>
      <w:r w:rsidDel="00000000" w:rsidR="00000000" w:rsidRPr="00000000">
        <w:rPr>
          <w:rtl w:val="0"/>
        </w:rPr>
      </w:r>
    </w:p>
    <w:bookmarkStart w:colFirst="0" w:colLast="0" w:name="bookmark=id.x5uxugx2osf2" w:id="338"/>
    <w:bookmarkEnd w:id="338"/>
    <w:p w:rsidR="00000000" w:rsidDel="00000000" w:rsidP="00000000" w:rsidRDefault="00000000" w:rsidRPr="00000000" w14:paraId="0000016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9. Полное наименование Департамента – государственное учреждение "Департамент по чрезвычайным ситуациям города Астаны Министерства по чрезвычайным ситуациям Республики Казахстан".</w:t>
      </w:r>
      <w:r w:rsidDel="00000000" w:rsidR="00000000" w:rsidRPr="00000000">
        <w:rPr>
          <w:rtl w:val="0"/>
        </w:rPr>
      </w:r>
    </w:p>
    <w:bookmarkStart w:colFirst="0" w:colLast="0" w:name="bookmark=id.owdj9jggfaxl" w:id="339"/>
    <w:bookmarkEnd w:id="339"/>
    <w:p w:rsidR="00000000" w:rsidDel="00000000" w:rsidP="00000000" w:rsidRDefault="00000000" w:rsidRPr="00000000" w14:paraId="0000016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10. Настоящее Положение является учредительным документом Департамента.</w:t>
      </w:r>
      <w:r w:rsidDel="00000000" w:rsidR="00000000" w:rsidRPr="00000000">
        <w:rPr>
          <w:rtl w:val="0"/>
        </w:rPr>
      </w:r>
    </w:p>
    <w:bookmarkStart w:colFirst="0" w:colLast="0" w:name="bookmark=id.do6jvir86w9n" w:id="340"/>
    <w:bookmarkEnd w:id="340"/>
    <w:p w:rsidR="00000000" w:rsidDel="00000000" w:rsidP="00000000" w:rsidRDefault="00000000" w:rsidRPr="00000000" w14:paraId="0000016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11. Финансирование деятельности Департамента осуществляется из республиканского и местного бюджета.</w:t>
      </w:r>
      <w:r w:rsidDel="00000000" w:rsidR="00000000" w:rsidRPr="00000000">
        <w:rPr>
          <w:rtl w:val="0"/>
        </w:rPr>
      </w:r>
    </w:p>
    <w:bookmarkStart w:colFirst="0" w:colLast="0" w:name="bookmark=id.4khsa7g75g94" w:id="341"/>
    <w:bookmarkEnd w:id="341"/>
    <w:p w:rsidR="00000000" w:rsidDel="00000000" w:rsidP="00000000" w:rsidRDefault="00000000" w:rsidRPr="00000000" w14:paraId="0000017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12. Департаменту запрещается вступать в договорные отношения с субъектами предпринимательства на предмет выполнения обязанностей, являющихся функциями Департамента.</w:t>
      </w:r>
      <w:r w:rsidDel="00000000" w:rsidR="00000000" w:rsidRPr="00000000">
        <w:rPr>
          <w:rtl w:val="0"/>
        </w:rPr>
      </w:r>
    </w:p>
    <w:bookmarkStart w:colFirst="0" w:colLast="0" w:name="bookmark=id.ioxwbbvob6fh" w:id="342"/>
    <w:bookmarkEnd w:id="342"/>
    <w:p w:rsidR="00000000" w:rsidDel="00000000" w:rsidP="00000000" w:rsidRDefault="00000000" w:rsidRPr="00000000" w14:paraId="0000017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Если Департаменту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доход государственного бюджета.</w:t>
      </w:r>
      <w:r w:rsidDel="00000000" w:rsidR="00000000" w:rsidRPr="00000000">
        <w:rPr>
          <w:rtl w:val="0"/>
        </w:rPr>
      </w:r>
    </w:p>
    <w:bookmarkStart w:colFirst="0" w:colLast="0" w:name="bookmark=id.9lncut3ikshq" w:id="343"/>
    <w:bookmarkEnd w:id="343"/>
    <w:p w:rsidR="00000000" w:rsidDel="00000000" w:rsidP="00000000" w:rsidRDefault="00000000" w:rsidRPr="00000000" w14:paraId="00000172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2. Основные задачи, функции, права и обязанности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qa9qgplpgrx3" w:id="344"/>
    <w:bookmarkEnd w:id="344"/>
    <w:p w:rsidR="00000000" w:rsidDel="00000000" w:rsidP="00000000" w:rsidRDefault="00000000" w:rsidRPr="00000000" w14:paraId="0000017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13. Задачи:</w:t>
      </w:r>
      <w:r w:rsidDel="00000000" w:rsidR="00000000" w:rsidRPr="00000000">
        <w:rPr>
          <w:rtl w:val="0"/>
        </w:rPr>
      </w:r>
    </w:p>
    <w:bookmarkStart w:colFirst="0" w:colLast="0" w:name="bookmark=id.ve76tljv6rno" w:id="345"/>
    <w:bookmarkEnd w:id="345"/>
    <w:p w:rsidR="00000000" w:rsidDel="00000000" w:rsidP="00000000" w:rsidRDefault="00000000" w:rsidRPr="00000000" w14:paraId="0000017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реализация государственной политики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1m4prky69did" w:id="346"/>
    <w:bookmarkEnd w:id="346"/>
    <w:p w:rsidR="00000000" w:rsidDel="00000000" w:rsidP="00000000" w:rsidRDefault="00000000" w:rsidRPr="00000000" w14:paraId="0000017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m8a448f6s4a4" w:id="347"/>
    <w:bookmarkEnd w:id="347"/>
    <w:p w:rsidR="00000000" w:rsidDel="00000000" w:rsidP="00000000" w:rsidRDefault="00000000" w:rsidRPr="00000000" w14:paraId="0000017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bfbk2wyel119" w:id="348"/>
    <w:bookmarkEnd w:id="348"/>
    <w:p w:rsidR="00000000" w:rsidDel="00000000" w:rsidP="00000000" w:rsidRDefault="00000000" w:rsidRPr="00000000" w14:paraId="0000017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6hyfkupmqafz" w:id="349"/>
    <w:bookmarkEnd w:id="349"/>
    <w:p w:rsidR="00000000" w:rsidDel="00000000" w:rsidP="00000000" w:rsidRDefault="00000000" w:rsidRPr="00000000" w14:paraId="0000017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предупреждение вредного воздействия опасных производственных факторов, возникающих при авариях, инцидентах на опасных производственных объектах, обеспечение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lk17h279l0k4" w:id="350"/>
    <w:bookmarkEnd w:id="350"/>
    <w:p w:rsidR="00000000" w:rsidDel="00000000" w:rsidP="00000000" w:rsidRDefault="00000000" w:rsidRPr="00000000" w14:paraId="0000017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организация предупреждения и тушения пожаров и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6qhzdfxfroj7" w:id="351"/>
    <w:bookmarkEnd w:id="351"/>
    <w:p w:rsidR="00000000" w:rsidDel="00000000" w:rsidP="00000000" w:rsidRDefault="00000000" w:rsidRPr="00000000" w14:paraId="0000017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14. Права и обязанности:</w:t>
      </w:r>
      <w:r w:rsidDel="00000000" w:rsidR="00000000" w:rsidRPr="00000000">
        <w:rPr>
          <w:rtl w:val="0"/>
        </w:rPr>
      </w:r>
    </w:p>
    <w:bookmarkStart w:colFirst="0" w:colLast="0" w:name="bookmark=id.tz42l1j0cta9" w:id="352"/>
    <w:bookmarkEnd w:id="352"/>
    <w:p w:rsidR="00000000" w:rsidDel="00000000" w:rsidP="00000000" w:rsidRDefault="00000000" w:rsidRPr="00000000" w14:paraId="0000017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принимать обязательные для исполнения нормативные правовые акты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ur2pcmflnht4" w:id="353"/>
    <w:bookmarkEnd w:id="353"/>
    <w:p w:rsidR="00000000" w:rsidDel="00000000" w:rsidP="00000000" w:rsidRDefault="00000000" w:rsidRPr="00000000" w14:paraId="0000017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запрашивать и получать, в установленном законодательством порядке, от государственных органов, организаций, их должностных лиц и граждан необходимую информацию и сведения;</w:t>
      </w:r>
      <w:r w:rsidDel="00000000" w:rsidR="00000000" w:rsidRPr="00000000">
        <w:rPr>
          <w:rtl w:val="0"/>
        </w:rPr>
      </w:r>
    </w:p>
    <w:bookmarkStart w:colFirst="0" w:colLast="0" w:name="bookmark=id.g4120p47ck5w" w:id="354"/>
    <w:bookmarkEnd w:id="354"/>
    <w:p w:rsidR="00000000" w:rsidDel="00000000" w:rsidP="00000000" w:rsidRDefault="00000000" w:rsidRPr="00000000" w14:paraId="0000017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организовывать и осуществлять в установленном порядке защиту в судах интересов Департамента;</w:t>
      </w:r>
      <w:r w:rsidDel="00000000" w:rsidR="00000000" w:rsidRPr="00000000">
        <w:rPr>
          <w:rtl w:val="0"/>
        </w:rPr>
      </w:r>
    </w:p>
    <w:bookmarkStart w:colFirst="0" w:colLast="0" w:name="bookmark=id.7exn07f621gq" w:id="355"/>
    <w:bookmarkEnd w:id="355"/>
    <w:p w:rsidR="00000000" w:rsidDel="00000000" w:rsidP="00000000" w:rsidRDefault="00000000" w:rsidRPr="00000000" w14:paraId="0000017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организовывать и проводить совещания, семинары, конференции по вопросам, входящим в компетенцию Департамента;</w:t>
      </w:r>
      <w:r w:rsidDel="00000000" w:rsidR="00000000" w:rsidRPr="00000000">
        <w:rPr>
          <w:rtl w:val="0"/>
        </w:rPr>
      </w:r>
    </w:p>
    <w:bookmarkStart w:colFirst="0" w:colLast="0" w:name="bookmark=id.5jkoaflwjpf3" w:id="356"/>
    <w:bookmarkEnd w:id="356"/>
    <w:p w:rsidR="00000000" w:rsidDel="00000000" w:rsidP="00000000" w:rsidRDefault="00000000" w:rsidRPr="00000000" w14:paraId="0000017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проводить служебные расследования по фактам нарушений служебной деятельности и исполнительской дисциплины, устанавливать, анализировать их причины и принимать меры по недопущению нарушений;</w:t>
      </w:r>
      <w:r w:rsidDel="00000000" w:rsidR="00000000" w:rsidRPr="00000000">
        <w:rPr>
          <w:rtl w:val="0"/>
        </w:rPr>
      </w:r>
    </w:p>
    <w:bookmarkStart w:colFirst="0" w:colLast="0" w:name="bookmark=id.4j9u5jredi5" w:id="357"/>
    <w:bookmarkEnd w:id="357"/>
    <w:p w:rsidR="00000000" w:rsidDel="00000000" w:rsidP="00000000" w:rsidRDefault="00000000" w:rsidRPr="00000000" w14:paraId="0000018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использовать в установленном порядке для целей гражданской защиты государственные ведомственные и негосударственные системы, сети, средства связи и передачи информации;</w:t>
      </w:r>
      <w:r w:rsidDel="00000000" w:rsidR="00000000" w:rsidRPr="00000000">
        <w:rPr>
          <w:rtl w:val="0"/>
        </w:rPr>
      </w:r>
    </w:p>
    <w:bookmarkStart w:colFirst="0" w:colLast="0" w:name="bookmark=id.iw3e4b3px0yw" w:id="358"/>
    <w:bookmarkEnd w:id="358"/>
    <w:p w:rsidR="00000000" w:rsidDel="00000000" w:rsidP="00000000" w:rsidRDefault="00000000" w:rsidRPr="00000000" w14:paraId="0000018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давать распоряжение на задействование системы оповещения города при проведении технических проверок системы оповещения города и учений по гражданской защите;</w:t>
      </w:r>
      <w:r w:rsidDel="00000000" w:rsidR="00000000" w:rsidRPr="00000000">
        <w:rPr>
          <w:rtl w:val="0"/>
        </w:rPr>
      </w:r>
    </w:p>
    <w:bookmarkStart w:colFirst="0" w:colLast="0" w:name="bookmark=id.v8qbqh61k9cz" w:id="359"/>
    <w:bookmarkEnd w:id="359"/>
    <w:p w:rsidR="00000000" w:rsidDel="00000000" w:rsidP="00000000" w:rsidRDefault="00000000" w:rsidRPr="00000000" w14:paraId="0000018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вносить в установленном порядке предложения о привлечении к ответственности должностных лиц, действия или бездействия которых создали угрозу или привели к возникновению чрезвычайных ситуаций и нарушений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wkqansgugjv4" w:id="360"/>
    <w:bookmarkEnd w:id="360"/>
    <w:p w:rsidR="00000000" w:rsidDel="00000000" w:rsidP="00000000" w:rsidRDefault="00000000" w:rsidRPr="00000000" w14:paraId="0000018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осуществлять иные права и обязанности, предусмотренные действующими законодательными актами.</w:t>
      </w:r>
      <w:r w:rsidDel="00000000" w:rsidR="00000000" w:rsidRPr="00000000">
        <w:rPr>
          <w:rtl w:val="0"/>
        </w:rPr>
      </w:r>
    </w:p>
    <w:bookmarkStart w:colFirst="0" w:colLast="0" w:name="bookmark=id.4pic8v6mjfbs" w:id="361"/>
    <w:bookmarkEnd w:id="361"/>
    <w:p w:rsidR="00000000" w:rsidDel="00000000" w:rsidP="00000000" w:rsidRDefault="00000000" w:rsidRPr="00000000" w14:paraId="0000018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15. Функции:</w:t>
      </w:r>
      <w:r w:rsidDel="00000000" w:rsidR="00000000" w:rsidRPr="00000000">
        <w:rPr>
          <w:rtl w:val="0"/>
        </w:rPr>
      </w:r>
    </w:p>
    <w:bookmarkStart w:colFirst="0" w:colLast="0" w:name="bookmark=id.ct37jyccfeq6" w:id="362"/>
    <w:bookmarkEnd w:id="362"/>
    <w:p w:rsidR="00000000" w:rsidDel="00000000" w:rsidP="00000000" w:rsidRDefault="00000000" w:rsidRPr="00000000" w14:paraId="0000018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обеспечение реализации государственной политики в сфере гражданской защиты,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1xmzw8r8f6ed" w:id="363"/>
    <w:bookmarkEnd w:id="363"/>
    <w:p w:rsidR="00000000" w:rsidDel="00000000" w:rsidP="00000000" w:rsidRDefault="00000000" w:rsidRPr="00000000" w14:paraId="0000018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деятельности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j0noj1oiv113" w:id="364"/>
    <w:bookmarkEnd w:id="364"/>
    <w:p w:rsidR="00000000" w:rsidDel="00000000" w:rsidP="00000000" w:rsidRDefault="00000000" w:rsidRPr="00000000" w14:paraId="0000018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руководство силами гражданской защиты при организации и проведении мероприятий гражданской защиты, направленных на предупреждение и ликвидацию чрезвычайных ситуаций природного и техногенного характера, обеспечение пожарной и промышленной безопасности и организации гражданской обороны на территории города;</w:t>
      </w:r>
      <w:r w:rsidDel="00000000" w:rsidR="00000000" w:rsidRPr="00000000">
        <w:rPr>
          <w:rtl w:val="0"/>
        </w:rPr>
      </w:r>
    </w:p>
    <w:bookmarkStart w:colFirst="0" w:colLast="0" w:name="bookmark=id.2nk8ptphoue2" w:id="365"/>
    <w:bookmarkEnd w:id="365"/>
    <w:p w:rsidR="00000000" w:rsidDel="00000000" w:rsidP="00000000" w:rsidRDefault="00000000" w:rsidRPr="00000000" w14:paraId="0000018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ведение государственного учета чрезвычайных ситуаций природного и техногенного характера;</w:t>
      </w:r>
      <w:r w:rsidDel="00000000" w:rsidR="00000000" w:rsidRPr="00000000">
        <w:rPr>
          <w:rtl w:val="0"/>
        </w:rPr>
      </w:r>
    </w:p>
    <w:bookmarkStart w:colFirst="0" w:colLast="0" w:name="bookmark=id.oqov6xg1tufz" w:id="366"/>
    <w:bookmarkEnd w:id="366"/>
    <w:p w:rsidR="00000000" w:rsidDel="00000000" w:rsidP="00000000" w:rsidRDefault="00000000" w:rsidRPr="00000000" w14:paraId="0000018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обеспечение боевой и мобилизационной готовности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3f198yf0qp4d" w:id="367"/>
    <w:bookmarkEnd w:id="367"/>
    <w:p w:rsidR="00000000" w:rsidDel="00000000" w:rsidP="00000000" w:rsidRDefault="00000000" w:rsidRPr="00000000" w14:paraId="0000018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внесение предложений в местный исполнительный орган по вопросам в сфере гражданской защиты, входящих в компетенцию местного исполнительного органа;</w:t>
      </w:r>
      <w:r w:rsidDel="00000000" w:rsidR="00000000" w:rsidRPr="00000000">
        <w:rPr>
          <w:rtl w:val="0"/>
        </w:rPr>
      </w:r>
    </w:p>
    <w:bookmarkStart w:colFirst="0" w:colLast="0" w:name="bookmark=id.zgo5bf5b8xzc" w:id="368"/>
    <w:bookmarkEnd w:id="368"/>
    <w:p w:rsidR="00000000" w:rsidDel="00000000" w:rsidP="00000000" w:rsidRDefault="00000000" w:rsidRPr="00000000" w14:paraId="0000018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осуществление информационно-аналитической деятельности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15g0zjixf7zl" w:id="369"/>
    <w:bookmarkEnd w:id="369"/>
    <w:p w:rsidR="00000000" w:rsidDel="00000000" w:rsidP="00000000" w:rsidRDefault="00000000" w:rsidRPr="00000000" w14:paraId="0000018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оказание экстренной медицинской и психологической помощи населению, находящемуся в зоне чрезвычайной ситуации природного и техногенного характера, обеспечение сохранения, восстановления и реабилитации здоровья участников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qnn4dgslaelb" w:id="370"/>
    <w:bookmarkEnd w:id="370"/>
    <w:p w:rsidR="00000000" w:rsidDel="00000000" w:rsidP="00000000" w:rsidRDefault="00000000" w:rsidRPr="00000000" w14:paraId="0000018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организация и проведение в пределах своей компетенции в составе комиссии расследования аварий, бедствий и катастроф, приведших к возникновению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oux0yn6kxq30" w:id="371"/>
    <w:bookmarkEnd w:id="371"/>
    <w:p w:rsidR="00000000" w:rsidDel="00000000" w:rsidP="00000000" w:rsidRDefault="00000000" w:rsidRPr="00000000" w14:paraId="0000018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мобилизация материально-технических ресурсов организаций при ликвидации чрезвычайных ситуаций в соответствии с законодательством;</w:t>
      </w:r>
      <w:r w:rsidDel="00000000" w:rsidR="00000000" w:rsidRPr="00000000">
        <w:rPr>
          <w:rtl w:val="0"/>
        </w:rPr>
      </w:r>
    </w:p>
    <w:bookmarkStart w:colFirst="0" w:colLast="0" w:name="bookmark=id.gvs1z4tnrp9g" w:id="372"/>
    <w:bookmarkEnd w:id="372"/>
    <w:p w:rsidR="00000000" w:rsidDel="00000000" w:rsidP="00000000" w:rsidRDefault="00000000" w:rsidRPr="00000000" w14:paraId="0000018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подготовка предложений в Министерство и в местный исполнительный орган для определения потребности в средствах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w0fv0gpobqq3" w:id="373"/>
    <w:bookmarkEnd w:id="373"/>
    <w:p w:rsidR="00000000" w:rsidDel="00000000" w:rsidP="00000000" w:rsidRDefault="00000000" w:rsidRPr="00000000" w14:paraId="0000019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осуществление постановки на учет и снятие с учета защитных сооружений;</w:t>
      </w:r>
      <w:r w:rsidDel="00000000" w:rsidR="00000000" w:rsidRPr="00000000">
        <w:rPr>
          <w:rtl w:val="0"/>
        </w:rPr>
      </w:r>
    </w:p>
    <w:bookmarkStart w:colFirst="0" w:colLast="0" w:name="bookmark=id.xzftr24j0jn9" w:id="374"/>
    <w:bookmarkEnd w:id="374"/>
    <w:p w:rsidR="00000000" w:rsidDel="00000000" w:rsidP="00000000" w:rsidRDefault="00000000" w:rsidRPr="00000000" w14:paraId="0000019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разработка плана мероприятий по подготовке органов управления 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qgk467t88kie" w:id="375"/>
    <w:bookmarkEnd w:id="375"/>
    <w:p w:rsidR="00000000" w:rsidDel="00000000" w:rsidP="00000000" w:rsidRDefault="00000000" w:rsidRPr="00000000" w14:paraId="0000019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разработка Плана гражданской обороны и внесение его на утверждение начальнику гражданской обороны – акиму города;</w:t>
      </w:r>
      <w:r w:rsidDel="00000000" w:rsidR="00000000" w:rsidRPr="00000000">
        <w:rPr>
          <w:rtl w:val="0"/>
        </w:rPr>
      </w:r>
    </w:p>
    <w:bookmarkStart w:colFirst="0" w:colLast="0" w:name="bookmark=id.t25892edjpgf" w:id="376"/>
    <w:bookmarkEnd w:id="376"/>
    <w:p w:rsidR="00000000" w:rsidDel="00000000" w:rsidP="00000000" w:rsidRDefault="00000000" w:rsidRPr="00000000" w14:paraId="0000019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согласование планов гражданской обороны районов города;</w:t>
      </w:r>
      <w:r w:rsidDel="00000000" w:rsidR="00000000" w:rsidRPr="00000000">
        <w:rPr>
          <w:rtl w:val="0"/>
        </w:rPr>
      </w:r>
    </w:p>
    <w:bookmarkStart w:colFirst="0" w:colLast="0" w:name="bookmark=id.z8nfuucbe05m" w:id="377"/>
    <w:bookmarkEnd w:id="377"/>
    <w:p w:rsidR="00000000" w:rsidDel="00000000" w:rsidP="00000000" w:rsidRDefault="00000000" w:rsidRPr="00000000" w14:paraId="0000019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разработка планов действий по ликвидации чрезвычайных ситуаций местного масштаба и представление их на утверждение акиму города;</w:t>
      </w:r>
      <w:r w:rsidDel="00000000" w:rsidR="00000000" w:rsidRPr="00000000">
        <w:rPr>
          <w:rtl w:val="0"/>
        </w:rPr>
      </w:r>
    </w:p>
    <w:bookmarkStart w:colFirst="0" w:colLast="0" w:name="bookmark=id.jlyr1v8ow7eq" w:id="378"/>
    <w:bookmarkEnd w:id="378"/>
    <w:p w:rsidR="00000000" w:rsidDel="00000000" w:rsidP="00000000" w:rsidRDefault="00000000" w:rsidRPr="00000000" w14:paraId="0000019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согласование планов действий по ликвидации чрезвычайных ситуаций районов города;</w:t>
      </w:r>
      <w:r w:rsidDel="00000000" w:rsidR="00000000" w:rsidRPr="00000000">
        <w:rPr>
          <w:rtl w:val="0"/>
        </w:rPr>
      </w:r>
    </w:p>
    <w:bookmarkStart w:colFirst="0" w:colLast="0" w:name="bookmark=id.hmd097rqi96r" w:id="379"/>
    <w:bookmarkEnd w:id="379"/>
    <w:p w:rsidR="00000000" w:rsidDel="00000000" w:rsidP="00000000" w:rsidRDefault="00000000" w:rsidRPr="00000000" w14:paraId="0000019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внесение предложений в Комитет по гражданской обороне и воинским частям по определению структуры планов гражданской обороны и планов действий по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c6qshqv7gatz" w:id="380"/>
    <w:bookmarkEnd w:id="380"/>
    <w:p w:rsidR="00000000" w:rsidDel="00000000" w:rsidP="00000000" w:rsidRDefault="00000000" w:rsidRPr="00000000" w14:paraId="0000019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внесение предложений в Комитет по гражданской обороне и воинским частям по объемам и содержанию инженерно-технических мероприятий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le5pgnxguoxx" w:id="381"/>
    <w:bookmarkEnd w:id="381"/>
    <w:p w:rsidR="00000000" w:rsidDel="00000000" w:rsidP="00000000" w:rsidRDefault="00000000" w:rsidRPr="00000000" w14:paraId="0000019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внесение предложений начальнику гражданской обороны – акиму города по созданию запасных (городских, загородных), вспомогательных и подвижных пунктов управления;</w:t>
      </w:r>
      <w:r w:rsidDel="00000000" w:rsidR="00000000" w:rsidRPr="00000000">
        <w:rPr>
          <w:rtl w:val="0"/>
        </w:rPr>
      </w:r>
    </w:p>
    <w:bookmarkStart w:colFirst="0" w:colLast="0" w:name="bookmark=id.giwnevce1p5j" w:id="382"/>
    <w:bookmarkEnd w:id="382"/>
    <w:p w:rsidR="00000000" w:rsidDel="00000000" w:rsidP="00000000" w:rsidRDefault="00000000" w:rsidRPr="00000000" w14:paraId="0000019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обеспечение охраны от пожаров территорий населенных пунктов и особо важных объектов государственной собственности;</w:t>
      </w:r>
      <w:r w:rsidDel="00000000" w:rsidR="00000000" w:rsidRPr="00000000">
        <w:rPr>
          <w:rtl w:val="0"/>
        </w:rPr>
      </w:r>
    </w:p>
    <w:bookmarkStart w:colFirst="0" w:colLast="0" w:name="bookmark=id.pivbi6tm093x" w:id="383"/>
    <w:bookmarkEnd w:id="383"/>
    <w:p w:rsidR="00000000" w:rsidDel="00000000" w:rsidP="00000000" w:rsidRDefault="00000000" w:rsidRPr="00000000" w14:paraId="0000019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ведение реестра добровольных противопожарных формирований;</w:t>
      </w:r>
      <w:r w:rsidDel="00000000" w:rsidR="00000000" w:rsidRPr="00000000">
        <w:rPr>
          <w:rtl w:val="0"/>
        </w:rPr>
      </w:r>
    </w:p>
    <w:bookmarkStart w:colFirst="0" w:colLast="0" w:name="bookmark=id.iewh6vvq5nnz" w:id="384"/>
    <w:bookmarkEnd w:id="384"/>
    <w:p w:rsidR="00000000" w:rsidDel="00000000" w:rsidP="00000000" w:rsidRDefault="00000000" w:rsidRPr="00000000" w14:paraId="0000019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разработка планов по предупреждению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4kpjsxivjcma" w:id="385"/>
    <w:bookmarkEnd w:id="385"/>
    <w:p w:rsidR="00000000" w:rsidDel="00000000" w:rsidP="00000000" w:rsidRDefault="00000000" w:rsidRPr="00000000" w14:paraId="0000019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разработка паспортов безопасности и каталогов угроз чрезвычайных ситуаций природного и техногенного характера города и районов;</w:t>
      </w:r>
      <w:r w:rsidDel="00000000" w:rsidR="00000000" w:rsidRPr="00000000">
        <w:rPr>
          <w:rtl w:val="0"/>
        </w:rPr>
      </w:r>
    </w:p>
    <w:bookmarkStart w:colFirst="0" w:colLast="0" w:name="bookmark=id.9q71im676dl3" w:id="386"/>
    <w:bookmarkEnd w:id="386"/>
    <w:p w:rsidR="00000000" w:rsidDel="00000000" w:rsidP="00000000" w:rsidRDefault="00000000" w:rsidRPr="00000000" w14:paraId="0000019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внесение предложений в местный исполнительный орган об объявлении чрезвычайной ситуации природного и техногенного характера акимом города при чрезвычайных ситуациях местного масштаба;</w:t>
      </w:r>
      <w:r w:rsidDel="00000000" w:rsidR="00000000" w:rsidRPr="00000000">
        <w:rPr>
          <w:rtl w:val="0"/>
        </w:rPr>
      </w:r>
    </w:p>
    <w:bookmarkStart w:colFirst="0" w:colLast="0" w:name="bookmark=id.inbin0s5wvdt" w:id="387"/>
    <w:bookmarkEnd w:id="387"/>
    <w:p w:rsidR="00000000" w:rsidDel="00000000" w:rsidP="00000000" w:rsidRDefault="00000000" w:rsidRPr="00000000" w14:paraId="0000019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26) организация тушения пожаров и проведение аварийно-спасательных и неотложных работ при чрезвычайных ситуациях;</w:t>
      </w:r>
      <w:r w:rsidDel="00000000" w:rsidR="00000000" w:rsidRPr="00000000">
        <w:rPr>
          <w:rtl w:val="0"/>
        </w:rPr>
      </w:r>
    </w:p>
    <w:bookmarkStart w:colFirst="0" w:colLast="0" w:name="bookmark=id.fmf141psrkrx" w:id="388"/>
    <w:bookmarkEnd w:id="388"/>
    <w:p w:rsidR="00000000" w:rsidDel="00000000" w:rsidP="00000000" w:rsidRDefault="00000000" w:rsidRPr="00000000" w14:paraId="0000019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27) организация и проведение водно-спасательных и водолазно-поисковых работ;</w:t>
      </w:r>
      <w:r w:rsidDel="00000000" w:rsidR="00000000" w:rsidRPr="00000000">
        <w:rPr>
          <w:rtl w:val="0"/>
        </w:rPr>
      </w:r>
    </w:p>
    <w:bookmarkStart w:colFirst="0" w:colLast="0" w:name="bookmark=id.nm0rnllya0no" w:id="389"/>
    <w:bookmarkEnd w:id="389"/>
    <w:p w:rsidR="00000000" w:rsidDel="00000000" w:rsidP="00000000" w:rsidRDefault="00000000" w:rsidRPr="00000000" w14:paraId="000001A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28) координация деятельности противопожарных и аварийно-спасательных служб и формирований на территории города;</w:t>
      </w:r>
      <w:r w:rsidDel="00000000" w:rsidR="00000000" w:rsidRPr="00000000">
        <w:rPr>
          <w:rtl w:val="0"/>
        </w:rPr>
      </w:r>
    </w:p>
    <w:bookmarkStart w:colFirst="0" w:colLast="0" w:name="bookmark=id.86ksybem6t6x" w:id="390"/>
    <w:bookmarkEnd w:id="390"/>
    <w:p w:rsidR="00000000" w:rsidDel="00000000" w:rsidP="00000000" w:rsidRDefault="00000000" w:rsidRPr="00000000" w14:paraId="000001A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29) организация и проведение профилактической работы, направленной на предупреждение чрезвычайных ситуаций на водоемах;</w:t>
      </w:r>
      <w:r w:rsidDel="00000000" w:rsidR="00000000" w:rsidRPr="00000000">
        <w:rPr>
          <w:rtl w:val="0"/>
        </w:rPr>
      </w:r>
    </w:p>
    <w:bookmarkStart w:colFirst="0" w:colLast="0" w:name="bookmark=id.nym9mdbrukd" w:id="391"/>
    <w:bookmarkEnd w:id="391"/>
    <w:p w:rsidR="00000000" w:rsidDel="00000000" w:rsidP="00000000" w:rsidRDefault="00000000" w:rsidRPr="00000000" w14:paraId="000001A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30) развитие в пределах своей компетенции систем управления, оповещения и связи и поддержание их в готовности к использованию на территории города совместно с местным исполнительным органом;</w:t>
      </w:r>
      <w:r w:rsidDel="00000000" w:rsidR="00000000" w:rsidRPr="00000000">
        <w:rPr>
          <w:rtl w:val="0"/>
        </w:rPr>
      </w:r>
    </w:p>
    <w:bookmarkStart w:colFirst="0" w:colLast="0" w:name="bookmark=id.7urj67lpzrj7" w:id="392"/>
    <w:bookmarkEnd w:id="392"/>
    <w:p w:rsidR="00000000" w:rsidDel="00000000" w:rsidP="00000000" w:rsidRDefault="00000000" w:rsidRPr="00000000" w14:paraId="000001A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31) обеспечение информирования и оповещения населения, органов управления гражданской защиты заблаговременно, при наличии прогноза об угрозе возникновения чрезвычайной ситуации и (или) оперативно при возникновении чрезвычайной ситуации;</w:t>
      </w:r>
      <w:r w:rsidDel="00000000" w:rsidR="00000000" w:rsidRPr="00000000">
        <w:rPr>
          <w:rtl w:val="0"/>
        </w:rPr>
      </w:r>
    </w:p>
    <w:bookmarkStart w:colFirst="0" w:colLast="0" w:name="bookmark=id.9lj5mt8m4b32" w:id="393"/>
    <w:bookmarkEnd w:id="393"/>
    <w:p w:rsidR="00000000" w:rsidDel="00000000" w:rsidP="00000000" w:rsidRDefault="00000000" w:rsidRPr="00000000" w14:paraId="000001A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32) обеспечение развития и функционирования единой дежурно-диспетчерской службы "112" на территории города;</w:t>
      </w:r>
      <w:r w:rsidDel="00000000" w:rsidR="00000000" w:rsidRPr="00000000">
        <w:rPr>
          <w:rtl w:val="0"/>
        </w:rPr>
      </w:r>
    </w:p>
    <w:bookmarkStart w:colFirst="0" w:colLast="0" w:name="bookmark=id.lqi6epqwpn8j" w:id="394"/>
    <w:bookmarkEnd w:id="394"/>
    <w:p w:rsidR="00000000" w:rsidDel="00000000" w:rsidP="00000000" w:rsidRDefault="00000000" w:rsidRPr="00000000" w14:paraId="000001A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33) организация взаимодействия автоматизированных систем мониторинга с единой дежурно-диспетчерской службой "112" на территории города;</w:t>
      </w:r>
      <w:r w:rsidDel="00000000" w:rsidR="00000000" w:rsidRPr="00000000">
        <w:rPr>
          <w:rtl w:val="0"/>
        </w:rPr>
      </w:r>
    </w:p>
    <w:bookmarkStart w:colFirst="0" w:colLast="0" w:name="bookmark=id.1u9764tn0pcb" w:id="395"/>
    <w:bookmarkEnd w:id="395"/>
    <w:p w:rsidR="00000000" w:rsidDel="00000000" w:rsidP="00000000" w:rsidRDefault="00000000" w:rsidRPr="00000000" w14:paraId="000001A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34) обеспечение функционирования корпоративной информационно-коммуникационной системы государственной системы гражданской защиты, центров планирования и оперативного управления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o4lmzw94w4ri" w:id="396"/>
    <w:bookmarkEnd w:id="396"/>
    <w:p w:rsidR="00000000" w:rsidDel="00000000" w:rsidP="00000000" w:rsidRDefault="00000000" w:rsidRPr="00000000" w14:paraId="000001A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35) внесение предложений о проведении научных исследований, организация и пропаганда знаний, обучения населения и специалистов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cpr60ak94qtd" w:id="397"/>
    <w:bookmarkEnd w:id="397"/>
    <w:p w:rsidR="00000000" w:rsidDel="00000000" w:rsidP="00000000" w:rsidRDefault="00000000" w:rsidRPr="00000000" w14:paraId="000001A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36) организация подготовки руководителей, специалистов органов управления и сил гражданской защиты, обучения населения способам защиты и действиям при возникновении чрезвычайных ситуаций и военных конфликтов или вследствие этих конфликтов;</w:t>
      </w:r>
      <w:r w:rsidDel="00000000" w:rsidR="00000000" w:rsidRPr="00000000">
        <w:rPr>
          <w:rtl w:val="0"/>
        </w:rPr>
      </w:r>
    </w:p>
    <w:bookmarkStart w:colFirst="0" w:colLast="0" w:name="bookmark=id.vwq15z7qrfl4" w:id="398"/>
    <w:bookmarkEnd w:id="398"/>
    <w:p w:rsidR="00000000" w:rsidDel="00000000" w:rsidP="00000000" w:rsidRDefault="00000000" w:rsidRPr="00000000" w14:paraId="000001A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37) утверждение программы последующей подготовки добровольных пожарных;</w:t>
      </w:r>
      <w:r w:rsidDel="00000000" w:rsidR="00000000" w:rsidRPr="00000000">
        <w:rPr>
          <w:rtl w:val="0"/>
        </w:rPr>
      </w:r>
    </w:p>
    <w:bookmarkStart w:colFirst="0" w:colLast="0" w:name="bookmark=id.njobg6eev8cs" w:id="399"/>
    <w:bookmarkEnd w:id="399"/>
    <w:p w:rsidR="00000000" w:rsidDel="00000000" w:rsidP="00000000" w:rsidRDefault="00000000" w:rsidRPr="00000000" w14:paraId="000001A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38)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xi81wbs5afp9" w:id="400"/>
    <w:bookmarkEnd w:id="400"/>
    <w:p w:rsidR="00000000" w:rsidDel="00000000" w:rsidP="00000000" w:rsidRDefault="00000000" w:rsidRPr="00000000" w14:paraId="000001A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39)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vizljnhevc2k" w:id="401"/>
    <w:bookmarkEnd w:id="401"/>
    <w:p w:rsidR="00000000" w:rsidDel="00000000" w:rsidP="00000000" w:rsidRDefault="00000000" w:rsidRPr="00000000" w14:paraId="000001A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40) осуществление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iv18uv2knnpn" w:id="402"/>
    <w:bookmarkEnd w:id="402"/>
    <w:p w:rsidR="00000000" w:rsidDel="00000000" w:rsidP="00000000" w:rsidRDefault="00000000" w:rsidRPr="00000000" w14:paraId="000001A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41) осуществление контроля за готовностью пожарных подразделений в населенных пунктах и на объектах к борьбе с пожарами;</w:t>
      </w:r>
      <w:r w:rsidDel="00000000" w:rsidR="00000000" w:rsidRPr="00000000">
        <w:rPr>
          <w:rtl w:val="0"/>
        </w:rPr>
      </w:r>
    </w:p>
    <w:bookmarkStart w:colFirst="0" w:colLast="0" w:name="bookmark=id.fhx9zdlvdiv" w:id="403"/>
    <w:bookmarkEnd w:id="403"/>
    <w:p w:rsidR="00000000" w:rsidDel="00000000" w:rsidP="00000000" w:rsidRDefault="00000000" w:rsidRPr="00000000" w14:paraId="000001A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42) осуществление контроля за соблюдением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uq1puenbxr01" w:id="404"/>
    <w:bookmarkEnd w:id="404"/>
    <w:p w:rsidR="00000000" w:rsidDel="00000000" w:rsidP="00000000" w:rsidRDefault="00000000" w:rsidRPr="00000000" w14:paraId="000001A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43) осуществление производства дел об административных правонарушениях в области пожарной и промышленной безопасности,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axdsvxwighn0" w:id="405"/>
    <w:bookmarkEnd w:id="405"/>
    <w:p w:rsidR="00000000" w:rsidDel="00000000" w:rsidP="00000000" w:rsidRDefault="00000000" w:rsidRPr="00000000" w14:paraId="000001B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44) выдача гражданам, должностным и юридическим лицам предписаний об устранении выявленных нарушений и проведению мероприятий по предотвращению пожаров;</w:t>
      </w:r>
      <w:r w:rsidDel="00000000" w:rsidR="00000000" w:rsidRPr="00000000">
        <w:rPr>
          <w:rtl w:val="0"/>
        </w:rPr>
      </w:r>
    </w:p>
    <w:bookmarkStart w:colFirst="0" w:colLast="0" w:name="bookmark=id.95nytx8tyjqi" w:id="406"/>
    <w:bookmarkEnd w:id="406"/>
    <w:p w:rsidR="00000000" w:rsidDel="00000000" w:rsidP="00000000" w:rsidRDefault="00000000" w:rsidRPr="00000000" w14:paraId="000001B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45) выдача гражданам, должностным и юридическим лицам предписаний об устранении выявленных нарушений и выполнению мероприятий по гражданской обороне;</w:t>
      </w:r>
      <w:r w:rsidDel="00000000" w:rsidR="00000000" w:rsidRPr="00000000">
        <w:rPr>
          <w:rtl w:val="0"/>
        </w:rPr>
      </w:r>
    </w:p>
    <w:bookmarkStart w:colFirst="0" w:colLast="0" w:name="bookmark=id.v6ditajg6lt9" w:id="407"/>
    <w:bookmarkEnd w:id="407"/>
    <w:p w:rsidR="00000000" w:rsidDel="00000000" w:rsidP="00000000" w:rsidRDefault="00000000" w:rsidRPr="00000000" w14:paraId="000001B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46) выдача гражданам и юридическим лицам предписаний за несоблюдения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ctgtm7lnav5d" w:id="408"/>
    <w:bookmarkEnd w:id="408"/>
    <w:p w:rsidR="00000000" w:rsidDel="00000000" w:rsidP="00000000" w:rsidRDefault="00000000" w:rsidRPr="00000000" w14:paraId="000001B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47) направление в суд заявления о приостановлении частично или полностью работы организаций, отдельных производств, производственных участков, агрегатов, запрещении эксплуатации зданий, сооружений, электрических сетей, приборов отопления и ведения пожароопасных работ, осуществляемых субъектами с нарушением требований пожарной безопасности, а также при невыполнении предусмотренных проектами требований пожарной безопасности при строительстве, реконструкции, расширении или техническом перевооружении организаций, объекта, сооружения, здания;</w:t>
      </w:r>
      <w:r w:rsidDel="00000000" w:rsidR="00000000" w:rsidRPr="00000000">
        <w:rPr>
          <w:rtl w:val="0"/>
        </w:rPr>
      </w:r>
    </w:p>
    <w:bookmarkStart w:colFirst="0" w:colLast="0" w:name="bookmark=id.fj2gcfz8mao8" w:id="409"/>
    <w:bookmarkEnd w:id="409"/>
    <w:p w:rsidR="00000000" w:rsidDel="00000000" w:rsidP="00000000" w:rsidRDefault="00000000" w:rsidRPr="00000000" w14:paraId="000001B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48) обеспечение соблюдения законов и иных нормативных правовых актов в области национальной безопасности, государственных секретов и информационной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b9ngdluoyix9" w:id="410"/>
    <w:bookmarkEnd w:id="410"/>
    <w:p w:rsidR="00000000" w:rsidDel="00000000" w:rsidP="00000000" w:rsidRDefault="00000000" w:rsidRPr="00000000" w14:paraId="000001B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49) внесение предложений в Министерство по совершенствованию системы национальной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18bxw4wl5h2u" w:id="411"/>
    <w:bookmarkEnd w:id="411"/>
    <w:p w:rsidR="00000000" w:rsidDel="00000000" w:rsidP="00000000" w:rsidRDefault="00000000" w:rsidRPr="00000000" w14:paraId="000001B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50) участие, в пределах своей компетенции, в работе городского штаба по борьбе с терроризмом;</w:t>
      </w:r>
      <w:r w:rsidDel="00000000" w:rsidR="00000000" w:rsidRPr="00000000">
        <w:rPr>
          <w:rtl w:val="0"/>
        </w:rPr>
      </w:r>
    </w:p>
    <w:bookmarkStart w:colFirst="0" w:colLast="0" w:name="bookmark=id.2as0tfyna267" w:id="412"/>
    <w:bookmarkEnd w:id="412"/>
    <w:p w:rsidR="00000000" w:rsidDel="00000000" w:rsidP="00000000" w:rsidRDefault="00000000" w:rsidRPr="00000000" w14:paraId="000001B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51) участие, в пределах своей компетенции, в работе городской Антитеррористической комиссии;</w:t>
      </w:r>
      <w:r w:rsidDel="00000000" w:rsidR="00000000" w:rsidRPr="00000000">
        <w:rPr>
          <w:rtl w:val="0"/>
        </w:rPr>
      </w:r>
    </w:p>
    <w:bookmarkStart w:colFirst="0" w:colLast="0" w:name="bookmark=id.pxtimxz9k73t" w:id="413"/>
    <w:bookmarkEnd w:id="413"/>
    <w:p w:rsidR="00000000" w:rsidDel="00000000" w:rsidP="00000000" w:rsidRDefault="00000000" w:rsidRPr="00000000" w14:paraId="000001B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52) ведение специального учета военнообязанных, назначенных на должности рядового и начальствующего состава органов государственной противопожарной службы и снятых в установленном порядке с воинского учета по городу;</w:t>
      </w:r>
      <w:r w:rsidDel="00000000" w:rsidR="00000000" w:rsidRPr="00000000">
        <w:rPr>
          <w:rtl w:val="0"/>
        </w:rPr>
      </w:r>
    </w:p>
    <w:bookmarkStart w:colFirst="0" w:colLast="0" w:name="bookmark=id.ybafshvd7qf7" w:id="414"/>
    <w:bookmarkEnd w:id="414"/>
    <w:p w:rsidR="00000000" w:rsidDel="00000000" w:rsidP="00000000" w:rsidRDefault="00000000" w:rsidRPr="00000000" w14:paraId="000001B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53) внесение предложений в Министерство по внесению изменений, дополнений в нормативные правовые акты, нормативные акты и стандарты в сфере гражданской защиты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2p1ueyoimpa6" w:id="415"/>
    <w:bookmarkEnd w:id="415"/>
    <w:p w:rsidR="00000000" w:rsidDel="00000000" w:rsidP="00000000" w:rsidRDefault="00000000" w:rsidRPr="00000000" w14:paraId="000001B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54) исполняет судебные акты, требования судей, постановления, предписания и требования прокурора, письменные поручения дознавателя в ходе досудебного производства по уголовным делам;</w:t>
      </w:r>
      <w:r w:rsidDel="00000000" w:rsidR="00000000" w:rsidRPr="00000000">
        <w:rPr>
          <w:rtl w:val="0"/>
        </w:rPr>
      </w:r>
    </w:p>
    <w:bookmarkStart w:colFirst="0" w:colLast="0" w:name="bookmark=id.wml47qjyqxtg" w:id="416"/>
    <w:bookmarkEnd w:id="416"/>
    <w:p w:rsidR="00000000" w:rsidDel="00000000" w:rsidP="00000000" w:rsidRDefault="00000000" w:rsidRPr="00000000" w14:paraId="000001B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55) в пределах своей компетенции организует и осуществляет предупреждение и раскрытие уголовных правонарушений отнесенных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lq9yba46o8wb" w:id="417"/>
    <w:bookmarkEnd w:id="417"/>
    <w:p w:rsidR="00000000" w:rsidDel="00000000" w:rsidP="00000000" w:rsidRDefault="00000000" w:rsidRPr="00000000" w14:paraId="000001B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56) осуществляет досудебное расследование по уголовным правонарушениям, отнесенным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3p8no811a961" w:id="418"/>
    <w:bookmarkEnd w:id="418"/>
    <w:p w:rsidR="00000000" w:rsidDel="00000000" w:rsidP="00000000" w:rsidRDefault="00000000" w:rsidRPr="00000000" w14:paraId="000001B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57) оказывает государственные услуги в соответствии с подзаконными нормативными правовыми актами, определяющими порядок оказания государственных услуг;</w:t>
      </w:r>
      <w:r w:rsidDel="00000000" w:rsidR="00000000" w:rsidRPr="00000000">
        <w:rPr>
          <w:rtl w:val="0"/>
        </w:rPr>
      </w:r>
    </w:p>
    <w:bookmarkStart w:colFirst="0" w:colLast="0" w:name="bookmark=id.hptclmacbsat" w:id="419"/>
    <w:bookmarkEnd w:id="419"/>
    <w:p w:rsidR="00000000" w:rsidDel="00000000" w:rsidP="00000000" w:rsidRDefault="00000000" w:rsidRPr="00000000" w14:paraId="000001B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58) осуществляют организацию и проведение совместно с заинтересованными государственными органами в пределах своей компетенции расследования аварий и несчастных случаев, произошедших в следствии аварий на опасных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korf4anywsjs" w:id="420"/>
    <w:bookmarkEnd w:id="420"/>
    <w:p w:rsidR="00000000" w:rsidDel="00000000" w:rsidP="00000000" w:rsidRDefault="00000000" w:rsidRPr="00000000" w14:paraId="000001B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59) участвует в приемочных испытаниях, технических освидетельствованиях опасного производственного объекта при вводе его в эксплуатацию;</w:t>
      </w:r>
      <w:r w:rsidDel="00000000" w:rsidR="00000000" w:rsidRPr="00000000">
        <w:rPr>
          <w:rtl w:val="0"/>
        </w:rPr>
      </w:r>
    </w:p>
    <w:bookmarkStart w:colFirst="0" w:colLast="0" w:name="bookmark=id.terz1d7mbodq" w:id="421"/>
    <w:bookmarkEnd w:id="421"/>
    <w:p w:rsidR="00000000" w:rsidDel="00000000" w:rsidP="00000000" w:rsidRDefault="00000000" w:rsidRPr="00000000" w14:paraId="000001C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60) выдает разрешение на производство взрывных работ;</w:t>
      </w:r>
      <w:r w:rsidDel="00000000" w:rsidR="00000000" w:rsidRPr="00000000">
        <w:rPr>
          <w:rtl w:val="0"/>
        </w:rPr>
      </w:r>
    </w:p>
    <w:bookmarkStart w:colFirst="0" w:colLast="0" w:name="bookmark=id.zihqcjt2vv0r" w:id="422"/>
    <w:bookmarkEnd w:id="422"/>
    <w:p w:rsidR="00000000" w:rsidDel="00000000" w:rsidP="00000000" w:rsidRDefault="00000000" w:rsidRPr="00000000" w14:paraId="000001C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61) применяют меры оперативного реагирования в виде приостановления либо запрещения деятельности или отдельных видов деятельности индивидуальных предпринимателей, организаций, связанных с эксплуатацией опасных производственных объектов и (или) технических устройств в случаях, представляющих угрозу жизни и (или) здоровью людей;</w:t>
      </w:r>
      <w:r w:rsidDel="00000000" w:rsidR="00000000" w:rsidRPr="00000000">
        <w:rPr>
          <w:rtl w:val="0"/>
        </w:rPr>
      </w:r>
    </w:p>
    <w:bookmarkStart w:colFirst="0" w:colLast="0" w:name="bookmark=id.47s6k62w3iau" w:id="423"/>
    <w:bookmarkEnd w:id="423"/>
    <w:p w:rsidR="00000000" w:rsidDel="00000000" w:rsidP="00000000" w:rsidRDefault="00000000" w:rsidRPr="00000000" w14:paraId="000001C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62) согласовывает проектную документацию на строительство, расширение, реконструкцию, модернизацию, консервацию и ликвидацию опасных производственных объектов, за исключением опасного производственного объекта, размещаемого в пределах двух и более областей, а также стратегических объектов в порядке, установленном Законом Республики Казахстан "О гражданской защите";</w:t>
      </w:r>
      <w:r w:rsidDel="00000000" w:rsidR="00000000" w:rsidRPr="00000000">
        <w:rPr>
          <w:rtl w:val="0"/>
        </w:rPr>
      </w:r>
    </w:p>
    <w:bookmarkStart w:colFirst="0" w:colLast="0" w:name="bookmark=id.s1jid5qughh1" w:id="424"/>
    <w:bookmarkEnd w:id="424"/>
    <w:p w:rsidR="00000000" w:rsidDel="00000000" w:rsidP="00000000" w:rsidRDefault="00000000" w:rsidRPr="00000000" w14:paraId="000001C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63) осуществляет постановку на учет и снятие с учета опасных производственных объектов, опасных технических устройств, за исключением опасных технических устройств на объектах социальной инфраструктуры;</w:t>
      </w:r>
      <w:r w:rsidDel="00000000" w:rsidR="00000000" w:rsidRPr="00000000">
        <w:rPr>
          <w:rtl w:val="0"/>
        </w:rPr>
      </w:r>
    </w:p>
    <w:bookmarkStart w:colFirst="0" w:colLast="0" w:name="bookmark=id.4bsanvoej1q" w:id="425"/>
    <w:bookmarkEnd w:id="425"/>
    <w:p w:rsidR="00000000" w:rsidDel="00000000" w:rsidP="00000000" w:rsidRDefault="00000000" w:rsidRPr="00000000" w14:paraId="000001C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64) участвует в проведении учебных тревог на опасном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d75cc7y34uk1" w:id="426"/>
    <w:bookmarkEnd w:id="426"/>
    <w:p w:rsidR="00000000" w:rsidDel="00000000" w:rsidP="00000000" w:rsidRDefault="00000000" w:rsidRPr="00000000" w14:paraId="000001C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65) участвует в комиссии по проведению контрольных и приемочных испытаний взрывчатых веществ и изделий на их основе;</w:t>
      </w:r>
      <w:r w:rsidDel="00000000" w:rsidR="00000000" w:rsidRPr="00000000">
        <w:rPr>
          <w:rtl w:val="0"/>
        </w:rPr>
      </w:r>
    </w:p>
    <w:bookmarkStart w:colFirst="0" w:colLast="0" w:name="bookmark=id.4j1lux1t5fz8" w:id="427"/>
    <w:bookmarkEnd w:id="427"/>
    <w:p w:rsidR="00000000" w:rsidDel="00000000" w:rsidP="00000000" w:rsidRDefault="00000000" w:rsidRPr="00000000" w14:paraId="000001C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66) осуществляет государственный контроль и надзор за соблюдением опасными производственными объектами и организациями, эксплуатирующими опасные технические устройства, требований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10ry1t7347hm" w:id="428"/>
    <w:bookmarkEnd w:id="428"/>
    <w:p w:rsidR="00000000" w:rsidDel="00000000" w:rsidP="00000000" w:rsidRDefault="00000000" w:rsidRPr="00000000" w14:paraId="000001C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67) осуществляют государственный контроль и надзор за своевременностью проведения технических освидетельствований производственных зданий, технологических сооружений и технических устройств опасных производственных объектов, опасных технических устройств;</w:t>
      </w:r>
      <w:r w:rsidDel="00000000" w:rsidR="00000000" w:rsidRPr="00000000">
        <w:rPr>
          <w:rtl w:val="0"/>
        </w:rPr>
      </w:r>
    </w:p>
    <w:bookmarkStart w:colFirst="0" w:colLast="0" w:name="bookmark=id.txu9m946v8i8" w:id="429"/>
    <w:bookmarkEnd w:id="429"/>
    <w:p w:rsidR="00000000" w:rsidDel="00000000" w:rsidP="00000000" w:rsidRDefault="00000000" w:rsidRPr="00000000" w14:paraId="000001C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68) осуществляет государственный контроль и надзор за готовностью опасных производственных объектов и организаций, эксплуатирующих опасные технические устройства, к проведению работ по ликвидации и локализации аварий и их последствий;</w:t>
      </w:r>
      <w:r w:rsidDel="00000000" w:rsidR="00000000" w:rsidRPr="00000000">
        <w:rPr>
          <w:rtl w:val="0"/>
        </w:rPr>
      </w:r>
    </w:p>
    <w:bookmarkStart w:colFirst="0" w:colLast="0" w:name="bookmark=id.bm7pnp7tn29n" w:id="430"/>
    <w:bookmarkEnd w:id="430"/>
    <w:p w:rsidR="00000000" w:rsidDel="00000000" w:rsidP="00000000" w:rsidRDefault="00000000" w:rsidRPr="00000000" w14:paraId="000001C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69) осуществляет государственный контроль и надзор в области промышленной безопасности при эксплуатации магистрального трубопровода;</w:t>
      </w:r>
      <w:r w:rsidDel="00000000" w:rsidR="00000000" w:rsidRPr="00000000">
        <w:rPr>
          <w:rtl w:val="0"/>
        </w:rPr>
      </w:r>
    </w:p>
    <w:bookmarkStart w:colFirst="0" w:colLast="0" w:name="bookmark=id.cy6i141dtngu" w:id="431"/>
    <w:bookmarkEnd w:id="431"/>
    <w:p w:rsidR="00000000" w:rsidDel="00000000" w:rsidP="00000000" w:rsidRDefault="00000000" w:rsidRPr="00000000" w14:paraId="000001C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70) осуществляет государственный контроль в сфере газа и газоснабжения в части соблюдения требований безопасной эксплуатации бытовых баллонов и объектов систем газоснабжения, за исключением газопотребляющих систем и газового оборудования бытовых и коммунально-бытовых потребителей;</w:t>
      </w:r>
      <w:r w:rsidDel="00000000" w:rsidR="00000000" w:rsidRPr="00000000">
        <w:rPr>
          <w:rtl w:val="0"/>
        </w:rPr>
      </w:r>
    </w:p>
    <w:bookmarkStart w:colFirst="0" w:colLast="0" w:name="bookmark=id.6ez1fofwphs3" w:id="432"/>
    <w:bookmarkEnd w:id="432"/>
    <w:p w:rsidR="00000000" w:rsidDel="00000000" w:rsidP="00000000" w:rsidRDefault="00000000" w:rsidRPr="00000000" w14:paraId="000001C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71) выдает физическим и юридическим лицам акт о результатах проверки, предписания по выявленным нарушениям, акт о запрещении либо приостановлении деятельности или отдельных видов деятельности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nz6xa445mweg" w:id="433"/>
    <w:bookmarkEnd w:id="433"/>
    <w:p w:rsidR="00000000" w:rsidDel="00000000" w:rsidP="00000000" w:rsidRDefault="00000000" w:rsidRPr="00000000" w14:paraId="000001C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72) согласовывает план горных работ по добыче твердых полезных ископаемых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wju0b42111eb" w:id="434"/>
    <w:bookmarkEnd w:id="434"/>
    <w:p w:rsidR="00000000" w:rsidDel="00000000" w:rsidP="00000000" w:rsidRDefault="00000000" w:rsidRPr="00000000" w14:paraId="000001C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73) согласовывает проект эксплуатации пространства недр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lu9etjjtal42" w:id="435"/>
    <w:bookmarkEnd w:id="435"/>
    <w:p w:rsidR="00000000" w:rsidDel="00000000" w:rsidP="00000000" w:rsidRDefault="00000000" w:rsidRPr="00000000" w14:paraId="000001C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74) осуществляет разрешительный контроль соответствия заявителя квалификационным и/или разрешительным требованиям в пределах компетенции Департамента;</w:t>
      </w:r>
      <w:r w:rsidDel="00000000" w:rsidR="00000000" w:rsidRPr="00000000">
        <w:rPr>
          <w:rtl w:val="0"/>
        </w:rPr>
      </w:r>
    </w:p>
    <w:bookmarkStart w:colFirst="0" w:colLast="0" w:name="bookmark=id.z2v9k1eorhr0" w:id="436"/>
    <w:bookmarkEnd w:id="436"/>
    <w:p w:rsidR="00000000" w:rsidDel="00000000" w:rsidP="00000000" w:rsidRDefault="00000000" w:rsidRPr="00000000" w14:paraId="000001C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75) участвует в составе комиссии по уничтожению взрывчатых материалов совместно с компетентными органами;</w:t>
      </w:r>
      <w:r w:rsidDel="00000000" w:rsidR="00000000" w:rsidRPr="00000000">
        <w:rPr>
          <w:rtl w:val="0"/>
        </w:rPr>
      </w:r>
    </w:p>
    <w:bookmarkStart w:colFirst="0" w:colLast="0" w:name="bookmark=id.9o341yt68bxn" w:id="437"/>
    <w:bookmarkEnd w:id="437"/>
    <w:p w:rsidR="00000000" w:rsidDel="00000000" w:rsidP="00000000" w:rsidRDefault="00000000" w:rsidRPr="00000000" w14:paraId="000001D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76) участвует в комиссии по ликвидации последствий операций на участке добычи (его части)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apz6b9bmfxl1" w:id="438"/>
    <w:bookmarkEnd w:id="438"/>
    <w:p w:rsidR="00000000" w:rsidDel="00000000" w:rsidP="00000000" w:rsidRDefault="00000000" w:rsidRPr="00000000" w14:paraId="000001D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77) участвует в комиссии по консервации участка недр добычи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2azik1pnn1z" w:id="439"/>
    <w:bookmarkEnd w:id="439"/>
    <w:p w:rsidR="00000000" w:rsidDel="00000000" w:rsidP="00000000" w:rsidRDefault="00000000" w:rsidRPr="00000000" w14:paraId="000001D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78) участвует в комиссии по ликвидации последствий операций по использованию пространства недр,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hac35znwbe2w" w:id="440"/>
    <w:bookmarkEnd w:id="440"/>
    <w:p w:rsidR="00000000" w:rsidDel="00000000" w:rsidP="00000000" w:rsidRDefault="00000000" w:rsidRPr="00000000" w14:paraId="000001D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79) проводит проверки знаний (экзаменов) руководителей юридических лиц опасных производственных объектов, декларирующих промышленную безопасность, а также членов постоянно действующих экзаменационных комиссий указанных юридических лиц;</w:t>
      </w:r>
      <w:r w:rsidDel="00000000" w:rsidR="00000000" w:rsidRPr="00000000">
        <w:rPr>
          <w:rtl w:val="0"/>
        </w:rPr>
      </w:r>
    </w:p>
    <w:bookmarkStart w:colFirst="0" w:colLast="0" w:name="bookmark=id.547q26ps5g6l" w:id="441"/>
    <w:bookmarkEnd w:id="441"/>
    <w:p w:rsidR="00000000" w:rsidDel="00000000" w:rsidP="00000000" w:rsidRDefault="00000000" w:rsidRPr="00000000" w14:paraId="000001D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80) участвует в ликвидациях чрезвычайных ситуаций на территории Республики Казахстан по решению руководства Министерства и по решению Правительства Республики Казахстан за ее пределами;</w:t>
      </w:r>
      <w:r w:rsidDel="00000000" w:rsidR="00000000" w:rsidRPr="00000000">
        <w:rPr>
          <w:rtl w:val="0"/>
        </w:rPr>
      </w:r>
    </w:p>
    <w:bookmarkStart w:colFirst="0" w:colLast="0" w:name="bookmark=id.sb3zm0l96r6k" w:id="442"/>
    <w:bookmarkEnd w:id="442"/>
    <w:p w:rsidR="00000000" w:rsidDel="00000000" w:rsidP="00000000" w:rsidRDefault="00000000" w:rsidRPr="00000000" w14:paraId="000001D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81) подготавливает водолазов I-II и III групп специализации водолазных работ, мотористов-рулевых маломерных судов и операторов компрессорных установок для профессиональных аварийно-спасательных служб Министерства;</w:t>
      </w:r>
      <w:r w:rsidDel="00000000" w:rsidR="00000000" w:rsidRPr="00000000">
        <w:rPr>
          <w:rtl w:val="0"/>
        </w:rPr>
      </w:r>
    </w:p>
    <w:bookmarkStart w:colFirst="0" w:colLast="0" w:name="bookmark=id.s22gt9ca8t3x" w:id="443"/>
    <w:bookmarkEnd w:id="443"/>
    <w:p w:rsidR="00000000" w:rsidDel="00000000" w:rsidP="00000000" w:rsidRDefault="00000000" w:rsidRPr="00000000" w14:paraId="000001D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82) организовывает курсы по подготовке инструкторов по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rsjidodz4tcw" w:id="444"/>
    <w:bookmarkEnd w:id="444"/>
    <w:p w:rsidR="00000000" w:rsidDel="00000000" w:rsidP="00000000" w:rsidRDefault="00000000" w:rsidRPr="00000000" w14:paraId="000001D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83) оказывает необходимую помощь туристам, терпящим бедствие;</w:t>
      </w:r>
      <w:r w:rsidDel="00000000" w:rsidR="00000000" w:rsidRPr="00000000">
        <w:rPr>
          <w:rtl w:val="0"/>
        </w:rPr>
      </w:r>
    </w:p>
    <w:bookmarkStart w:colFirst="0" w:colLast="0" w:name="bookmark=id.qdytsyylbckn" w:id="445"/>
    <w:bookmarkEnd w:id="445"/>
    <w:p w:rsidR="00000000" w:rsidDel="00000000" w:rsidP="00000000" w:rsidRDefault="00000000" w:rsidRPr="00000000" w14:paraId="000001D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84) обеспечение готовности сил и средств к тушению пожаров и 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a1fj4ew57ni4" w:id="446"/>
    <w:bookmarkEnd w:id="446"/>
    <w:p w:rsidR="00000000" w:rsidDel="00000000" w:rsidP="00000000" w:rsidRDefault="00000000" w:rsidRPr="00000000" w14:paraId="000001D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85) принятие мер, направленных на совершенствование профессионального мастерства личного состава и поддержания сил и средств органов гражданской защиты в постоянной готовности к выдвижению в зоны чрезвычайных ситуаций и проведению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5wwd0jvmdgrl" w:id="447"/>
    <w:bookmarkEnd w:id="447"/>
    <w:p w:rsidR="00000000" w:rsidDel="00000000" w:rsidP="00000000" w:rsidRDefault="00000000" w:rsidRPr="00000000" w14:paraId="000001D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86) обеспечение планирования, подготовки и проведения тактических учений, смотров и соревнований, а также других общегарнизонных мероприятий;</w:t>
      </w:r>
      <w:r w:rsidDel="00000000" w:rsidR="00000000" w:rsidRPr="00000000">
        <w:rPr>
          <w:rtl w:val="0"/>
        </w:rPr>
      </w:r>
    </w:p>
    <w:bookmarkStart w:colFirst="0" w:colLast="0" w:name="bookmark=id.s4v424fnzz49" w:id="448"/>
    <w:bookmarkEnd w:id="448"/>
    <w:p w:rsidR="00000000" w:rsidDel="00000000" w:rsidP="00000000" w:rsidRDefault="00000000" w:rsidRPr="00000000" w14:paraId="000001D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87) организация изучения и разбора пожаров, разработке на этой основе мероприятий по повышению и совершенствованию готовности;</w:t>
      </w:r>
      <w:r w:rsidDel="00000000" w:rsidR="00000000" w:rsidRPr="00000000">
        <w:rPr>
          <w:rtl w:val="0"/>
        </w:rPr>
      </w:r>
    </w:p>
    <w:bookmarkStart w:colFirst="0" w:colLast="0" w:name="bookmark=id.9pt5o1gpiry5" w:id="449"/>
    <w:bookmarkEnd w:id="449"/>
    <w:p w:rsidR="00000000" w:rsidDel="00000000" w:rsidP="00000000" w:rsidRDefault="00000000" w:rsidRPr="00000000" w14:paraId="000001D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88) обеспечение и контроль эксплуатации зданий пожарных депо, ремонту и техническому обслуживанию пожарной, спасательной и другой техники, пожарно-технического вооружения, аварийно-спасательного оборудования, средств связи, инвентаря и другого имущества;</w:t>
      </w:r>
      <w:r w:rsidDel="00000000" w:rsidR="00000000" w:rsidRPr="00000000">
        <w:rPr>
          <w:rtl w:val="0"/>
        </w:rPr>
      </w:r>
    </w:p>
    <w:bookmarkStart w:colFirst="0" w:colLast="0" w:name="bookmark=id.qltrj8of7sap" w:id="450"/>
    <w:bookmarkEnd w:id="450"/>
    <w:p w:rsidR="00000000" w:rsidDel="00000000" w:rsidP="00000000" w:rsidRDefault="00000000" w:rsidRPr="00000000" w14:paraId="000001D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89) определение порядка привлечения сил и средств органов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sx5ortvczso7" w:id="451"/>
    <w:bookmarkEnd w:id="451"/>
    <w:p w:rsidR="00000000" w:rsidDel="00000000" w:rsidP="00000000" w:rsidRDefault="00000000" w:rsidRPr="00000000" w14:paraId="000001D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90) участие в организации своевременного накопления, освежения, хранения пожарной техники, противопожарного оборудования и другого имущества для специальных формирований на период военного времени;</w:t>
      </w:r>
      <w:r w:rsidDel="00000000" w:rsidR="00000000" w:rsidRPr="00000000">
        <w:rPr>
          <w:rtl w:val="0"/>
        </w:rPr>
      </w:r>
    </w:p>
    <w:bookmarkStart w:colFirst="0" w:colLast="0" w:name="bookmark=id.trnkpx3rfrp3" w:id="452"/>
    <w:bookmarkEnd w:id="452"/>
    <w:p w:rsidR="00000000" w:rsidDel="00000000" w:rsidP="00000000" w:rsidRDefault="00000000" w:rsidRPr="00000000" w14:paraId="000001D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91) организация в подразделениях мероприятий по пропаганде знаний в сфере гражданской защиты, популяризации профессии пожарного и спасателя среди учащихся и детей дошкольного возраста;</w:t>
      </w:r>
      <w:r w:rsidDel="00000000" w:rsidR="00000000" w:rsidRPr="00000000">
        <w:rPr>
          <w:rtl w:val="0"/>
        </w:rPr>
      </w:r>
    </w:p>
    <w:bookmarkStart w:colFirst="0" w:colLast="0" w:name="bookmark=id.1oyqrnkd5vdo" w:id="453"/>
    <w:bookmarkEnd w:id="453"/>
    <w:p w:rsidR="00000000" w:rsidDel="00000000" w:rsidP="00000000" w:rsidRDefault="00000000" w:rsidRPr="00000000" w14:paraId="000001E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92) организация профориентационной работы по поступлению на обучение в специальное учебное заведение Министерства. Формирование и направление личных дел кандидатов в специальное учебное заведение Министерства;</w:t>
      </w:r>
      <w:r w:rsidDel="00000000" w:rsidR="00000000" w:rsidRPr="00000000">
        <w:rPr>
          <w:rtl w:val="0"/>
        </w:rPr>
      </w:r>
    </w:p>
    <w:bookmarkStart w:colFirst="0" w:colLast="0" w:name="bookmark=id.yj740yeslhsn" w:id="454"/>
    <w:bookmarkEnd w:id="454"/>
    <w:p w:rsidR="00000000" w:rsidDel="00000000" w:rsidP="00000000" w:rsidRDefault="00000000" w:rsidRPr="00000000" w14:paraId="000001E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93) осуществление иных функций, предусмотренных законодательством Республики Казахстан в сфере гражданской защиты, иными законами и подзаконными актами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cav7y8pli18r" w:id="455"/>
    <w:bookmarkEnd w:id="455"/>
    <w:p w:rsidR="00000000" w:rsidDel="00000000" w:rsidP="00000000" w:rsidRDefault="00000000" w:rsidRPr="00000000" w14:paraId="000001E2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3. Организация деятельности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7t3gomdhgz8m" w:id="456"/>
    <w:bookmarkEnd w:id="456"/>
    <w:p w:rsidR="00000000" w:rsidDel="00000000" w:rsidP="00000000" w:rsidRDefault="00000000" w:rsidRPr="00000000" w14:paraId="000001E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16. Руководство Департаментом осуществляется начальником, который несет персональную ответственность за выполнение возложенных на Департамент задач и осуществление им своих функций.</w:t>
      </w:r>
      <w:r w:rsidDel="00000000" w:rsidR="00000000" w:rsidRPr="00000000">
        <w:rPr>
          <w:rtl w:val="0"/>
        </w:rPr>
      </w:r>
    </w:p>
    <w:bookmarkStart w:colFirst="0" w:colLast="0" w:name="bookmark=id.kgoal5cqpbs2" w:id="457"/>
    <w:bookmarkEnd w:id="457"/>
    <w:p w:rsidR="00000000" w:rsidDel="00000000" w:rsidP="00000000" w:rsidRDefault="00000000" w:rsidRPr="00000000" w14:paraId="000001E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17. Начальник Департамента назначается на должность и освобождается от должности Министром по чрезвычайным ситуациям Республики Казахстан по согласованию с Администрацией Президента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kfsk4nuq4h7k" w:id="458"/>
    <w:bookmarkEnd w:id="458"/>
    <w:p w:rsidR="00000000" w:rsidDel="00000000" w:rsidP="00000000" w:rsidRDefault="00000000" w:rsidRPr="00000000" w14:paraId="000001E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18. Начальник Департамента имеет заместителей, которые назначаются на должности и освобождаются от должностей Министром по чрезвычайным ситуациям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wixfzlmo3whk" w:id="459"/>
    <w:bookmarkEnd w:id="459"/>
    <w:p w:rsidR="00000000" w:rsidDel="00000000" w:rsidP="00000000" w:rsidRDefault="00000000" w:rsidRPr="00000000" w14:paraId="000001E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19. Полномочия начальника Департамента:</w:t>
      </w:r>
      <w:r w:rsidDel="00000000" w:rsidR="00000000" w:rsidRPr="00000000">
        <w:rPr>
          <w:rtl w:val="0"/>
        </w:rPr>
      </w:r>
    </w:p>
    <w:bookmarkStart w:colFirst="0" w:colLast="0" w:name="bookmark=id.519wewqj4fi1" w:id="460"/>
    <w:bookmarkEnd w:id="460"/>
    <w:p w:rsidR="00000000" w:rsidDel="00000000" w:rsidP="00000000" w:rsidRDefault="00000000" w:rsidRPr="00000000" w14:paraId="000001E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без доверенности действует от имени Департамента;</w:t>
      </w:r>
      <w:r w:rsidDel="00000000" w:rsidR="00000000" w:rsidRPr="00000000">
        <w:rPr>
          <w:rtl w:val="0"/>
        </w:rPr>
      </w:r>
    </w:p>
    <w:bookmarkStart w:colFirst="0" w:colLast="0" w:name="bookmark=id.tt2p10g91fqk" w:id="461"/>
    <w:bookmarkEnd w:id="461"/>
    <w:p w:rsidR="00000000" w:rsidDel="00000000" w:rsidP="00000000" w:rsidRDefault="00000000" w:rsidRPr="00000000" w14:paraId="000001E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в пределах своих полномочий, представляет интересы Департамента в государственных органах и иных организациях;</w:t>
      </w:r>
      <w:r w:rsidDel="00000000" w:rsidR="00000000" w:rsidRPr="00000000">
        <w:rPr>
          <w:rtl w:val="0"/>
        </w:rPr>
      </w:r>
    </w:p>
    <w:bookmarkStart w:colFirst="0" w:colLast="0" w:name="bookmark=id.yuhpecd8uukh" w:id="462"/>
    <w:bookmarkEnd w:id="462"/>
    <w:p w:rsidR="00000000" w:rsidDel="00000000" w:rsidP="00000000" w:rsidRDefault="00000000" w:rsidRPr="00000000" w14:paraId="000001E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вносит предложения Министру по награждению особо отличившихся сотрудников Департамента государственными и ведомственными наградами, присвоению почетных званий, воинских и специальных званий среднего и старшего начальствующего состава досрочно или на одну ступень выше воинских и специальных званий, предусмотренных занимаемой штатной должностью;</w:t>
      </w:r>
      <w:r w:rsidDel="00000000" w:rsidR="00000000" w:rsidRPr="00000000">
        <w:rPr>
          <w:rtl w:val="0"/>
        </w:rPr>
      </w:r>
    </w:p>
    <w:bookmarkStart w:colFirst="0" w:colLast="0" w:name="bookmark=id.k7eoxs65cxfw" w:id="463"/>
    <w:bookmarkEnd w:id="463"/>
    <w:p w:rsidR="00000000" w:rsidDel="00000000" w:rsidP="00000000" w:rsidRDefault="00000000" w:rsidRPr="00000000" w14:paraId="000001E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реализует единую кадровую политику;</w:t>
      </w:r>
      <w:r w:rsidDel="00000000" w:rsidR="00000000" w:rsidRPr="00000000">
        <w:rPr>
          <w:rtl w:val="0"/>
        </w:rPr>
      </w:r>
    </w:p>
    <w:bookmarkStart w:colFirst="0" w:colLast="0" w:name="bookmark=id.maw4mdpkf369" w:id="464"/>
    <w:bookmarkEnd w:id="464"/>
    <w:p w:rsidR="00000000" w:rsidDel="00000000" w:rsidP="00000000" w:rsidRDefault="00000000" w:rsidRPr="00000000" w14:paraId="000001E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обеспечивает реализацию политики, формируемой Министерством, выполняет акты и поручения Министра;</w:t>
      </w:r>
      <w:r w:rsidDel="00000000" w:rsidR="00000000" w:rsidRPr="00000000">
        <w:rPr>
          <w:rtl w:val="0"/>
        </w:rPr>
      </w:r>
    </w:p>
    <w:bookmarkStart w:colFirst="0" w:colLast="0" w:name="bookmark=id.f54oxd8l8nt7" w:id="465"/>
    <w:bookmarkEnd w:id="465"/>
    <w:p w:rsidR="00000000" w:rsidDel="00000000" w:rsidP="00000000" w:rsidRDefault="00000000" w:rsidRPr="00000000" w14:paraId="000001E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организует информационно-аналитическое, организационно-правовое, мобилизационное, материально-техническое и финансовое обеспечение деятельности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9pgcdog9esr" w:id="466"/>
    <w:bookmarkEnd w:id="466"/>
    <w:p w:rsidR="00000000" w:rsidDel="00000000" w:rsidP="00000000" w:rsidRDefault="00000000" w:rsidRPr="00000000" w14:paraId="000001E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осуществляет общее руководство деятельностью дисциплинарной и аттестационной, а также конкурсной комиссий по отбору кандидатов на занятие вакантных должностей Департамента;</w:t>
      </w:r>
      <w:r w:rsidDel="00000000" w:rsidR="00000000" w:rsidRPr="00000000">
        <w:rPr>
          <w:rtl w:val="0"/>
        </w:rPr>
      </w:r>
    </w:p>
    <w:bookmarkStart w:colFirst="0" w:colLast="0" w:name="bookmark=id.5l1ydna4hkvf" w:id="467"/>
    <w:bookmarkEnd w:id="467"/>
    <w:p w:rsidR="00000000" w:rsidDel="00000000" w:rsidP="00000000" w:rsidRDefault="00000000" w:rsidRPr="00000000" w14:paraId="000001E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 целях обеспечения деятельности Департамента и выполнения, возложенных на него задач организует проведение государственных закупок;</w:t>
      </w:r>
      <w:r w:rsidDel="00000000" w:rsidR="00000000" w:rsidRPr="00000000">
        <w:rPr>
          <w:rtl w:val="0"/>
        </w:rPr>
      </w:r>
    </w:p>
    <w:bookmarkStart w:colFirst="0" w:colLast="0" w:name="bookmark=id.aoshlsyw4e3j" w:id="468"/>
    <w:bookmarkEnd w:id="468"/>
    <w:p w:rsidR="00000000" w:rsidDel="00000000" w:rsidP="00000000" w:rsidRDefault="00000000" w:rsidRPr="00000000" w14:paraId="000001E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от имени Департамента заключает договоры;</w:t>
      </w:r>
      <w:r w:rsidDel="00000000" w:rsidR="00000000" w:rsidRPr="00000000">
        <w:rPr>
          <w:rtl w:val="0"/>
        </w:rPr>
      </w:r>
    </w:p>
    <w:bookmarkStart w:colFirst="0" w:colLast="0" w:name="bookmark=id.hahnrika0cxd" w:id="469"/>
    <w:bookmarkEnd w:id="469"/>
    <w:p w:rsidR="00000000" w:rsidDel="00000000" w:rsidP="00000000" w:rsidRDefault="00000000" w:rsidRPr="00000000" w14:paraId="000001F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от имени Департамента выдает доверенности;</w:t>
      </w:r>
      <w:r w:rsidDel="00000000" w:rsidR="00000000" w:rsidRPr="00000000">
        <w:rPr>
          <w:rtl w:val="0"/>
        </w:rPr>
      </w:r>
    </w:p>
    <w:bookmarkStart w:colFirst="0" w:colLast="0" w:name="bookmark=id.401oxahczl0d" w:id="470"/>
    <w:bookmarkEnd w:id="470"/>
    <w:p w:rsidR="00000000" w:rsidDel="00000000" w:rsidP="00000000" w:rsidRDefault="00000000" w:rsidRPr="00000000" w14:paraId="000001F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открывает банковские счета;</w:t>
      </w:r>
      <w:r w:rsidDel="00000000" w:rsidR="00000000" w:rsidRPr="00000000">
        <w:rPr>
          <w:rtl w:val="0"/>
        </w:rPr>
      </w:r>
    </w:p>
    <w:bookmarkStart w:colFirst="0" w:colLast="0" w:name="bookmark=id.v327aikw6h87" w:id="471"/>
    <w:bookmarkEnd w:id="471"/>
    <w:p w:rsidR="00000000" w:rsidDel="00000000" w:rsidP="00000000" w:rsidRDefault="00000000" w:rsidRPr="00000000" w14:paraId="000001F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утверждает план государственных закупок товаров, работ и услуг Департамента на соответствующий период;</w:t>
      </w:r>
      <w:r w:rsidDel="00000000" w:rsidR="00000000" w:rsidRPr="00000000">
        <w:rPr>
          <w:rtl w:val="0"/>
        </w:rPr>
      </w:r>
    </w:p>
    <w:bookmarkStart w:colFirst="0" w:colLast="0" w:name="bookmark=id.5ho5duaf7lyg" w:id="472"/>
    <w:bookmarkEnd w:id="472"/>
    <w:p w:rsidR="00000000" w:rsidDel="00000000" w:rsidP="00000000" w:rsidRDefault="00000000" w:rsidRPr="00000000" w14:paraId="000001F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утверждает порядок и планы Департамента по командировкам, стажировкам, отпускам, обучению сотрудников в казахстанских и зарубежных учебных центрах и иным видам повышения квалификации сотрудников. Выезд в командировки за пределы города и Республики Казахстан осуществляется по согласованию с Министром;</w:t>
      </w:r>
      <w:r w:rsidDel="00000000" w:rsidR="00000000" w:rsidRPr="00000000">
        <w:rPr>
          <w:rtl w:val="0"/>
        </w:rPr>
      </w:r>
    </w:p>
    <w:bookmarkStart w:colFirst="0" w:colLast="0" w:name="bookmark=id.oabgduu4likk" w:id="473"/>
    <w:bookmarkEnd w:id="473"/>
    <w:p w:rsidR="00000000" w:rsidDel="00000000" w:rsidP="00000000" w:rsidRDefault="00000000" w:rsidRPr="00000000" w14:paraId="000001F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в пределах своей компетенции, издает приказы и дает указания, обязательные для исполнения всеми работниками Департамента;</w:t>
      </w:r>
      <w:r w:rsidDel="00000000" w:rsidR="00000000" w:rsidRPr="00000000">
        <w:rPr>
          <w:rtl w:val="0"/>
        </w:rPr>
      </w:r>
    </w:p>
    <w:bookmarkStart w:colFirst="0" w:colLast="0" w:name="bookmark=id.j6ny4yooe1fs" w:id="474"/>
    <w:bookmarkEnd w:id="474"/>
    <w:p w:rsidR="00000000" w:rsidDel="00000000" w:rsidP="00000000" w:rsidRDefault="00000000" w:rsidRPr="00000000" w14:paraId="000001F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назначает на должности и освобождает от должностей сотрудников Департамента в соответствии с утвержденной номенклатурой должностей;</w:t>
      </w:r>
      <w:r w:rsidDel="00000000" w:rsidR="00000000" w:rsidRPr="00000000">
        <w:rPr>
          <w:rtl w:val="0"/>
        </w:rPr>
      </w:r>
    </w:p>
    <w:bookmarkStart w:colFirst="0" w:colLast="0" w:name="bookmark=id.qa20wzap1x5s" w:id="475"/>
    <w:bookmarkEnd w:id="475"/>
    <w:p w:rsidR="00000000" w:rsidDel="00000000" w:rsidP="00000000" w:rsidRDefault="00000000" w:rsidRPr="00000000" w14:paraId="000001F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в пределах предоставленных прав применяет меры поощрения и налагает дисциплинарные взыскания на сотрудников Департамента в порядке установленном законодательством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oubl4hmeueng" w:id="476"/>
    <w:bookmarkEnd w:id="476"/>
    <w:p w:rsidR="00000000" w:rsidDel="00000000" w:rsidP="00000000" w:rsidRDefault="00000000" w:rsidRPr="00000000" w14:paraId="000001F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обеспечивает своевременное и качественное исполнение контрольных документов, обращений физических и юридических лиц, документов с грифом секретности и "Для служебного пользования";</w:t>
      </w:r>
      <w:r w:rsidDel="00000000" w:rsidR="00000000" w:rsidRPr="00000000">
        <w:rPr>
          <w:rtl w:val="0"/>
        </w:rPr>
      </w:r>
    </w:p>
    <w:bookmarkStart w:colFirst="0" w:colLast="0" w:name="bookmark=id.kzwm3fxrw745" w:id="477"/>
    <w:bookmarkEnd w:id="477"/>
    <w:p w:rsidR="00000000" w:rsidDel="00000000" w:rsidP="00000000" w:rsidRDefault="00000000" w:rsidRPr="00000000" w14:paraId="000001F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присваивает первые и очередные специальные звания лицам рядового и младшего начальствующего состава, очередные специальные звания лицам среднего начальствующего состава органов гражданской защиты до капитана гражданской защиты включительно, очередные воинские звания военнослужащим офицерского состава до подполковника включительно;</w:t>
      </w:r>
      <w:r w:rsidDel="00000000" w:rsidR="00000000" w:rsidRPr="00000000">
        <w:rPr>
          <w:rtl w:val="0"/>
        </w:rPr>
      </w:r>
    </w:p>
    <w:bookmarkStart w:colFirst="0" w:colLast="0" w:name="bookmark=id.uylk9t6uacfl" w:id="478"/>
    <w:bookmarkEnd w:id="478"/>
    <w:p w:rsidR="00000000" w:rsidDel="00000000" w:rsidP="00000000" w:rsidRDefault="00000000" w:rsidRPr="00000000" w14:paraId="000001F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присваивает (подтверждает) классную квалификацию сотрудникам и военнослужащим Департамента; </w:t>
      </w:r>
      <w:r w:rsidDel="00000000" w:rsidR="00000000" w:rsidRPr="00000000">
        <w:rPr>
          <w:rtl w:val="0"/>
        </w:rPr>
      </w:r>
    </w:p>
    <w:bookmarkStart w:colFirst="0" w:colLast="0" w:name="bookmark=id.kk2ee6xnpxfz" w:id="479"/>
    <w:bookmarkEnd w:id="479"/>
    <w:p w:rsidR="00000000" w:rsidDel="00000000" w:rsidP="00000000" w:rsidRDefault="00000000" w:rsidRPr="00000000" w14:paraId="000001F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вносит в Министерство представления к присвоению первых специальных званий среднего начальствующего состава, очередных специальных званий старшего начальствующего состава, зачислении в кадры органов гражданской защиты, первого воинского звания офицерского состава, специальных и воинских званий в порядке приравнивания и переаттестации;</w:t>
      </w:r>
      <w:r w:rsidDel="00000000" w:rsidR="00000000" w:rsidRPr="00000000">
        <w:rPr>
          <w:rtl w:val="0"/>
        </w:rPr>
      </w:r>
    </w:p>
    <w:bookmarkStart w:colFirst="0" w:colLast="0" w:name="bookmark=id.3wdbvqtl5inc" w:id="480"/>
    <w:bookmarkEnd w:id="480"/>
    <w:p w:rsidR="00000000" w:rsidDel="00000000" w:rsidP="00000000" w:rsidRDefault="00000000" w:rsidRPr="00000000" w14:paraId="000001F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утверждает положения о структурных подразделениях, должностные (функциональные) обязанности сотрудников структурных подразделений Департамента, Управлений по чрезвычайным ситуациям;</w:t>
      </w:r>
      <w:r w:rsidDel="00000000" w:rsidR="00000000" w:rsidRPr="00000000">
        <w:rPr>
          <w:rtl w:val="0"/>
        </w:rPr>
      </w:r>
    </w:p>
    <w:bookmarkStart w:colFirst="0" w:colLast="0" w:name="bookmark=id.81qt29cn34w4" w:id="481"/>
    <w:bookmarkEnd w:id="481"/>
    <w:p w:rsidR="00000000" w:rsidDel="00000000" w:rsidP="00000000" w:rsidRDefault="00000000" w:rsidRPr="00000000" w14:paraId="000001F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принимает меры, направленные на противодействие коррупции в Департаменте и несет персональную ответственность за реализацию антикоррупционных мер;</w:t>
      </w:r>
      <w:r w:rsidDel="00000000" w:rsidR="00000000" w:rsidRPr="00000000">
        <w:rPr>
          <w:rtl w:val="0"/>
        </w:rPr>
      </w:r>
    </w:p>
    <w:bookmarkStart w:colFirst="0" w:colLast="0" w:name="bookmark=id.q83row52r6ng" w:id="482"/>
    <w:bookmarkEnd w:id="482"/>
    <w:p w:rsidR="00000000" w:rsidDel="00000000" w:rsidP="00000000" w:rsidRDefault="00000000" w:rsidRPr="00000000" w14:paraId="000001F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привлекает к ответственности сотрудников Департамента, действия (или бездействия) которых приводят к нарушению национальных интересов, угрозе национальной безопасности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c65mayh55688" w:id="483"/>
    <w:bookmarkEnd w:id="483"/>
    <w:p w:rsidR="00000000" w:rsidDel="00000000" w:rsidP="00000000" w:rsidRDefault="00000000" w:rsidRPr="00000000" w14:paraId="000001F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обеспечивает утверждение ежегодного плана работы Департамента;</w:t>
      </w:r>
      <w:r w:rsidDel="00000000" w:rsidR="00000000" w:rsidRPr="00000000">
        <w:rPr>
          <w:rtl w:val="0"/>
        </w:rPr>
      </w:r>
    </w:p>
    <w:bookmarkStart w:colFirst="0" w:colLast="0" w:name="bookmark=id.8wlg9j8qte9y" w:id="484"/>
    <w:bookmarkEnd w:id="484"/>
    <w:p w:rsidR="00000000" w:rsidDel="00000000" w:rsidP="00000000" w:rsidRDefault="00000000" w:rsidRPr="00000000" w14:paraId="000001F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осуществляет иные полномочия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ngom9snj1sdg" w:id="485"/>
    <w:bookmarkEnd w:id="485"/>
    <w:p w:rsidR="00000000" w:rsidDel="00000000" w:rsidP="00000000" w:rsidRDefault="00000000" w:rsidRPr="00000000" w14:paraId="0000020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Исполнение полномочий начальника Департамента в период его отсутствия осуществляется лицом, его замещающим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oprlngdm5b17" w:id="486"/>
    <w:bookmarkEnd w:id="486"/>
    <w:p w:rsidR="00000000" w:rsidDel="00000000" w:rsidP="00000000" w:rsidRDefault="00000000" w:rsidRPr="00000000" w14:paraId="0000020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20. Начальник Департамента определяет полномочия своих заместителей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sqzcfcip5id7" w:id="487"/>
    <w:bookmarkEnd w:id="487"/>
    <w:p w:rsidR="00000000" w:rsidDel="00000000" w:rsidP="00000000" w:rsidRDefault="00000000" w:rsidRPr="00000000" w14:paraId="00000202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4. Имущество Департамента</w:t>
      </w:r>
      <w:r w:rsidDel="00000000" w:rsidR="00000000" w:rsidRPr="00000000">
        <w:rPr>
          <w:rtl w:val="0"/>
        </w:rPr>
      </w:r>
    </w:p>
    <w:bookmarkStart w:colFirst="0" w:colLast="0" w:name="bookmark=id.peijxu2ezczu" w:id="488"/>
    <w:bookmarkEnd w:id="488"/>
    <w:p w:rsidR="00000000" w:rsidDel="00000000" w:rsidP="00000000" w:rsidRDefault="00000000" w:rsidRPr="00000000" w14:paraId="0000020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21. Департамент может иметь на праве оперативного управления обособленное имущество в случаях, предусмотренных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vrol4zhp9jlw" w:id="489"/>
    <w:bookmarkEnd w:id="489"/>
    <w:p w:rsidR="00000000" w:rsidDel="00000000" w:rsidP="00000000" w:rsidRDefault="00000000" w:rsidRPr="00000000" w14:paraId="0000020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Имущество Департамента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idsc9q6ovxt0" w:id="490"/>
    <w:bookmarkEnd w:id="490"/>
    <w:p w:rsidR="00000000" w:rsidDel="00000000" w:rsidP="00000000" w:rsidRDefault="00000000" w:rsidRPr="00000000" w14:paraId="0000020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22. Имущество, закрепленное за Департаментом, относится к республиканской и коммунальной собственности.</w:t>
      </w:r>
      <w:r w:rsidDel="00000000" w:rsidR="00000000" w:rsidRPr="00000000">
        <w:rPr>
          <w:rtl w:val="0"/>
        </w:rPr>
      </w:r>
    </w:p>
    <w:bookmarkStart w:colFirst="0" w:colLast="0" w:name="bookmark=id.zd9201ywxvwl" w:id="491"/>
    <w:bookmarkEnd w:id="491"/>
    <w:p w:rsidR="00000000" w:rsidDel="00000000" w:rsidP="00000000" w:rsidRDefault="00000000" w:rsidRPr="00000000" w14:paraId="0000020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23. Департамент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8u92y8qqwh82" w:id="492"/>
    <w:bookmarkEnd w:id="492"/>
    <w:p w:rsidR="00000000" w:rsidDel="00000000" w:rsidP="00000000" w:rsidRDefault="00000000" w:rsidRPr="00000000" w14:paraId="00000207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5. Реорганизация и ликвидация Департамента</w:t>
      </w:r>
      <w:r w:rsidDel="00000000" w:rsidR="00000000" w:rsidRPr="00000000">
        <w:rPr>
          <w:rtl w:val="0"/>
        </w:rPr>
      </w:r>
    </w:p>
    <w:bookmarkStart w:colFirst="0" w:colLast="0" w:name="bookmark=id.fvitsggia0tf" w:id="493"/>
    <w:bookmarkEnd w:id="493"/>
    <w:p w:rsidR="00000000" w:rsidDel="00000000" w:rsidP="00000000" w:rsidRDefault="00000000" w:rsidRPr="00000000" w14:paraId="0000020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24. Реорганизация и упразднение Департамента осуществляется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tbl>
      <w:tblPr>
        <w:tblStyle w:val="Table5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5-1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по 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30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eiifgpui48zw" w:id="494"/>
    <w:bookmarkEnd w:id="494"/>
    <w:p w:rsidR="00000000" w:rsidDel="00000000" w:rsidP="00000000" w:rsidRDefault="00000000" w:rsidRPr="00000000" w14:paraId="0000020B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о Департаменте по чрезвычайным ситуациям области Абай Министерства по чрезвычайным ситуациям Республики Казахстан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Приказ дополнен приложением 5-1 в соответствии с приказом и.о. Министра по чрезвычайным ситуациям РК от 14.07.2022 № 266; в редакции приказа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bookmarkStart w:colFirst="0" w:colLast="0" w:name="bookmark=id.tx9pdx4thkps" w:id="495"/>
    <w:bookmarkEnd w:id="495"/>
    <w:p w:rsidR="00000000" w:rsidDel="00000000" w:rsidP="00000000" w:rsidRDefault="00000000" w:rsidRPr="00000000" w14:paraId="0000020D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1. Общие положения</w:t>
      </w:r>
      <w:r w:rsidDel="00000000" w:rsidR="00000000" w:rsidRPr="00000000">
        <w:rPr>
          <w:rtl w:val="0"/>
        </w:rPr>
      </w:r>
    </w:p>
    <w:bookmarkStart w:colFirst="0" w:colLast="0" w:name="bookmark=id.6tg48yt38n7g" w:id="496"/>
    <w:bookmarkEnd w:id="496"/>
    <w:p w:rsidR="00000000" w:rsidDel="00000000" w:rsidP="00000000" w:rsidRDefault="00000000" w:rsidRPr="00000000" w14:paraId="0000020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1. Департамент по чрезвычайным ситуациям области Абай Министерства по чрезвычайным ситуациям Республики Казахстан (далее - Департамент) является территориальным органом Министерства по чрезвычайным ситуациям Республики Казахстан (далее - Министерство) и осуществляет руководство в сферах предупреждения и ликвидации чрезвычайных ситуаций природного и техногенного характера, гражданской обороны, пожарной и промышленной безопасности, обеспечения функционирования и дальнейшего развития государственной системы гражданской защиты, организации предупреждения и тушения пожаров, а также осуществляет функции по проведению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c612fp7d3zrw" w:id="497"/>
    <w:bookmarkEnd w:id="497"/>
    <w:p w:rsidR="00000000" w:rsidDel="00000000" w:rsidP="00000000" w:rsidRDefault="00000000" w:rsidRPr="00000000" w14:paraId="0000020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2. Департамент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  <w:r w:rsidDel="00000000" w:rsidR="00000000" w:rsidRPr="00000000">
        <w:rPr>
          <w:rtl w:val="0"/>
        </w:rPr>
      </w:r>
    </w:p>
    <w:bookmarkStart w:colFirst="0" w:colLast="0" w:name="bookmark=id.vtbjytriexmz" w:id="498"/>
    <w:bookmarkEnd w:id="498"/>
    <w:p w:rsidR="00000000" w:rsidDel="00000000" w:rsidP="00000000" w:rsidRDefault="00000000" w:rsidRPr="00000000" w14:paraId="0000021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3. Департамент является юридическим лицом в организационно-правовой форме государственного учреждения, имеет печати и штампы со своим наименованием на казахском языке, бланки установленного образца, в соответствии с законодательством Республики Казахстан счета в органах казначейства.</w:t>
      </w:r>
      <w:r w:rsidDel="00000000" w:rsidR="00000000" w:rsidRPr="00000000">
        <w:rPr>
          <w:rtl w:val="0"/>
        </w:rPr>
      </w:r>
    </w:p>
    <w:bookmarkStart w:colFirst="0" w:colLast="0" w:name="bookmark=id.z6dx0s7thwph" w:id="499"/>
    <w:bookmarkEnd w:id="499"/>
    <w:p w:rsidR="00000000" w:rsidDel="00000000" w:rsidP="00000000" w:rsidRDefault="00000000" w:rsidRPr="00000000" w14:paraId="0000021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4. Департамент вступает в гражданско-правовые отношения от собственного имени.</w:t>
      </w:r>
      <w:r w:rsidDel="00000000" w:rsidR="00000000" w:rsidRPr="00000000">
        <w:rPr>
          <w:rtl w:val="0"/>
        </w:rPr>
      </w:r>
    </w:p>
    <w:bookmarkStart w:colFirst="0" w:colLast="0" w:name="bookmark=id.t1dovl197il5" w:id="500"/>
    <w:bookmarkEnd w:id="500"/>
    <w:p w:rsidR="00000000" w:rsidDel="00000000" w:rsidP="00000000" w:rsidRDefault="00000000" w:rsidRPr="00000000" w14:paraId="0000021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5. Департамент имеет право выступать стороной гражданско-правовых отношений от имени государства, если оно уполномочено на это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fos3k3rwtevr" w:id="501"/>
    <w:bookmarkEnd w:id="501"/>
    <w:p w:rsidR="00000000" w:rsidDel="00000000" w:rsidP="00000000" w:rsidRDefault="00000000" w:rsidRPr="00000000" w14:paraId="0000021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6. Департамент по вопросам своей компетенции в установленном законодательством порядке принимает решения, оформляемые приказами начальника Департамента и другими актами, предусмотренными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e2bn6xue2j67" w:id="502"/>
    <w:bookmarkEnd w:id="502"/>
    <w:p w:rsidR="00000000" w:rsidDel="00000000" w:rsidP="00000000" w:rsidRDefault="00000000" w:rsidRPr="00000000" w14:paraId="0000021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7. Структура и лимит штатной численности Департамента утверждаются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pbta7gpkt8xg" w:id="503"/>
    <w:bookmarkEnd w:id="503"/>
    <w:p w:rsidR="00000000" w:rsidDel="00000000" w:rsidP="00000000" w:rsidRDefault="00000000" w:rsidRPr="00000000" w14:paraId="0000021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8. Местонахождение юридического лица: Республика Казахстан, индекс 071405, область Абай, город Семей, улица А. Козбагарова, 38.</w:t>
      </w:r>
      <w:r w:rsidDel="00000000" w:rsidR="00000000" w:rsidRPr="00000000">
        <w:rPr>
          <w:rtl w:val="0"/>
        </w:rPr>
      </w:r>
    </w:p>
    <w:bookmarkStart w:colFirst="0" w:colLast="0" w:name="bookmark=id.ooo6mijt27ao" w:id="504"/>
    <w:bookmarkEnd w:id="504"/>
    <w:p w:rsidR="00000000" w:rsidDel="00000000" w:rsidP="00000000" w:rsidRDefault="00000000" w:rsidRPr="00000000" w14:paraId="0000021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9. Полное наименование Департамента - государственное учреждение "Департамент по чрезвычайным ситуациям области Абай Министерства по чрезвычайным ситуациям Республики Казахстан".</w:t>
      </w:r>
      <w:r w:rsidDel="00000000" w:rsidR="00000000" w:rsidRPr="00000000">
        <w:rPr>
          <w:rtl w:val="0"/>
        </w:rPr>
      </w:r>
    </w:p>
    <w:bookmarkStart w:colFirst="0" w:colLast="0" w:name="bookmark=id.atwvky86dmkn" w:id="505"/>
    <w:bookmarkEnd w:id="505"/>
    <w:p w:rsidR="00000000" w:rsidDel="00000000" w:rsidP="00000000" w:rsidRDefault="00000000" w:rsidRPr="00000000" w14:paraId="0000021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10. Настоящее Положение является учредительным документом Департамента.</w:t>
      </w:r>
      <w:r w:rsidDel="00000000" w:rsidR="00000000" w:rsidRPr="00000000">
        <w:rPr>
          <w:rtl w:val="0"/>
        </w:rPr>
      </w:r>
    </w:p>
    <w:bookmarkStart w:colFirst="0" w:colLast="0" w:name="bookmark=id.pj1vtgxwje6x" w:id="506"/>
    <w:bookmarkEnd w:id="506"/>
    <w:p w:rsidR="00000000" w:rsidDel="00000000" w:rsidP="00000000" w:rsidRDefault="00000000" w:rsidRPr="00000000" w14:paraId="0000021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11. Финансирование деятельности Департамента осуществляется из республиканского и местного бюджетов.</w:t>
      </w:r>
      <w:r w:rsidDel="00000000" w:rsidR="00000000" w:rsidRPr="00000000">
        <w:rPr>
          <w:rtl w:val="0"/>
        </w:rPr>
      </w:r>
    </w:p>
    <w:bookmarkStart w:colFirst="0" w:colLast="0" w:name="bookmark=id.bgohtyl9ft1l" w:id="507"/>
    <w:bookmarkEnd w:id="507"/>
    <w:p w:rsidR="00000000" w:rsidDel="00000000" w:rsidP="00000000" w:rsidRDefault="00000000" w:rsidRPr="00000000" w14:paraId="0000021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12. Департаменту запрещается вступать в договорные отношения с субъектами предпринимательства на предмет выполнения обязанностей, являющихся полномочиями Департамента.</w:t>
      </w:r>
      <w:r w:rsidDel="00000000" w:rsidR="00000000" w:rsidRPr="00000000">
        <w:rPr>
          <w:rtl w:val="0"/>
        </w:rPr>
      </w:r>
    </w:p>
    <w:bookmarkStart w:colFirst="0" w:colLast="0" w:name="bookmark=id.g7l6nly4yxcd" w:id="508"/>
    <w:bookmarkEnd w:id="508"/>
    <w:p w:rsidR="00000000" w:rsidDel="00000000" w:rsidP="00000000" w:rsidRDefault="00000000" w:rsidRPr="00000000" w14:paraId="0000021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Если Департаменту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государственный бюджет.</w:t>
      </w:r>
      <w:r w:rsidDel="00000000" w:rsidR="00000000" w:rsidRPr="00000000">
        <w:rPr>
          <w:rtl w:val="0"/>
        </w:rPr>
      </w:r>
    </w:p>
    <w:bookmarkStart w:colFirst="0" w:colLast="0" w:name="bookmark=id.1568cz8phfwj" w:id="509"/>
    <w:bookmarkEnd w:id="509"/>
    <w:p w:rsidR="00000000" w:rsidDel="00000000" w:rsidP="00000000" w:rsidRDefault="00000000" w:rsidRPr="00000000" w14:paraId="0000021B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2. Задачи, права и обязанности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6qyl1bzfnan" w:id="510"/>
    <w:bookmarkEnd w:id="510"/>
    <w:p w:rsidR="00000000" w:rsidDel="00000000" w:rsidP="00000000" w:rsidRDefault="00000000" w:rsidRPr="00000000" w14:paraId="0000021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13. Задачи:</w:t>
      </w:r>
      <w:r w:rsidDel="00000000" w:rsidR="00000000" w:rsidRPr="00000000">
        <w:rPr>
          <w:rtl w:val="0"/>
        </w:rPr>
      </w:r>
    </w:p>
    <w:bookmarkStart w:colFirst="0" w:colLast="0" w:name="bookmark=id.lv2n2h4a9gz6" w:id="511"/>
    <w:bookmarkEnd w:id="511"/>
    <w:p w:rsidR="00000000" w:rsidDel="00000000" w:rsidP="00000000" w:rsidRDefault="00000000" w:rsidRPr="00000000" w14:paraId="0000021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реализация государственной политики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l6wrg3ujykeu" w:id="512"/>
    <w:bookmarkEnd w:id="512"/>
    <w:p w:rsidR="00000000" w:rsidDel="00000000" w:rsidP="00000000" w:rsidRDefault="00000000" w:rsidRPr="00000000" w14:paraId="0000021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ran7jrpd8d5t" w:id="513"/>
    <w:bookmarkEnd w:id="513"/>
    <w:p w:rsidR="00000000" w:rsidDel="00000000" w:rsidP="00000000" w:rsidRDefault="00000000" w:rsidRPr="00000000" w14:paraId="0000021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uh6472i8stp1" w:id="514"/>
    <w:bookmarkEnd w:id="514"/>
    <w:p w:rsidR="00000000" w:rsidDel="00000000" w:rsidP="00000000" w:rsidRDefault="00000000" w:rsidRPr="00000000" w14:paraId="0000022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65v902x451pc" w:id="515"/>
    <w:bookmarkEnd w:id="515"/>
    <w:p w:rsidR="00000000" w:rsidDel="00000000" w:rsidP="00000000" w:rsidRDefault="00000000" w:rsidRPr="00000000" w14:paraId="0000022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предупреждение вредного воздействия опасных производственных факторов, возникающих при авариях, инцидентах на опасных производственных объектах, обеспечение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6kfox5c4i9zz" w:id="516"/>
    <w:bookmarkEnd w:id="516"/>
    <w:p w:rsidR="00000000" w:rsidDel="00000000" w:rsidP="00000000" w:rsidRDefault="00000000" w:rsidRPr="00000000" w14:paraId="0000022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организация предупреждения и тушения пожаров и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t21079ffyvt" w:id="517"/>
    <w:bookmarkEnd w:id="517"/>
    <w:p w:rsidR="00000000" w:rsidDel="00000000" w:rsidP="00000000" w:rsidRDefault="00000000" w:rsidRPr="00000000" w14:paraId="0000022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14. Права и обязанности:</w:t>
      </w:r>
      <w:r w:rsidDel="00000000" w:rsidR="00000000" w:rsidRPr="00000000">
        <w:rPr>
          <w:rtl w:val="0"/>
        </w:rPr>
      </w:r>
    </w:p>
    <w:bookmarkStart w:colFirst="0" w:colLast="0" w:name="bookmark=id.nojvo3rk1h0a" w:id="518"/>
    <w:bookmarkEnd w:id="518"/>
    <w:p w:rsidR="00000000" w:rsidDel="00000000" w:rsidP="00000000" w:rsidRDefault="00000000" w:rsidRPr="00000000" w14:paraId="0000022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принимать обязательные для исполнения правовые акты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kvtw6yg0f151" w:id="519"/>
    <w:bookmarkEnd w:id="519"/>
    <w:p w:rsidR="00000000" w:rsidDel="00000000" w:rsidP="00000000" w:rsidRDefault="00000000" w:rsidRPr="00000000" w14:paraId="0000022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запрашивать и получать, в установленном законодательством порядке, от государственных органов, организаций, их должностных лиц и граждан необходимую информацию и сведения;</w:t>
      </w:r>
      <w:r w:rsidDel="00000000" w:rsidR="00000000" w:rsidRPr="00000000">
        <w:rPr>
          <w:rtl w:val="0"/>
        </w:rPr>
      </w:r>
    </w:p>
    <w:bookmarkStart w:colFirst="0" w:colLast="0" w:name="bookmark=id.lw60bme3d9tf" w:id="520"/>
    <w:bookmarkEnd w:id="520"/>
    <w:p w:rsidR="00000000" w:rsidDel="00000000" w:rsidP="00000000" w:rsidRDefault="00000000" w:rsidRPr="00000000" w14:paraId="0000022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организовывать и осуществлять в установленном порядке защиту в судах интересов Департамента;</w:t>
      </w:r>
      <w:r w:rsidDel="00000000" w:rsidR="00000000" w:rsidRPr="00000000">
        <w:rPr>
          <w:rtl w:val="0"/>
        </w:rPr>
      </w:r>
    </w:p>
    <w:bookmarkStart w:colFirst="0" w:colLast="0" w:name="bookmark=id.jsevecl5u02x" w:id="521"/>
    <w:bookmarkEnd w:id="521"/>
    <w:p w:rsidR="00000000" w:rsidDel="00000000" w:rsidP="00000000" w:rsidRDefault="00000000" w:rsidRPr="00000000" w14:paraId="0000022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организовывать и проводить совещания, семинары, конференции по вопросам, входящим в компетенцию Департамента;</w:t>
      </w:r>
      <w:r w:rsidDel="00000000" w:rsidR="00000000" w:rsidRPr="00000000">
        <w:rPr>
          <w:rtl w:val="0"/>
        </w:rPr>
      </w:r>
    </w:p>
    <w:bookmarkStart w:colFirst="0" w:colLast="0" w:name="bookmark=id.djeahx8f3eq5" w:id="522"/>
    <w:bookmarkEnd w:id="522"/>
    <w:p w:rsidR="00000000" w:rsidDel="00000000" w:rsidP="00000000" w:rsidRDefault="00000000" w:rsidRPr="00000000" w14:paraId="0000022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проводить служебные расследования по фактам нарушений служебной деятельности и исполнительской дисциплины, устанавливать, анализировать их причины и принимать меры по недопущению нарушений;</w:t>
      </w:r>
      <w:r w:rsidDel="00000000" w:rsidR="00000000" w:rsidRPr="00000000">
        <w:rPr>
          <w:rtl w:val="0"/>
        </w:rPr>
      </w:r>
    </w:p>
    <w:bookmarkStart w:colFirst="0" w:colLast="0" w:name="bookmark=id.wrye9phvlw8w" w:id="523"/>
    <w:bookmarkEnd w:id="523"/>
    <w:p w:rsidR="00000000" w:rsidDel="00000000" w:rsidP="00000000" w:rsidRDefault="00000000" w:rsidRPr="00000000" w14:paraId="0000022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использовать в установленном порядке для целей гражданской защиты государственные ведомственные и негосударственные системы, сети, средства связи и передачи информации;</w:t>
      </w:r>
      <w:r w:rsidDel="00000000" w:rsidR="00000000" w:rsidRPr="00000000">
        <w:rPr>
          <w:rtl w:val="0"/>
        </w:rPr>
      </w:r>
    </w:p>
    <w:bookmarkStart w:colFirst="0" w:colLast="0" w:name="bookmark=id.ruttqz1bpqp7" w:id="524"/>
    <w:bookmarkEnd w:id="524"/>
    <w:p w:rsidR="00000000" w:rsidDel="00000000" w:rsidP="00000000" w:rsidRDefault="00000000" w:rsidRPr="00000000" w14:paraId="0000022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давать распоряжение на задействование системы оповещения города при проведении технических проверок системы оповещения области и учений по гражданской защите;</w:t>
      </w:r>
      <w:r w:rsidDel="00000000" w:rsidR="00000000" w:rsidRPr="00000000">
        <w:rPr>
          <w:rtl w:val="0"/>
        </w:rPr>
      </w:r>
    </w:p>
    <w:bookmarkStart w:colFirst="0" w:colLast="0" w:name="bookmark=id.kw0mz6g162on" w:id="525"/>
    <w:bookmarkEnd w:id="525"/>
    <w:p w:rsidR="00000000" w:rsidDel="00000000" w:rsidP="00000000" w:rsidRDefault="00000000" w:rsidRPr="00000000" w14:paraId="0000022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вносить в установленном порядке предложения о привлечении к ответственности должностных лиц, действия или бездействия которых создали угрозу или привели к возникновению чрезвычайных ситуаций и нарушений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8gjjb4ivztl3" w:id="526"/>
    <w:bookmarkEnd w:id="526"/>
    <w:p w:rsidR="00000000" w:rsidDel="00000000" w:rsidP="00000000" w:rsidRDefault="00000000" w:rsidRPr="00000000" w14:paraId="0000022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осуществлять иные права и обязанности, предусмотренные действующими законодательными актами.</w:t>
      </w:r>
      <w:r w:rsidDel="00000000" w:rsidR="00000000" w:rsidRPr="00000000">
        <w:rPr>
          <w:rtl w:val="0"/>
        </w:rPr>
      </w:r>
    </w:p>
    <w:bookmarkStart w:colFirst="0" w:colLast="0" w:name="bookmark=id.yvsph93rg8l9" w:id="527"/>
    <w:bookmarkEnd w:id="527"/>
    <w:p w:rsidR="00000000" w:rsidDel="00000000" w:rsidP="00000000" w:rsidRDefault="00000000" w:rsidRPr="00000000" w14:paraId="0000022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15. Функции:</w:t>
      </w:r>
      <w:r w:rsidDel="00000000" w:rsidR="00000000" w:rsidRPr="00000000">
        <w:rPr>
          <w:rtl w:val="0"/>
        </w:rPr>
      </w:r>
    </w:p>
    <w:bookmarkStart w:colFirst="0" w:colLast="0" w:name="bookmark=id.amq6cgmyjkac" w:id="528"/>
    <w:bookmarkEnd w:id="528"/>
    <w:p w:rsidR="00000000" w:rsidDel="00000000" w:rsidP="00000000" w:rsidRDefault="00000000" w:rsidRPr="00000000" w14:paraId="0000022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обеспечение реализации государственной политики в сфере гражданской защиты,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tbs3cw3rqfgq" w:id="529"/>
    <w:bookmarkEnd w:id="529"/>
    <w:p w:rsidR="00000000" w:rsidDel="00000000" w:rsidP="00000000" w:rsidRDefault="00000000" w:rsidRPr="00000000" w14:paraId="0000022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деятельности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6ww9sp33cbco" w:id="530"/>
    <w:bookmarkEnd w:id="530"/>
    <w:p w:rsidR="00000000" w:rsidDel="00000000" w:rsidP="00000000" w:rsidRDefault="00000000" w:rsidRPr="00000000" w14:paraId="0000023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руководство силами гражданской защиты при организации и проведении мероприятий гражданской защиты, направленных на предупреждение и ликвидацию чрезвычайных ситуаций природного и техногенного характера, обеспечение пожарной и промышленной безопасности и организации гражданской обороны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73to0ffip0k4" w:id="531"/>
    <w:bookmarkEnd w:id="531"/>
    <w:p w:rsidR="00000000" w:rsidDel="00000000" w:rsidP="00000000" w:rsidRDefault="00000000" w:rsidRPr="00000000" w14:paraId="0000023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ведение государственного учета чрезвычайных ситуаций природного и техногенного характера;</w:t>
      </w:r>
      <w:r w:rsidDel="00000000" w:rsidR="00000000" w:rsidRPr="00000000">
        <w:rPr>
          <w:rtl w:val="0"/>
        </w:rPr>
      </w:r>
    </w:p>
    <w:bookmarkStart w:colFirst="0" w:colLast="0" w:name="bookmark=id.mmjvollj8rmr" w:id="532"/>
    <w:bookmarkEnd w:id="532"/>
    <w:p w:rsidR="00000000" w:rsidDel="00000000" w:rsidP="00000000" w:rsidRDefault="00000000" w:rsidRPr="00000000" w14:paraId="0000023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обеспечение боевой и мобилизационной готовности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g7wa1mcidoy2" w:id="533"/>
    <w:bookmarkEnd w:id="533"/>
    <w:p w:rsidR="00000000" w:rsidDel="00000000" w:rsidP="00000000" w:rsidRDefault="00000000" w:rsidRPr="00000000" w14:paraId="0000023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внесение предложений в местный исполнительный орган по вопросам в сфере гражданской защиты, входящих в компетенцию местного исполнительного органа;</w:t>
      </w:r>
      <w:r w:rsidDel="00000000" w:rsidR="00000000" w:rsidRPr="00000000">
        <w:rPr>
          <w:rtl w:val="0"/>
        </w:rPr>
      </w:r>
    </w:p>
    <w:bookmarkStart w:colFirst="0" w:colLast="0" w:name="bookmark=id.2j1blul9690p" w:id="534"/>
    <w:bookmarkEnd w:id="534"/>
    <w:p w:rsidR="00000000" w:rsidDel="00000000" w:rsidP="00000000" w:rsidRDefault="00000000" w:rsidRPr="00000000" w14:paraId="0000023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осуществление информационно-аналитической деятельности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7r5dqf2q48uf" w:id="535"/>
    <w:bookmarkEnd w:id="535"/>
    <w:p w:rsidR="00000000" w:rsidDel="00000000" w:rsidP="00000000" w:rsidRDefault="00000000" w:rsidRPr="00000000" w14:paraId="0000023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оказание экстренной медицинской и психологической помощи населению, находящемуся в зоне чрезвычайной ситуации природного и техногенного характера, обеспечение сохранения, восстановления и реабилитации здоровья участников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c4pn9jh2h2fi" w:id="536"/>
    <w:bookmarkEnd w:id="536"/>
    <w:p w:rsidR="00000000" w:rsidDel="00000000" w:rsidP="00000000" w:rsidRDefault="00000000" w:rsidRPr="00000000" w14:paraId="0000023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организация и проведение в пределах своей компетенции в составе комиссии расследования аварий, бедствий и катастроф, приведших к возникновению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y94sl0xbe29v" w:id="537"/>
    <w:bookmarkEnd w:id="537"/>
    <w:p w:rsidR="00000000" w:rsidDel="00000000" w:rsidP="00000000" w:rsidRDefault="00000000" w:rsidRPr="00000000" w14:paraId="0000023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мобилизация материально-технические ресурсы организаций при ликвидации чрезвычайных ситуаций в соответствии с действующим законодательством;</w:t>
      </w:r>
      <w:r w:rsidDel="00000000" w:rsidR="00000000" w:rsidRPr="00000000">
        <w:rPr>
          <w:rtl w:val="0"/>
        </w:rPr>
      </w:r>
    </w:p>
    <w:bookmarkStart w:colFirst="0" w:colLast="0" w:name="bookmark=id.nfvk0w8qxdco" w:id="538"/>
    <w:bookmarkEnd w:id="538"/>
    <w:p w:rsidR="00000000" w:rsidDel="00000000" w:rsidP="00000000" w:rsidRDefault="00000000" w:rsidRPr="00000000" w14:paraId="0000023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подготовка предложений в Министерство и в местный исполнительный орган для определения потребности в средствах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gn2i8gnlita" w:id="539"/>
    <w:bookmarkEnd w:id="539"/>
    <w:p w:rsidR="00000000" w:rsidDel="00000000" w:rsidP="00000000" w:rsidRDefault="00000000" w:rsidRPr="00000000" w14:paraId="0000023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осуществление постановки на учет и снятие с учета защитных сооружений;</w:t>
      </w:r>
      <w:r w:rsidDel="00000000" w:rsidR="00000000" w:rsidRPr="00000000">
        <w:rPr>
          <w:rtl w:val="0"/>
        </w:rPr>
      </w:r>
    </w:p>
    <w:bookmarkStart w:colFirst="0" w:colLast="0" w:name="bookmark=id.nkk56w83s9ug" w:id="540"/>
    <w:bookmarkEnd w:id="540"/>
    <w:p w:rsidR="00000000" w:rsidDel="00000000" w:rsidP="00000000" w:rsidRDefault="00000000" w:rsidRPr="00000000" w14:paraId="0000023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разработка плана мероприятий по подготовке органов управления 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ngluta2apw1r" w:id="541"/>
    <w:bookmarkEnd w:id="541"/>
    <w:p w:rsidR="00000000" w:rsidDel="00000000" w:rsidP="00000000" w:rsidRDefault="00000000" w:rsidRPr="00000000" w14:paraId="0000023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разработка Плана гражданской обороны и внесение его на утверждение начальнику гражданской обороны – акиму области;</w:t>
      </w:r>
      <w:r w:rsidDel="00000000" w:rsidR="00000000" w:rsidRPr="00000000">
        <w:rPr>
          <w:rtl w:val="0"/>
        </w:rPr>
      </w:r>
    </w:p>
    <w:bookmarkStart w:colFirst="0" w:colLast="0" w:name="bookmark=id.apblp1m544rs" w:id="542"/>
    <w:bookmarkEnd w:id="542"/>
    <w:p w:rsidR="00000000" w:rsidDel="00000000" w:rsidP="00000000" w:rsidRDefault="00000000" w:rsidRPr="00000000" w14:paraId="0000023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согласование планов гражданской обороны районов области;</w:t>
      </w:r>
      <w:r w:rsidDel="00000000" w:rsidR="00000000" w:rsidRPr="00000000">
        <w:rPr>
          <w:rtl w:val="0"/>
        </w:rPr>
      </w:r>
    </w:p>
    <w:bookmarkStart w:colFirst="0" w:colLast="0" w:name="bookmark=id.bjtbs61i2quj" w:id="543"/>
    <w:bookmarkEnd w:id="543"/>
    <w:p w:rsidR="00000000" w:rsidDel="00000000" w:rsidP="00000000" w:rsidRDefault="00000000" w:rsidRPr="00000000" w14:paraId="0000023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разработка планов действий по ликвидации чрезвычайных ситуаций местного масштаба и представление их на утверждение акиму области;</w:t>
      </w:r>
      <w:r w:rsidDel="00000000" w:rsidR="00000000" w:rsidRPr="00000000">
        <w:rPr>
          <w:rtl w:val="0"/>
        </w:rPr>
      </w:r>
    </w:p>
    <w:bookmarkStart w:colFirst="0" w:colLast="0" w:name="bookmark=id.9dcr85nzi1g5" w:id="544"/>
    <w:bookmarkEnd w:id="544"/>
    <w:p w:rsidR="00000000" w:rsidDel="00000000" w:rsidP="00000000" w:rsidRDefault="00000000" w:rsidRPr="00000000" w14:paraId="0000023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согласование планов действий по ликвидации чрезвычайных ситуаций районов города;</w:t>
      </w:r>
      <w:r w:rsidDel="00000000" w:rsidR="00000000" w:rsidRPr="00000000">
        <w:rPr>
          <w:rtl w:val="0"/>
        </w:rPr>
      </w:r>
    </w:p>
    <w:bookmarkStart w:colFirst="0" w:colLast="0" w:name="bookmark=id.eolomn595k4g" w:id="545"/>
    <w:bookmarkEnd w:id="545"/>
    <w:p w:rsidR="00000000" w:rsidDel="00000000" w:rsidP="00000000" w:rsidRDefault="00000000" w:rsidRPr="00000000" w14:paraId="0000023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внесение предложений в Комитет по гражданской обороне и воинским частям по определению структуры планов гражданской обороны и планов действий по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o82kl6pvepr8" w:id="546"/>
    <w:bookmarkEnd w:id="546"/>
    <w:p w:rsidR="00000000" w:rsidDel="00000000" w:rsidP="00000000" w:rsidRDefault="00000000" w:rsidRPr="00000000" w14:paraId="0000024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внесение предложений в Комитет по гражданской обороне и воинским частям по объемам и содержанию инженерно-технических мероприятий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mxw008mooonr" w:id="547"/>
    <w:bookmarkEnd w:id="547"/>
    <w:p w:rsidR="00000000" w:rsidDel="00000000" w:rsidP="00000000" w:rsidRDefault="00000000" w:rsidRPr="00000000" w14:paraId="0000024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внесение предложений начальнику гражданской обороны – акиму области по созданию запасных (городских, загородных), вспомогательных и подвижных пунктов управления;</w:t>
      </w:r>
      <w:r w:rsidDel="00000000" w:rsidR="00000000" w:rsidRPr="00000000">
        <w:rPr>
          <w:rtl w:val="0"/>
        </w:rPr>
      </w:r>
    </w:p>
    <w:bookmarkStart w:colFirst="0" w:colLast="0" w:name="bookmark=id.ugdwwhkmxpkx" w:id="548"/>
    <w:bookmarkEnd w:id="548"/>
    <w:p w:rsidR="00000000" w:rsidDel="00000000" w:rsidP="00000000" w:rsidRDefault="00000000" w:rsidRPr="00000000" w14:paraId="0000024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обеспечение охраны от пожаров территорий населенных пунктов и особо важных объектов государственной собственности;</w:t>
      </w:r>
      <w:r w:rsidDel="00000000" w:rsidR="00000000" w:rsidRPr="00000000">
        <w:rPr>
          <w:rtl w:val="0"/>
        </w:rPr>
      </w:r>
    </w:p>
    <w:bookmarkStart w:colFirst="0" w:colLast="0" w:name="bookmark=id.icdpy6fvuvyj" w:id="549"/>
    <w:bookmarkEnd w:id="549"/>
    <w:p w:rsidR="00000000" w:rsidDel="00000000" w:rsidP="00000000" w:rsidRDefault="00000000" w:rsidRPr="00000000" w14:paraId="0000024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ведение реестра добровольных противопожарных формирований;</w:t>
      </w:r>
      <w:r w:rsidDel="00000000" w:rsidR="00000000" w:rsidRPr="00000000">
        <w:rPr>
          <w:rtl w:val="0"/>
        </w:rPr>
      </w:r>
    </w:p>
    <w:bookmarkStart w:colFirst="0" w:colLast="0" w:name="bookmark=id.ujv0ilbunozt" w:id="550"/>
    <w:bookmarkEnd w:id="550"/>
    <w:p w:rsidR="00000000" w:rsidDel="00000000" w:rsidP="00000000" w:rsidRDefault="00000000" w:rsidRPr="00000000" w14:paraId="0000024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разработка планов по предупреждению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r6oe4onvigdu" w:id="551"/>
    <w:bookmarkEnd w:id="551"/>
    <w:p w:rsidR="00000000" w:rsidDel="00000000" w:rsidP="00000000" w:rsidRDefault="00000000" w:rsidRPr="00000000" w14:paraId="0000024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разработка паспортов безопасности и каталогов угроз чрезвычайных ситуаций природного и техногенного характера области, городов и районов;</w:t>
      </w:r>
      <w:r w:rsidDel="00000000" w:rsidR="00000000" w:rsidRPr="00000000">
        <w:rPr>
          <w:rtl w:val="0"/>
        </w:rPr>
      </w:r>
    </w:p>
    <w:bookmarkStart w:colFirst="0" w:colLast="0" w:name="bookmark=id.x49oirh4nnfp" w:id="552"/>
    <w:bookmarkEnd w:id="552"/>
    <w:p w:rsidR="00000000" w:rsidDel="00000000" w:rsidP="00000000" w:rsidRDefault="00000000" w:rsidRPr="00000000" w14:paraId="0000024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внесение предложений в местный исполнительный орган об объявлении чрезвычайной ситуации природного и техногенного характера акимом области при чрезвычайных ситуациях местного масштаба;</w:t>
      </w:r>
      <w:r w:rsidDel="00000000" w:rsidR="00000000" w:rsidRPr="00000000">
        <w:rPr>
          <w:rtl w:val="0"/>
        </w:rPr>
      </w:r>
    </w:p>
    <w:bookmarkStart w:colFirst="0" w:colLast="0" w:name="bookmark=id.vie2001ym38o" w:id="553"/>
    <w:bookmarkEnd w:id="553"/>
    <w:p w:rsidR="00000000" w:rsidDel="00000000" w:rsidP="00000000" w:rsidRDefault="00000000" w:rsidRPr="00000000" w14:paraId="0000024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26) организация тушения пожаров и проведение аварийно-спасательных и неотложных работ при чрезвычайных ситуациях;</w:t>
      </w:r>
      <w:r w:rsidDel="00000000" w:rsidR="00000000" w:rsidRPr="00000000">
        <w:rPr>
          <w:rtl w:val="0"/>
        </w:rPr>
      </w:r>
    </w:p>
    <w:bookmarkStart w:colFirst="0" w:colLast="0" w:name="bookmark=id.rchhcbagc78v" w:id="554"/>
    <w:bookmarkEnd w:id="554"/>
    <w:p w:rsidR="00000000" w:rsidDel="00000000" w:rsidP="00000000" w:rsidRDefault="00000000" w:rsidRPr="00000000" w14:paraId="0000024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27) организация и проведение водно-спасательных и водолазно-поисковых работ;</w:t>
      </w:r>
      <w:r w:rsidDel="00000000" w:rsidR="00000000" w:rsidRPr="00000000">
        <w:rPr>
          <w:rtl w:val="0"/>
        </w:rPr>
      </w:r>
    </w:p>
    <w:bookmarkStart w:colFirst="0" w:colLast="0" w:name="bookmark=id.97vbh9jeys43" w:id="555"/>
    <w:bookmarkEnd w:id="555"/>
    <w:p w:rsidR="00000000" w:rsidDel="00000000" w:rsidP="00000000" w:rsidRDefault="00000000" w:rsidRPr="00000000" w14:paraId="0000024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28) координация деятельности противопожарных и аварийно-спасательных служб и формирований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wknj214uwo0q" w:id="556"/>
    <w:bookmarkEnd w:id="556"/>
    <w:p w:rsidR="00000000" w:rsidDel="00000000" w:rsidP="00000000" w:rsidRDefault="00000000" w:rsidRPr="00000000" w14:paraId="0000024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29) организация и проведение профилактической работы, направленной на предупреждение чрезвычайных ситуаций на водоемах;</w:t>
      </w:r>
      <w:r w:rsidDel="00000000" w:rsidR="00000000" w:rsidRPr="00000000">
        <w:rPr>
          <w:rtl w:val="0"/>
        </w:rPr>
      </w:r>
    </w:p>
    <w:bookmarkStart w:colFirst="0" w:colLast="0" w:name="bookmark=id.1cfzvkugzcu4" w:id="557"/>
    <w:bookmarkEnd w:id="557"/>
    <w:p w:rsidR="00000000" w:rsidDel="00000000" w:rsidP="00000000" w:rsidRDefault="00000000" w:rsidRPr="00000000" w14:paraId="0000024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30) развитие в пределах своей компетенции систем управления, оповещения и связи и поддержание их в готовности к использованию на территории области совместно с местным исполнительным органом;</w:t>
      </w:r>
      <w:r w:rsidDel="00000000" w:rsidR="00000000" w:rsidRPr="00000000">
        <w:rPr>
          <w:rtl w:val="0"/>
        </w:rPr>
      </w:r>
    </w:p>
    <w:bookmarkStart w:colFirst="0" w:colLast="0" w:name="bookmark=id.p824uuso5dyj" w:id="558"/>
    <w:bookmarkEnd w:id="558"/>
    <w:p w:rsidR="00000000" w:rsidDel="00000000" w:rsidP="00000000" w:rsidRDefault="00000000" w:rsidRPr="00000000" w14:paraId="0000024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31) обеспечение информирования и оповещения населения, органов управления гражданской защиты заблаговременно, при наличии прогноза об угрозе возникновения чрезвычайной ситуации и (или) оперативно при возникновении чрезвычайной ситуации;</w:t>
      </w:r>
      <w:r w:rsidDel="00000000" w:rsidR="00000000" w:rsidRPr="00000000">
        <w:rPr>
          <w:rtl w:val="0"/>
        </w:rPr>
      </w:r>
    </w:p>
    <w:bookmarkStart w:colFirst="0" w:colLast="0" w:name="bookmark=id.1mjkmxbcin4x" w:id="559"/>
    <w:bookmarkEnd w:id="559"/>
    <w:p w:rsidR="00000000" w:rsidDel="00000000" w:rsidP="00000000" w:rsidRDefault="00000000" w:rsidRPr="00000000" w14:paraId="0000024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32) обеспечение развития и функционирования единой дежурно-диспетчерской службы "112"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f7c22ppoyhzd" w:id="560"/>
    <w:bookmarkEnd w:id="560"/>
    <w:p w:rsidR="00000000" w:rsidDel="00000000" w:rsidP="00000000" w:rsidRDefault="00000000" w:rsidRPr="00000000" w14:paraId="0000024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33) организация взаимодействия автоматизированных систем мониторинга с единой дежурно-диспетчерской службой "112"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i3s0j4a44ujs" w:id="561"/>
    <w:bookmarkEnd w:id="561"/>
    <w:p w:rsidR="00000000" w:rsidDel="00000000" w:rsidP="00000000" w:rsidRDefault="00000000" w:rsidRPr="00000000" w14:paraId="0000024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34) обеспечение функционирования корпоративной информационно-коммуникационной системы государственной системы гражданской защиты, центров планирования и оперативного управления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ka49xpkta7c4" w:id="562"/>
    <w:bookmarkEnd w:id="562"/>
    <w:p w:rsidR="00000000" w:rsidDel="00000000" w:rsidP="00000000" w:rsidRDefault="00000000" w:rsidRPr="00000000" w14:paraId="0000025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35) внесение предложений о проведении научных исследований, организация и пропаганда знаний, обучения населения и специалистов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mm29263zx3rj" w:id="563"/>
    <w:bookmarkEnd w:id="563"/>
    <w:p w:rsidR="00000000" w:rsidDel="00000000" w:rsidP="00000000" w:rsidRDefault="00000000" w:rsidRPr="00000000" w14:paraId="0000025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36) организация подготовки руководителей, специалистов органов управления и сил гражданской защиты, обучения населения способам защиты и действиям при возникновении чрезвычайных ситуаций и военных конфликтов или вследствие этих конфликтов;</w:t>
      </w:r>
      <w:r w:rsidDel="00000000" w:rsidR="00000000" w:rsidRPr="00000000">
        <w:rPr>
          <w:rtl w:val="0"/>
        </w:rPr>
      </w:r>
    </w:p>
    <w:bookmarkStart w:colFirst="0" w:colLast="0" w:name="bookmark=id.gx5bt5luj8s0" w:id="564"/>
    <w:bookmarkEnd w:id="564"/>
    <w:p w:rsidR="00000000" w:rsidDel="00000000" w:rsidP="00000000" w:rsidRDefault="00000000" w:rsidRPr="00000000" w14:paraId="0000025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37) утверждение программы последующей подготовки добровольных пожарных;</w:t>
      </w:r>
      <w:r w:rsidDel="00000000" w:rsidR="00000000" w:rsidRPr="00000000">
        <w:rPr>
          <w:rtl w:val="0"/>
        </w:rPr>
      </w:r>
    </w:p>
    <w:bookmarkStart w:colFirst="0" w:colLast="0" w:name="bookmark=id.paxl7ltt6h0l" w:id="565"/>
    <w:bookmarkEnd w:id="565"/>
    <w:p w:rsidR="00000000" w:rsidDel="00000000" w:rsidP="00000000" w:rsidRDefault="00000000" w:rsidRPr="00000000" w14:paraId="0000025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38)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shnoiuatnb82" w:id="566"/>
    <w:bookmarkEnd w:id="566"/>
    <w:p w:rsidR="00000000" w:rsidDel="00000000" w:rsidP="00000000" w:rsidRDefault="00000000" w:rsidRPr="00000000" w14:paraId="0000025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39)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lrczcudg2btl" w:id="567"/>
    <w:bookmarkEnd w:id="567"/>
    <w:p w:rsidR="00000000" w:rsidDel="00000000" w:rsidP="00000000" w:rsidRDefault="00000000" w:rsidRPr="00000000" w14:paraId="0000025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40) осуществление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r1wtjmpy9yi1" w:id="568"/>
    <w:bookmarkEnd w:id="568"/>
    <w:p w:rsidR="00000000" w:rsidDel="00000000" w:rsidP="00000000" w:rsidRDefault="00000000" w:rsidRPr="00000000" w14:paraId="0000025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41) осуществление контроля за готовностью пожарных подразделений в населенных пунктах и на объектах к борьбе с пожарами;</w:t>
      </w:r>
      <w:r w:rsidDel="00000000" w:rsidR="00000000" w:rsidRPr="00000000">
        <w:rPr>
          <w:rtl w:val="0"/>
        </w:rPr>
      </w:r>
    </w:p>
    <w:bookmarkStart w:colFirst="0" w:colLast="0" w:name="bookmark=id.cr7qa9aaoxi9" w:id="569"/>
    <w:bookmarkEnd w:id="569"/>
    <w:p w:rsidR="00000000" w:rsidDel="00000000" w:rsidP="00000000" w:rsidRDefault="00000000" w:rsidRPr="00000000" w14:paraId="0000025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42) осуществление контроля за соблюдением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ddydseohnzfy" w:id="570"/>
    <w:bookmarkEnd w:id="570"/>
    <w:p w:rsidR="00000000" w:rsidDel="00000000" w:rsidP="00000000" w:rsidRDefault="00000000" w:rsidRPr="00000000" w14:paraId="0000025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43) осуществление производства дел об административных правонарушениях в области пожарной и промышленной безопасности,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mdxrkcaaz7wh" w:id="571"/>
    <w:bookmarkEnd w:id="571"/>
    <w:p w:rsidR="00000000" w:rsidDel="00000000" w:rsidP="00000000" w:rsidRDefault="00000000" w:rsidRPr="00000000" w14:paraId="0000025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44) выдача гражданам, должностным и юридическим лицам предписаний об устранении выявленных нарушений и проведению мероприятий по предотвращению пожаров;</w:t>
      </w:r>
      <w:r w:rsidDel="00000000" w:rsidR="00000000" w:rsidRPr="00000000">
        <w:rPr>
          <w:rtl w:val="0"/>
        </w:rPr>
      </w:r>
    </w:p>
    <w:bookmarkStart w:colFirst="0" w:colLast="0" w:name="bookmark=id.fcbjsga7eiwn" w:id="572"/>
    <w:bookmarkEnd w:id="572"/>
    <w:p w:rsidR="00000000" w:rsidDel="00000000" w:rsidP="00000000" w:rsidRDefault="00000000" w:rsidRPr="00000000" w14:paraId="0000025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45) выдача гражданам, должностным и юридическим лицам предписаний об устранении выявленных нарушений и выполнению мероприятий по гражданской обороне;</w:t>
      </w:r>
      <w:r w:rsidDel="00000000" w:rsidR="00000000" w:rsidRPr="00000000">
        <w:rPr>
          <w:rtl w:val="0"/>
        </w:rPr>
      </w:r>
    </w:p>
    <w:bookmarkStart w:colFirst="0" w:colLast="0" w:name="bookmark=id.xdiplson4vr1" w:id="573"/>
    <w:bookmarkEnd w:id="573"/>
    <w:p w:rsidR="00000000" w:rsidDel="00000000" w:rsidP="00000000" w:rsidRDefault="00000000" w:rsidRPr="00000000" w14:paraId="0000025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46) выдача гражданам и юридическим лицам предписаний за несоблюдения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92wxrhfgp03h" w:id="574"/>
    <w:bookmarkEnd w:id="574"/>
    <w:p w:rsidR="00000000" w:rsidDel="00000000" w:rsidP="00000000" w:rsidRDefault="00000000" w:rsidRPr="00000000" w14:paraId="0000025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47) направление в суд заявления о приостановлении частично или полностью работы организаций, отдельных производств, производственных участков, агрегатов, запрещении эксплуатации зданий, сооружений, электрических сетей, приборов отопления и ведения пожароопасных работ, осуществляемых субъектами с нарушением требований пожарной безопасности, а также при невыполнении предусмотренных проектами требований пожарной безопасности при строительстве, реконструкции, расширении или техническом перевооружении организаций, объекта, сооружения, здания;</w:t>
      </w:r>
      <w:r w:rsidDel="00000000" w:rsidR="00000000" w:rsidRPr="00000000">
        <w:rPr>
          <w:rtl w:val="0"/>
        </w:rPr>
      </w:r>
    </w:p>
    <w:bookmarkStart w:colFirst="0" w:colLast="0" w:name="bookmark=id.iximthbvatz0" w:id="575"/>
    <w:bookmarkEnd w:id="575"/>
    <w:p w:rsidR="00000000" w:rsidDel="00000000" w:rsidP="00000000" w:rsidRDefault="00000000" w:rsidRPr="00000000" w14:paraId="0000025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48) обеспечение соблюдения законов и иных нормативных правовых актов в области национальной безопасности, государственных секретов и информационной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xcrlefndxsxj" w:id="576"/>
    <w:bookmarkEnd w:id="576"/>
    <w:p w:rsidR="00000000" w:rsidDel="00000000" w:rsidP="00000000" w:rsidRDefault="00000000" w:rsidRPr="00000000" w14:paraId="0000025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49) внесение предложений в Министерство по совершенствованию системы национальной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wrz2pvfbaca9" w:id="577"/>
    <w:bookmarkEnd w:id="577"/>
    <w:p w:rsidR="00000000" w:rsidDel="00000000" w:rsidP="00000000" w:rsidRDefault="00000000" w:rsidRPr="00000000" w14:paraId="0000025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50) участие, в пределах своей компетенции, в работе областного штаба по борьбе с терроризмом;</w:t>
      </w:r>
      <w:r w:rsidDel="00000000" w:rsidR="00000000" w:rsidRPr="00000000">
        <w:rPr>
          <w:rtl w:val="0"/>
        </w:rPr>
      </w:r>
    </w:p>
    <w:bookmarkStart w:colFirst="0" w:colLast="0" w:name="bookmark=id.3nln4i1qhdrd" w:id="578"/>
    <w:bookmarkEnd w:id="578"/>
    <w:p w:rsidR="00000000" w:rsidDel="00000000" w:rsidP="00000000" w:rsidRDefault="00000000" w:rsidRPr="00000000" w14:paraId="0000026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51) участие, в пределах своей компетенции, в работе областной Антитеррористической комиссии;</w:t>
      </w:r>
      <w:r w:rsidDel="00000000" w:rsidR="00000000" w:rsidRPr="00000000">
        <w:rPr>
          <w:rtl w:val="0"/>
        </w:rPr>
      </w:r>
    </w:p>
    <w:bookmarkStart w:colFirst="0" w:colLast="0" w:name="bookmark=id.dhqye7ijq20v" w:id="579"/>
    <w:bookmarkEnd w:id="579"/>
    <w:p w:rsidR="00000000" w:rsidDel="00000000" w:rsidP="00000000" w:rsidRDefault="00000000" w:rsidRPr="00000000" w14:paraId="0000026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52) ведение специального учета военнообязанных, назначенных на должности рядового и начальствующего состава органов гражданской защиты и снятых в установленном порядке с воинского учета по области;</w:t>
      </w:r>
      <w:r w:rsidDel="00000000" w:rsidR="00000000" w:rsidRPr="00000000">
        <w:rPr>
          <w:rtl w:val="0"/>
        </w:rPr>
      </w:r>
    </w:p>
    <w:bookmarkStart w:colFirst="0" w:colLast="0" w:name="bookmark=id.uup2cmju54vv" w:id="580"/>
    <w:bookmarkEnd w:id="580"/>
    <w:p w:rsidR="00000000" w:rsidDel="00000000" w:rsidP="00000000" w:rsidRDefault="00000000" w:rsidRPr="00000000" w14:paraId="0000026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53) внесение предложений в Министерство по внесению изменений, дополнений в нормативные правовые акты, нормативные акты и стандарты в сфере гражданской защиты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mbtc3m7l5i6f" w:id="581"/>
    <w:bookmarkEnd w:id="581"/>
    <w:p w:rsidR="00000000" w:rsidDel="00000000" w:rsidP="00000000" w:rsidRDefault="00000000" w:rsidRPr="00000000" w14:paraId="0000026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54) исполняет судебные акты, требования судей, постановления, предписания и требования прокурора, письменные поручения дознавателя в ходе досудебного производства по уголовным делам;</w:t>
      </w:r>
      <w:r w:rsidDel="00000000" w:rsidR="00000000" w:rsidRPr="00000000">
        <w:rPr>
          <w:rtl w:val="0"/>
        </w:rPr>
      </w:r>
    </w:p>
    <w:bookmarkStart w:colFirst="0" w:colLast="0" w:name="bookmark=id.9amtjxx11j67" w:id="582"/>
    <w:bookmarkEnd w:id="582"/>
    <w:p w:rsidR="00000000" w:rsidDel="00000000" w:rsidP="00000000" w:rsidRDefault="00000000" w:rsidRPr="00000000" w14:paraId="0000026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55) в пределах своей компетенции организует и осуществляет предупреждение и раскрытие уголовных правонарушений отнесенных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gc2thznlnqls" w:id="583"/>
    <w:bookmarkEnd w:id="583"/>
    <w:p w:rsidR="00000000" w:rsidDel="00000000" w:rsidP="00000000" w:rsidRDefault="00000000" w:rsidRPr="00000000" w14:paraId="0000026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56) осуществляет досудебное расследование по уголовным правонарушениям, отнесенным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uzcar97fri5e" w:id="584"/>
    <w:bookmarkEnd w:id="584"/>
    <w:p w:rsidR="00000000" w:rsidDel="00000000" w:rsidP="00000000" w:rsidRDefault="00000000" w:rsidRPr="00000000" w14:paraId="0000026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57) оказывает государственные услуги в соответствии с подзаконными нормативными правовыми актами, определяющими порядок оказания государственных услуг;</w:t>
      </w:r>
      <w:r w:rsidDel="00000000" w:rsidR="00000000" w:rsidRPr="00000000">
        <w:rPr>
          <w:rtl w:val="0"/>
        </w:rPr>
      </w:r>
    </w:p>
    <w:bookmarkStart w:colFirst="0" w:colLast="0" w:name="bookmark=id.y7c0lay8ri69" w:id="585"/>
    <w:bookmarkEnd w:id="585"/>
    <w:p w:rsidR="00000000" w:rsidDel="00000000" w:rsidP="00000000" w:rsidRDefault="00000000" w:rsidRPr="00000000" w14:paraId="0000026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58) осуществляют организацию и проведение совместно с заинтересованными государственными органами в пределах своей компетенции расследования аварий и несчастных случаев, произошедших в следствии аварий на опасных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8i2qsf6q9785" w:id="586"/>
    <w:bookmarkEnd w:id="586"/>
    <w:p w:rsidR="00000000" w:rsidDel="00000000" w:rsidP="00000000" w:rsidRDefault="00000000" w:rsidRPr="00000000" w14:paraId="0000026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59) участвует в приемочных испытаниях, технических освидетельствованиях опасного производственного объекта при вводе его в эксплуатацию;</w:t>
      </w:r>
      <w:r w:rsidDel="00000000" w:rsidR="00000000" w:rsidRPr="00000000">
        <w:rPr>
          <w:rtl w:val="0"/>
        </w:rPr>
      </w:r>
    </w:p>
    <w:bookmarkStart w:colFirst="0" w:colLast="0" w:name="bookmark=id.lkc1dolp01z5" w:id="587"/>
    <w:bookmarkEnd w:id="587"/>
    <w:p w:rsidR="00000000" w:rsidDel="00000000" w:rsidP="00000000" w:rsidRDefault="00000000" w:rsidRPr="00000000" w14:paraId="0000026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60) выдает разрешение на производство взрывных работ;</w:t>
      </w:r>
      <w:r w:rsidDel="00000000" w:rsidR="00000000" w:rsidRPr="00000000">
        <w:rPr>
          <w:rtl w:val="0"/>
        </w:rPr>
      </w:r>
    </w:p>
    <w:bookmarkStart w:colFirst="0" w:colLast="0" w:name="bookmark=id.2xp2dxi3skd8" w:id="588"/>
    <w:bookmarkEnd w:id="588"/>
    <w:p w:rsidR="00000000" w:rsidDel="00000000" w:rsidP="00000000" w:rsidRDefault="00000000" w:rsidRPr="00000000" w14:paraId="0000026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61) применяют меры оперативного реагирования в виде приостановления либо запрещения деятельности или отдельных видов деятельности индивидуальных предпринимателей, организаций, связанных с эксплуатацией опасных производственных объектов и (или) технических устройств в случаях, представляющих угрозу жизни и (или) здоровью людей;</w:t>
      </w:r>
      <w:r w:rsidDel="00000000" w:rsidR="00000000" w:rsidRPr="00000000">
        <w:rPr>
          <w:rtl w:val="0"/>
        </w:rPr>
      </w:r>
    </w:p>
    <w:bookmarkStart w:colFirst="0" w:colLast="0" w:name="bookmark=id.g6h6dl234s8a" w:id="589"/>
    <w:bookmarkEnd w:id="589"/>
    <w:p w:rsidR="00000000" w:rsidDel="00000000" w:rsidP="00000000" w:rsidRDefault="00000000" w:rsidRPr="00000000" w14:paraId="0000026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62) согласовывает проектную документацию на строительство, расширение, реконструкцию, модернизацию, консервацию и ликвидацию опасных производственных объектов, за исключением опасного производственного объекта, размещаемого в пределах двух и более областей, а также стратегических объектов в порядке, установленном Законом Республики Казахстан "О гражданской защите";</w:t>
      </w:r>
      <w:r w:rsidDel="00000000" w:rsidR="00000000" w:rsidRPr="00000000">
        <w:rPr>
          <w:rtl w:val="0"/>
        </w:rPr>
      </w:r>
    </w:p>
    <w:bookmarkStart w:colFirst="0" w:colLast="0" w:name="bookmark=id.7ef5fpohs4c0" w:id="590"/>
    <w:bookmarkEnd w:id="590"/>
    <w:p w:rsidR="00000000" w:rsidDel="00000000" w:rsidP="00000000" w:rsidRDefault="00000000" w:rsidRPr="00000000" w14:paraId="0000026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63) осуществляет постановку на учет и снятие с учета опасных производственных объектов, опасных технических устройств, за исключением опасных технических устройств на объектах социальной инфраструктуры;</w:t>
      </w:r>
      <w:r w:rsidDel="00000000" w:rsidR="00000000" w:rsidRPr="00000000">
        <w:rPr>
          <w:rtl w:val="0"/>
        </w:rPr>
      </w:r>
    </w:p>
    <w:bookmarkStart w:colFirst="0" w:colLast="0" w:name="bookmark=id.dmrd6myka663" w:id="591"/>
    <w:bookmarkEnd w:id="591"/>
    <w:p w:rsidR="00000000" w:rsidDel="00000000" w:rsidP="00000000" w:rsidRDefault="00000000" w:rsidRPr="00000000" w14:paraId="0000026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64) участвует в проведении учебных тревог на опасном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moqjwi7mkmwv" w:id="592"/>
    <w:bookmarkEnd w:id="592"/>
    <w:p w:rsidR="00000000" w:rsidDel="00000000" w:rsidP="00000000" w:rsidRDefault="00000000" w:rsidRPr="00000000" w14:paraId="0000026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65) участвует в комиссии по проведению контрольных и приемочных испытаний взрывчатых веществ и изделий на их основе;</w:t>
      </w:r>
      <w:r w:rsidDel="00000000" w:rsidR="00000000" w:rsidRPr="00000000">
        <w:rPr>
          <w:rtl w:val="0"/>
        </w:rPr>
      </w:r>
    </w:p>
    <w:bookmarkStart w:colFirst="0" w:colLast="0" w:name="bookmark=id.ad3rf8v0f51x" w:id="593"/>
    <w:bookmarkEnd w:id="593"/>
    <w:p w:rsidR="00000000" w:rsidDel="00000000" w:rsidP="00000000" w:rsidRDefault="00000000" w:rsidRPr="00000000" w14:paraId="0000026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66) осуществляет государственный контроль и надзор за соблюдением опасными производственными объектами и организациями, эксплуатирующими опасные технические устройства, требований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9t914pvs6v5h" w:id="594"/>
    <w:bookmarkEnd w:id="594"/>
    <w:p w:rsidR="00000000" w:rsidDel="00000000" w:rsidP="00000000" w:rsidRDefault="00000000" w:rsidRPr="00000000" w14:paraId="0000027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67) осуществляют государственный контроль и надзор за своевременностью проведения технических освидетельствований производственных зданий, технологических сооружений и технических устройств опасных производственных объектов, опасных технических устройств;</w:t>
      </w:r>
      <w:r w:rsidDel="00000000" w:rsidR="00000000" w:rsidRPr="00000000">
        <w:rPr>
          <w:rtl w:val="0"/>
        </w:rPr>
      </w:r>
    </w:p>
    <w:bookmarkStart w:colFirst="0" w:colLast="0" w:name="bookmark=id.xnbi1ol68uyv" w:id="595"/>
    <w:bookmarkEnd w:id="595"/>
    <w:p w:rsidR="00000000" w:rsidDel="00000000" w:rsidP="00000000" w:rsidRDefault="00000000" w:rsidRPr="00000000" w14:paraId="0000027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68) осуществляет государственный контроль и надзор за готовностью опасных производственных объектов и организаций, эксплуатирующих опасные технические устройства, к проведению работ по ликвидации и локализации аварий и их последствий;</w:t>
      </w:r>
      <w:r w:rsidDel="00000000" w:rsidR="00000000" w:rsidRPr="00000000">
        <w:rPr>
          <w:rtl w:val="0"/>
        </w:rPr>
      </w:r>
    </w:p>
    <w:bookmarkStart w:colFirst="0" w:colLast="0" w:name="bookmark=id.75xul3gitx3o" w:id="596"/>
    <w:bookmarkEnd w:id="596"/>
    <w:p w:rsidR="00000000" w:rsidDel="00000000" w:rsidP="00000000" w:rsidRDefault="00000000" w:rsidRPr="00000000" w14:paraId="0000027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69) осуществляет государственный контроль и надзор в области промышленной безопасности при эксплуатации магистрального трубопровода;</w:t>
      </w:r>
      <w:r w:rsidDel="00000000" w:rsidR="00000000" w:rsidRPr="00000000">
        <w:rPr>
          <w:rtl w:val="0"/>
        </w:rPr>
      </w:r>
    </w:p>
    <w:bookmarkStart w:colFirst="0" w:colLast="0" w:name="bookmark=id.a0jbbadc5ai5" w:id="597"/>
    <w:bookmarkEnd w:id="597"/>
    <w:p w:rsidR="00000000" w:rsidDel="00000000" w:rsidP="00000000" w:rsidRDefault="00000000" w:rsidRPr="00000000" w14:paraId="0000027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70) осуществляет государственный контроль в сфере газа и газоснабжения в части соблюдения требований безопасной эксплуатации бытовых баллонов и объектов систем газоснабжения, за исключением газопотребляющих систем и газового оборудования бытовых и коммунально-бытовых потребителей;</w:t>
      </w:r>
      <w:r w:rsidDel="00000000" w:rsidR="00000000" w:rsidRPr="00000000">
        <w:rPr>
          <w:rtl w:val="0"/>
        </w:rPr>
      </w:r>
    </w:p>
    <w:bookmarkStart w:colFirst="0" w:colLast="0" w:name="bookmark=id.is8jbi91ioqu" w:id="598"/>
    <w:bookmarkEnd w:id="598"/>
    <w:p w:rsidR="00000000" w:rsidDel="00000000" w:rsidP="00000000" w:rsidRDefault="00000000" w:rsidRPr="00000000" w14:paraId="0000027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71) выдает физическим и юридическим лицам акт о результатах проверки, предписания по выявленным нарушениям, акт о запрещении либо приостановлении деятельности или отдельных видов деятельности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nqq72lu4wx3w" w:id="599"/>
    <w:bookmarkEnd w:id="599"/>
    <w:p w:rsidR="00000000" w:rsidDel="00000000" w:rsidP="00000000" w:rsidRDefault="00000000" w:rsidRPr="00000000" w14:paraId="0000027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72) согласовывает план горных работ по добыче твердых полезных ископаемых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kwh0s9lehpix" w:id="600"/>
    <w:bookmarkEnd w:id="600"/>
    <w:p w:rsidR="00000000" w:rsidDel="00000000" w:rsidP="00000000" w:rsidRDefault="00000000" w:rsidRPr="00000000" w14:paraId="0000027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73) согласовывает проект эксплуатации пространства недр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xzgk7xdu0ib4" w:id="601"/>
    <w:bookmarkEnd w:id="601"/>
    <w:p w:rsidR="00000000" w:rsidDel="00000000" w:rsidP="00000000" w:rsidRDefault="00000000" w:rsidRPr="00000000" w14:paraId="0000027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74) осуществляет разрешительный контроль соответствия заявителя квалификационным и/или разрешительным требованиям в пределах компетенции Департамента;</w:t>
      </w:r>
      <w:r w:rsidDel="00000000" w:rsidR="00000000" w:rsidRPr="00000000">
        <w:rPr>
          <w:rtl w:val="0"/>
        </w:rPr>
      </w:r>
    </w:p>
    <w:bookmarkStart w:colFirst="0" w:colLast="0" w:name="bookmark=id.3jzsm0fd6j40" w:id="602"/>
    <w:bookmarkEnd w:id="602"/>
    <w:p w:rsidR="00000000" w:rsidDel="00000000" w:rsidP="00000000" w:rsidRDefault="00000000" w:rsidRPr="00000000" w14:paraId="0000027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75) участвует в составе комиссии по уничтожению взрывчатых материалов совместно с компетентными органами;</w:t>
      </w:r>
      <w:r w:rsidDel="00000000" w:rsidR="00000000" w:rsidRPr="00000000">
        <w:rPr>
          <w:rtl w:val="0"/>
        </w:rPr>
      </w:r>
    </w:p>
    <w:bookmarkStart w:colFirst="0" w:colLast="0" w:name="bookmark=id.synhhlfp1fxa" w:id="603"/>
    <w:bookmarkEnd w:id="603"/>
    <w:p w:rsidR="00000000" w:rsidDel="00000000" w:rsidP="00000000" w:rsidRDefault="00000000" w:rsidRPr="00000000" w14:paraId="0000027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76) участвует в комиссии по ликвидации последствий операций на участке добычи (его части)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w3q76l69o43q" w:id="604"/>
    <w:bookmarkEnd w:id="604"/>
    <w:p w:rsidR="00000000" w:rsidDel="00000000" w:rsidP="00000000" w:rsidRDefault="00000000" w:rsidRPr="00000000" w14:paraId="0000027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77) участвует в комиссии по консервации участка недр добычи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89vkcd4env75" w:id="605"/>
    <w:bookmarkEnd w:id="605"/>
    <w:p w:rsidR="00000000" w:rsidDel="00000000" w:rsidP="00000000" w:rsidRDefault="00000000" w:rsidRPr="00000000" w14:paraId="0000027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78) участвует в комиссии по ликвидации последствий операций по использованию пространства недр,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rfujd21yytm6" w:id="606"/>
    <w:bookmarkEnd w:id="606"/>
    <w:p w:rsidR="00000000" w:rsidDel="00000000" w:rsidP="00000000" w:rsidRDefault="00000000" w:rsidRPr="00000000" w14:paraId="0000027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79) проводит проверки знаний (экзаменов) руководителей юридических лиц опасных производственных объектов, декларирующих промышленную безопасность, а также членов постоянно действующих экзаменационных комиссий указанных юридических лиц;</w:t>
      </w:r>
      <w:r w:rsidDel="00000000" w:rsidR="00000000" w:rsidRPr="00000000">
        <w:rPr>
          <w:rtl w:val="0"/>
        </w:rPr>
      </w:r>
    </w:p>
    <w:bookmarkStart w:colFirst="0" w:colLast="0" w:name="bookmark=id.uzkzp34th2hc" w:id="607"/>
    <w:bookmarkEnd w:id="607"/>
    <w:p w:rsidR="00000000" w:rsidDel="00000000" w:rsidP="00000000" w:rsidRDefault="00000000" w:rsidRPr="00000000" w14:paraId="0000027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80) участвует в ликвидациях чрезвычайных ситуаций на территории Республики Казахстан по решению руководства Министерства и по решению Правительства Республики Казахстан за ее пределами;</w:t>
      </w:r>
      <w:r w:rsidDel="00000000" w:rsidR="00000000" w:rsidRPr="00000000">
        <w:rPr>
          <w:rtl w:val="0"/>
        </w:rPr>
      </w:r>
    </w:p>
    <w:bookmarkStart w:colFirst="0" w:colLast="0" w:name="bookmark=id.sd6nxsuueqb4" w:id="608"/>
    <w:bookmarkEnd w:id="608"/>
    <w:p w:rsidR="00000000" w:rsidDel="00000000" w:rsidP="00000000" w:rsidRDefault="00000000" w:rsidRPr="00000000" w14:paraId="0000027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81) подготавливает водолазов I-II и III групп специализации водолазных работ, мотористов-рулевых маломерных судов и операторов компрессорных установок для профессиональных аварийно-спасательных служб Министерства;</w:t>
      </w:r>
      <w:r w:rsidDel="00000000" w:rsidR="00000000" w:rsidRPr="00000000">
        <w:rPr>
          <w:rtl w:val="0"/>
        </w:rPr>
      </w:r>
    </w:p>
    <w:bookmarkStart w:colFirst="0" w:colLast="0" w:name="bookmark=id.bzfxsjiyj9d1" w:id="609"/>
    <w:bookmarkEnd w:id="609"/>
    <w:p w:rsidR="00000000" w:rsidDel="00000000" w:rsidP="00000000" w:rsidRDefault="00000000" w:rsidRPr="00000000" w14:paraId="0000027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82) организовывает курсы по подготовке инструкторов по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uo2zhwrd6grp" w:id="610"/>
    <w:bookmarkEnd w:id="610"/>
    <w:p w:rsidR="00000000" w:rsidDel="00000000" w:rsidP="00000000" w:rsidRDefault="00000000" w:rsidRPr="00000000" w14:paraId="0000028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83) оказывает необходимую помощь туристам, терпящим бедствие;</w:t>
      </w:r>
      <w:r w:rsidDel="00000000" w:rsidR="00000000" w:rsidRPr="00000000">
        <w:rPr>
          <w:rtl w:val="0"/>
        </w:rPr>
      </w:r>
    </w:p>
    <w:bookmarkStart w:colFirst="0" w:colLast="0" w:name="bookmark=id.ax3cgao43eps" w:id="611"/>
    <w:bookmarkEnd w:id="611"/>
    <w:p w:rsidR="00000000" w:rsidDel="00000000" w:rsidP="00000000" w:rsidRDefault="00000000" w:rsidRPr="00000000" w14:paraId="0000028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84) обеспечение готовности сил и средств к тушению пожаров и 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q1jwf4huxa2d" w:id="612"/>
    <w:bookmarkEnd w:id="612"/>
    <w:p w:rsidR="00000000" w:rsidDel="00000000" w:rsidP="00000000" w:rsidRDefault="00000000" w:rsidRPr="00000000" w14:paraId="0000028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85) принятие мер, направленных на совершенствование профессионального мастерства личного состава и поддержания сил и средств органов гражданской защиты в постоянной готовности к выдвижению в зоны чрезвычайных ситуаций и проведению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x7xi6a63ialt" w:id="613"/>
    <w:bookmarkEnd w:id="613"/>
    <w:p w:rsidR="00000000" w:rsidDel="00000000" w:rsidP="00000000" w:rsidRDefault="00000000" w:rsidRPr="00000000" w14:paraId="0000028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86) обеспечение планирования, подготовки и проведения тактических учений, смотров и соревнований, а также других общегарнизонных мероприятий;</w:t>
      </w:r>
      <w:r w:rsidDel="00000000" w:rsidR="00000000" w:rsidRPr="00000000">
        <w:rPr>
          <w:rtl w:val="0"/>
        </w:rPr>
      </w:r>
    </w:p>
    <w:bookmarkStart w:colFirst="0" w:colLast="0" w:name="bookmark=id.e5cc4ibws113" w:id="614"/>
    <w:bookmarkEnd w:id="614"/>
    <w:p w:rsidR="00000000" w:rsidDel="00000000" w:rsidP="00000000" w:rsidRDefault="00000000" w:rsidRPr="00000000" w14:paraId="0000028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87) организация изучения и разбора пожаров, разработке на этой основе мероприятий по повышению и совершенствованию готовности;</w:t>
      </w:r>
      <w:r w:rsidDel="00000000" w:rsidR="00000000" w:rsidRPr="00000000">
        <w:rPr>
          <w:rtl w:val="0"/>
        </w:rPr>
      </w:r>
    </w:p>
    <w:bookmarkStart w:colFirst="0" w:colLast="0" w:name="bookmark=id.ue2380wu5hlp" w:id="615"/>
    <w:bookmarkEnd w:id="615"/>
    <w:p w:rsidR="00000000" w:rsidDel="00000000" w:rsidP="00000000" w:rsidRDefault="00000000" w:rsidRPr="00000000" w14:paraId="0000028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88) обеспечение и контроль эксплуатации зданий пожарных депо, ремонту и техническому обслуживанию пожарной, спасательной и другой техники, пожарно-технического вооружения, аварийно-спасательного оборудования, средств связи, инвентаря и другого имущества;</w:t>
      </w:r>
      <w:r w:rsidDel="00000000" w:rsidR="00000000" w:rsidRPr="00000000">
        <w:rPr>
          <w:rtl w:val="0"/>
        </w:rPr>
      </w:r>
    </w:p>
    <w:bookmarkStart w:colFirst="0" w:colLast="0" w:name="bookmark=id.dcjwntws31yx" w:id="616"/>
    <w:bookmarkEnd w:id="616"/>
    <w:p w:rsidR="00000000" w:rsidDel="00000000" w:rsidP="00000000" w:rsidRDefault="00000000" w:rsidRPr="00000000" w14:paraId="0000028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89) определение порядка привлечения сил и средств органов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n2s1yxbejujk" w:id="617"/>
    <w:bookmarkEnd w:id="617"/>
    <w:p w:rsidR="00000000" w:rsidDel="00000000" w:rsidP="00000000" w:rsidRDefault="00000000" w:rsidRPr="00000000" w14:paraId="0000028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90) участие в организации своевременного накопления, освежения, хранения пожарной техники, противопожарного оборудования и другого имущества для специальных формирований на период военного времени;</w:t>
      </w:r>
      <w:r w:rsidDel="00000000" w:rsidR="00000000" w:rsidRPr="00000000">
        <w:rPr>
          <w:rtl w:val="0"/>
        </w:rPr>
      </w:r>
    </w:p>
    <w:bookmarkStart w:colFirst="0" w:colLast="0" w:name="bookmark=id.ted7f75x9ull" w:id="618"/>
    <w:bookmarkEnd w:id="618"/>
    <w:p w:rsidR="00000000" w:rsidDel="00000000" w:rsidP="00000000" w:rsidRDefault="00000000" w:rsidRPr="00000000" w14:paraId="0000028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91) организация в подразделениях мероприятий по пропаганде знаний в области пожарной безопасности, популяризации профессии пожарного и спасателя среди учащихся и детей дошкольного возраста;</w:t>
      </w:r>
      <w:r w:rsidDel="00000000" w:rsidR="00000000" w:rsidRPr="00000000">
        <w:rPr>
          <w:rtl w:val="0"/>
        </w:rPr>
      </w:r>
    </w:p>
    <w:bookmarkStart w:colFirst="0" w:colLast="0" w:name="bookmark=id.mmdd5v96uvdb" w:id="619"/>
    <w:bookmarkEnd w:id="619"/>
    <w:p w:rsidR="00000000" w:rsidDel="00000000" w:rsidP="00000000" w:rsidRDefault="00000000" w:rsidRPr="00000000" w14:paraId="0000028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92) организация профориентационной работы по поступлению на обучение в специальное учебное заведение Министерства. Формирование и направление личных дел кандидатов в специальное учебное заведение Министерства;</w:t>
      </w:r>
      <w:r w:rsidDel="00000000" w:rsidR="00000000" w:rsidRPr="00000000">
        <w:rPr>
          <w:rtl w:val="0"/>
        </w:rPr>
      </w:r>
    </w:p>
    <w:bookmarkStart w:colFirst="0" w:colLast="0" w:name="bookmark=id.i8l8gy1gwnxc" w:id="620"/>
    <w:bookmarkEnd w:id="620"/>
    <w:p w:rsidR="00000000" w:rsidDel="00000000" w:rsidP="00000000" w:rsidRDefault="00000000" w:rsidRPr="00000000" w14:paraId="0000028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93) осуществление иных функций, предусмотренных законодательством Республики Казахстан в сфере гражданской защиты, иными законами и подзаконными актами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es72jzjfctk9" w:id="621"/>
    <w:bookmarkEnd w:id="621"/>
    <w:p w:rsidR="00000000" w:rsidDel="00000000" w:rsidP="00000000" w:rsidRDefault="00000000" w:rsidRPr="00000000" w14:paraId="0000028B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3. Статус и полномочия начальника Департамента при организации его деятельности</w:t>
      </w:r>
      <w:r w:rsidDel="00000000" w:rsidR="00000000" w:rsidRPr="00000000">
        <w:rPr>
          <w:rtl w:val="0"/>
        </w:rPr>
      </w:r>
    </w:p>
    <w:bookmarkStart w:colFirst="0" w:colLast="0" w:name="bookmark=id.s2vuxvacz7xp" w:id="622"/>
    <w:bookmarkEnd w:id="622"/>
    <w:p w:rsidR="00000000" w:rsidDel="00000000" w:rsidP="00000000" w:rsidRDefault="00000000" w:rsidRPr="00000000" w14:paraId="0000028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16. Руководство Департаментом осуществляется начальником, который несет персональную ответственность за выполнение возложенных на Департамент задач и осуществление им своих полномочий.</w:t>
      </w:r>
      <w:r w:rsidDel="00000000" w:rsidR="00000000" w:rsidRPr="00000000">
        <w:rPr>
          <w:rtl w:val="0"/>
        </w:rPr>
      </w:r>
    </w:p>
    <w:bookmarkStart w:colFirst="0" w:colLast="0" w:name="bookmark=id.ntgixmkocufw" w:id="623"/>
    <w:bookmarkEnd w:id="623"/>
    <w:p w:rsidR="00000000" w:rsidDel="00000000" w:rsidP="00000000" w:rsidRDefault="00000000" w:rsidRPr="00000000" w14:paraId="0000028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17. Начальник Департамента назначается на должность и освобождается от должности Министром по чрезвычайным ситуациям Республики Казахстан по согласованию с Администрацией Президента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3rdtllfazt00" w:id="624"/>
    <w:bookmarkEnd w:id="624"/>
    <w:p w:rsidR="00000000" w:rsidDel="00000000" w:rsidP="00000000" w:rsidRDefault="00000000" w:rsidRPr="00000000" w14:paraId="0000028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18. Начальник Департамента имеет заместителей, которые назначаются на должности и освобождаются от должностей Министром по чрезвычайным ситуациям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cwt8qhetb6g7" w:id="625"/>
    <w:bookmarkEnd w:id="625"/>
    <w:p w:rsidR="00000000" w:rsidDel="00000000" w:rsidP="00000000" w:rsidRDefault="00000000" w:rsidRPr="00000000" w14:paraId="0000028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19. Полномочия начальника Департамента:</w:t>
      </w:r>
      <w:r w:rsidDel="00000000" w:rsidR="00000000" w:rsidRPr="00000000">
        <w:rPr>
          <w:rtl w:val="0"/>
        </w:rPr>
      </w:r>
    </w:p>
    <w:bookmarkStart w:colFirst="0" w:colLast="0" w:name="bookmark=id.o29dnm2jsfp2" w:id="626"/>
    <w:bookmarkEnd w:id="626"/>
    <w:p w:rsidR="00000000" w:rsidDel="00000000" w:rsidP="00000000" w:rsidRDefault="00000000" w:rsidRPr="00000000" w14:paraId="0000029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без доверенности действует от имени Департамента;</w:t>
      </w:r>
      <w:r w:rsidDel="00000000" w:rsidR="00000000" w:rsidRPr="00000000">
        <w:rPr>
          <w:rtl w:val="0"/>
        </w:rPr>
      </w:r>
    </w:p>
    <w:bookmarkStart w:colFirst="0" w:colLast="0" w:name="bookmark=id.lk2jgrwyttrt" w:id="627"/>
    <w:bookmarkEnd w:id="627"/>
    <w:p w:rsidR="00000000" w:rsidDel="00000000" w:rsidP="00000000" w:rsidRDefault="00000000" w:rsidRPr="00000000" w14:paraId="0000029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в пределах своих полномочий, представляет интересы Департамента в государственных органах и иных организациях;</w:t>
      </w:r>
      <w:r w:rsidDel="00000000" w:rsidR="00000000" w:rsidRPr="00000000">
        <w:rPr>
          <w:rtl w:val="0"/>
        </w:rPr>
      </w:r>
    </w:p>
    <w:bookmarkStart w:colFirst="0" w:colLast="0" w:name="bookmark=id.crf7rxy9ufy0" w:id="628"/>
    <w:bookmarkEnd w:id="628"/>
    <w:p w:rsidR="00000000" w:rsidDel="00000000" w:rsidP="00000000" w:rsidRDefault="00000000" w:rsidRPr="00000000" w14:paraId="0000029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вносит предложения Министру по награждению особо отличившихся сотрудников Департамента государственными и ведомственными наградами, присвоению почетных званий, воинских и специальных званий среднего и старшего начальствующего состава досрочно или на одну ступень выше воинских и специальных званий, предусмотренных занимаемой штатной должностью;</w:t>
      </w:r>
      <w:r w:rsidDel="00000000" w:rsidR="00000000" w:rsidRPr="00000000">
        <w:rPr>
          <w:rtl w:val="0"/>
        </w:rPr>
      </w:r>
    </w:p>
    <w:bookmarkStart w:colFirst="0" w:colLast="0" w:name="bookmark=id.5qj2x4qbhqlj" w:id="629"/>
    <w:bookmarkEnd w:id="629"/>
    <w:p w:rsidR="00000000" w:rsidDel="00000000" w:rsidP="00000000" w:rsidRDefault="00000000" w:rsidRPr="00000000" w14:paraId="0000029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реализует единую кадровую политику;</w:t>
      </w:r>
      <w:r w:rsidDel="00000000" w:rsidR="00000000" w:rsidRPr="00000000">
        <w:rPr>
          <w:rtl w:val="0"/>
        </w:rPr>
      </w:r>
    </w:p>
    <w:bookmarkStart w:colFirst="0" w:colLast="0" w:name="bookmark=id.zgj5cuthwmhv" w:id="630"/>
    <w:bookmarkEnd w:id="630"/>
    <w:p w:rsidR="00000000" w:rsidDel="00000000" w:rsidP="00000000" w:rsidRDefault="00000000" w:rsidRPr="00000000" w14:paraId="0000029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обеспечивает реализацию политики, формируемой Министерством, выполняет акты и поручения Министра;</w:t>
      </w:r>
      <w:r w:rsidDel="00000000" w:rsidR="00000000" w:rsidRPr="00000000">
        <w:rPr>
          <w:rtl w:val="0"/>
        </w:rPr>
      </w:r>
    </w:p>
    <w:bookmarkStart w:colFirst="0" w:colLast="0" w:name="bookmark=id.q9p92xmyr86b" w:id="631"/>
    <w:bookmarkEnd w:id="631"/>
    <w:p w:rsidR="00000000" w:rsidDel="00000000" w:rsidP="00000000" w:rsidRDefault="00000000" w:rsidRPr="00000000" w14:paraId="0000029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организует информационно-аналитическое, организационно-правовое, мобилизационное, материально-техническое и финансовое обеспечение деятельности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xsp4bbml3aig" w:id="632"/>
    <w:bookmarkEnd w:id="632"/>
    <w:p w:rsidR="00000000" w:rsidDel="00000000" w:rsidP="00000000" w:rsidRDefault="00000000" w:rsidRPr="00000000" w14:paraId="0000029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осуществляет общее руководство деятельностью дисциплинарной и аттестационной, а также конкурсной комиссий по отбору кандидатов на занятие вакантных должностей Департамента;</w:t>
      </w:r>
      <w:r w:rsidDel="00000000" w:rsidR="00000000" w:rsidRPr="00000000">
        <w:rPr>
          <w:rtl w:val="0"/>
        </w:rPr>
      </w:r>
    </w:p>
    <w:bookmarkStart w:colFirst="0" w:colLast="0" w:name="bookmark=id.zmm1xq0od4q" w:id="633"/>
    <w:bookmarkEnd w:id="633"/>
    <w:p w:rsidR="00000000" w:rsidDel="00000000" w:rsidP="00000000" w:rsidRDefault="00000000" w:rsidRPr="00000000" w14:paraId="0000029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 целях обеспечения деятельности Департамента и выполнения, возложенных на него задач организует проведение государственных закупок;</w:t>
      </w:r>
      <w:r w:rsidDel="00000000" w:rsidR="00000000" w:rsidRPr="00000000">
        <w:rPr>
          <w:rtl w:val="0"/>
        </w:rPr>
      </w:r>
    </w:p>
    <w:bookmarkStart w:colFirst="0" w:colLast="0" w:name="bookmark=id.sptmojj7gxl" w:id="634"/>
    <w:bookmarkEnd w:id="634"/>
    <w:p w:rsidR="00000000" w:rsidDel="00000000" w:rsidP="00000000" w:rsidRDefault="00000000" w:rsidRPr="00000000" w14:paraId="0000029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от имени Департамента заключает договоры;</w:t>
      </w:r>
      <w:r w:rsidDel="00000000" w:rsidR="00000000" w:rsidRPr="00000000">
        <w:rPr>
          <w:rtl w:val="0"/>
        </w:rPr>
      </w:r>
    </w:p>
    <w:bookmarkStart w:colFirst="0" w:colLast="0" w:name="bookmark=id.lwmqek2psnxs" w:id="635"/>
    <w:bookmarkEnd w:id="635"/>
    <w:p w:rsidR="00000000" w:rsidDel="00000000" w:rsidP="00000000" w:rsidRDefault="00000000" w:rsidRPr="00000000" w14:paraId="0000029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от имени Департамента выдает доверенности;</w:t>
      </w:r>
      <w:r w:rsidDel="00000000" w:rsidR="00000000" w:rsidRPr="00000000">
        <w:rPr>
          <w:rtl w:val="0"/>
        </w:rPr>
      </w:r>
    </w:p>
    <w:bookmarkStart w:colFirst="0" w:colLast="0" w:name="bookmark=id.rvuuvtj8mfgo" w:id="636"/>
    <w:bookmarkEnd w:id="636"/>
    <w:p w:rsidR="00000000" w:rsidDel="00000000" w:rsidP="00000000" w:rsidRDefault="00000000" w:rsidRPr="00000000" w14:paraId="0000029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открывает банковские счета;</w:t>
      </w:r>
      <w:r w:rsidDel="00000000" w:rsidR="00000000" w:rsidRPr="00000000">
        <w:rPr>
          <w:rtl w:val="0"/>
        </w:rPr>
      </w:r>
    </w:p>
    <w:bookmarkStart w:colFirst="0" w:colLast="0" w:name="bookmark=id.tnd5eqc1m6ng" w:id="637"/>
    <w:bookmarkEnd w:id="637"/>
    <w:p w:rsidR="00000000" w:rsidDel="00000000" w:rsidP="00000000" w:rsidRDefault="00000000" w:rsidRPr="00000000" w14:paraId="0000029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утверждает план государственных закупок товаров, работ и услуг Департамента на соответствующий период;</w:t>
      </w:r>
      <w:r w:rsidDel="00000000" w:rsidR="00000000" w:rsidRPr="00000000">
        <w:rPr>
          <w:rtl w:val="0"/>
        </w:rPr>
      </w:r>
    </w:p>
    <w:bookmarkStart w:colFirst="0" w:colLast="0" w:name="bookmark=id.oqmcmbfg64ku" w:id="638"/>
    <w:bookmarkEnd w:id="638"/>
    <w:p w:rsidR="00000000" w:rsidDel="00000000" w:rsidP="00000000" w:rsidRDefault="00000000" w:rsidRPr="00000000" w14:paraId="0000029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утверждает порядок и планы Департамента по командировкам, стажировкам, отпускам, обучению сотрудников в казахстанских и зарубежных учебных центрах и иным видам повышения квалификации сотрудников. Выезд в командировки за пределы области и Республики Казахстан осуществляется по согласованию с Министром;</w:t>
      </w:r>
      <w:r w:rsidDel="00000000" w:rsidR="00000000" w:rsidRPr="00000000">
        <w:rPr>
          <w:rtl w:val="0"/>
        </w:rPr>
      </w:r>
    </w:p>
    <w:bookmarkStart w:colFirst="0" w:colLast="0" w:name="bookmark=id.t03hnazfy8dg" w:id="639"/>
    <w:bookmarkEnd w:id="639"/>
    <w:p w:rsidR="00000000" w:rsidDel="00000000" w:rsidP="00000000" w:rsidRDefault="00000000" w:rsidRPr="00000000" w14:paraId="0000029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в пределах своей компетенции, издает приказы и дает указания, обязательные для исполнения всеми работниками Департамента;</w:t>
      </w:r>
      <w:r w:rsidDel="00000000" w:rsidR="00000000" w:rsidRPr="00000000">
        <w:rPr>
          <w:rtl w:val="0"/>
        </w:rPr>
      </w:r>
    </w:p>
    <w:bookmarkStart w:colFirst="0" w:colLast="0" w:name="bookmark=id.vw70kdue4r7b" w:id="640"/>
    <w:bookmarkEnd w:id="640"/>
    <w:p w:rsidR="00000000" w:rsidDel="00000000" w:rsidP="00000000" w:rsidRDefault="00000000" w:rsidRPr="00000000" w14:paraId="0000029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назначает на должности и освобождает от должностей сотрудников Департамента в соответствии с утвержденной номенклатурой должностей;</w:t>
      </w:r>
      <w:r w:rsidDel="00000000" w:rsidR="00000000" w:rsidRPr="00000000">
        <w:rPr>
          <w:rtl w:val="0"/>
        </w:rPr>
      </w:r>
    </w:p>
    <w:bookmarkStart w:colFirst="0" w:colLast="0" w:name="bookmark=id.9v3qs4kmyb8" w:id="641"/>
    <w:bookmarkEnd w:id="641"/>
    <w:p w:rsidR="00000000" w:rsidDel="00000000" w:rsidP="00000000" w:rsidRDefault="00000000" w:rsidRPr="00000000" w14:paraId="0000029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в пределах предоставленных прав применяет меры поощрения и налагает дисциплинарные взыскания на сотрудников Департамента в порядке установленном законодательством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34pm6kyi8olb" w:id="642"/>
    <w:bookmarkEnd w:id="642"/>
    <w:p w:rsidR="00000000" w:rsidDel="00000000" w:rsidP="00000000" w:rsidRDefault="00000000" w:rsidRPr="00000000" w14:paraId="000002A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обеспечивает своевременное и качественное исполнение контрольных документов, обращений физических и юридических лиц, документов с грифом секретности и "Для служебного пользования";</w:t>
      </w:r>
      <w:r w:rsidDel="00000000" w:rsidR="00000000" w:rsidRPr="00000000">
        <w:rPr>
          <w:rtl w:val="0"/>
        </w:rPr>
      </w:r>
    </w:p>
    <w:bookmarkStart w:colFirst="0" w:colLast="0" w:name="bookmark=id.ozyug0ktla3f" w:id="643"/>
    <w:bookmarkEnd w:id="643"/>
    <w:p w:rsidR="00000000" w:rsidDel="00000000" w:rsidP="00000000" w:rsidRDefault="00000000" w:rsidRPr="00000000" w14:paraId="000002A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присваивает первые и очередные специальные звания лицам рядового и младшего начальствующего состава, очередные специальные звания лицам среднего начальствующего состава органов гражданской защиты до капитана гражданской защиты включительно, очередные воинские звания военнослужащим офицерского состава до подполковника включительно;</w:t>
      </w:r>
      <w:r w:rsidDel="00000000" w:rsidR="00000000" w:rsidRPr="00000000">
        <w:rPr>
          <w:rtl w:val="0"/>
        </w:rPr>
      </w:r>
    </w:p>
    <w:bookmarkStart w:colFirst="0" w:colLast="0" w:name="bookmark=id.emnadywxgfmy" w:id="644"/>
    <w:bookmarkEnd w:id="644"/>
    <w:p w:rsidR="00000000" w:rsidDel="00000000" w:rsidP="00000000" w:rsidRDefault="00000000" w:rsidRPr="00000000" w14:paraId="000002A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определяет классную квалификацию сотрудников и военнослужащих Департамента;</w:t>
      </w:r>
      <w:r w:rsidDel="00000000" w:rsidR="00000000" w:rsidRPr="00000000">
        <w:rPr>
          <w:rtl w:val="0"/>
        </w:rPr>
      </w:r>
    </w:p>
    <w:bookmarkStart w:colFirst="0" w:colLast="0" w:name="bookmark=id.5jtbyvcucgn9" w:id="645"/>
    <w:bookmarkEnd w:id="645"/>
    <w:p w:rsidR="00000000" w:rsidDel="00000000" w:rsidP="00000000" w:rsidRDefault="00000000" w:rsidRPr="00000000" w14:paraId="000002A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вносит в Министерство представления к присвоению первых специальных званий среднего начальствующего состава, очередных специальных званий старшего начальствующего состава, зачислении в кадры органов гражданской защиты, первого воинского звания офицерского состава, специальных и воинских званий в порядке приравнивания и переаттестации;</w:t>
      </w:r>
      <w:r w:rsidDel="00000000" w:rsidR="00000000" w:rsidRPr="00000000">
        <w:rPr>
          <w:rtl w:val="0"/>
        </w:rPr>
      </w:r>
    </w:p>
    <w:bookmarkStart w:colFirst="0" w:colLast="0" w:name="bookmark=id.uwg2mcs076tc" w:id="646"/>
    <w:bookmarkEnd w:id="646"/>
    <w:p w:rsidR="00000000" w:rsidDel="00000000" w:rsidP="00000000" w:rsidRDefault="00000000" w:rsidRPr="00000000" w14:paraId="000002A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утверждает положения о структурных подразделениях, должностные (функциональные) обязанности сотрудников структурных подразделений Департамента, Управлений по чрезвычайным ситуациям;</w:t>
      </w:r>
      <w:r w:rsidDel="00000000" w:rsidR="00000000" w:rsidRPr="00000000">
        <w:rPr>
          <w:rtl w:val="0"/>
        </w:rPr>
      </w:r>
    </w:p>
    <w:bookmarkStart w:colFirst="0" w:colLast="0" w:name="bookmark=id.8baap3q8lykf" w:id="647"/>
    <w:bookmarkEnd w:id="647"/>
    <w:p w:rsidR="00000000" w:rsidDel="00000000" w:rsidP="00000000" w:rsidRDefault="00000000" w:rsidRPr="00000000" w14:paraId="000002A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принимает меры, направленные на противодействие коррупции в Департаменте и несет персональную ответственность за реализацию антикоррупционных мер;</w:t>
      </w:r>
      <w:r w:rsidDel="00000000" w:rsidR="00000000" w:rsidRPr="00000000">
        <w:rPr>
          <w:rtl w:val="0"/>
        </w:rPr>
      </w:r>
    </w:p>
    <w:bookmarkStart w:colFirst="0" w:colLast="0" w:name="bookmark=id.mwy9f1uqg0jf" w:id="648"/>
    <w:bookmarkEnd w:id="648"/>
    <w:p w:rsidR="00000000" w:rsidDel="00000000" w:rsidP="00000000" w:rsidRDefault="00000000" w:rsidRPr="00000000" w14:paraId="000002A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привлекает к ответственности сотрудников Департамента действия (или бездействия) которых приводят к нарушению национальных интересов, угрозе национальной безопасности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me1a0t535u1a" w:id="649"/>
    <w:bookmarkEnd w:id="649"/>
    <w:p w:rsidR="00000000" w:rsidDel="00000000" w:rsidP="00000000" w:rsidRDefault="00000000" w:rsidRPr="00000000" w14:paraId="000002A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обеспечивает утверждение ежегодного плана работы Департамента;</w:t>
      </w:r>
      <w:r w:rsidDel="00000000" w:rsidR="00000000" w:rsidRPr="00000000">
        <w:rPr>
          <w:rtl w:val="0"/>
        </w:rPr>
      </w:r>
    </w:p>
    <w:bookmarkStart w:colFirst="0" w:colLast="0" w:name="bookmark=id.kvigj6fmur44" w:id="650"/>
    <w:bookmarkEnd w:id="650"/>
    <w:p w:rsidR="00000000" w:rsidDel="00000000" w:rsidP="00000000" w:rsidRDefault="00000000" w:rsidRPr="00000000" w14:paraId="000002A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осуществляет иные полномочия в соответствии с законодательством Республики Казахстан. </w:t>
      </w:r>
      <w:r w:rsidDel="00000000" w:rsidR="00000000" w:rsidRPr="00000000">
        <w:rPr>
          <w:rtl w:val="0"/>
        </w:rPr>
      </w:r>
    </w:p>
    <w:bookmarkStart w:colFirst="0" w:colLast="0" w:name="bookmark=id.4av75kkgownu" w:id="651"/>
    <w:bookmarkEnd w:id="651"/>
    <w:p w:rsidR="00000000" w:rsidDel="00000000" w:rsidP="00000000" w:rsidRDefault="00000000" w:rsidRPr="00000000" w14:paraId="000002A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Исполнение полномочий начальника Департамента в период его отсутствия осуществляется лицом, его замещающим в соответствии с действующим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rdyyfuwti47t" w:id="652"/>
    <w:bookmarkEnd w:id="652"/>
    <w:p w:rsidR="00000000" w:rsidDel="00000000" w:rsidP="00000000" w:rsidRDefault="00000000" w:rsidRPr="00000000" w14:paraId="000002A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20. Начальник определяет полномочия своих заместителей в соответствии с действующим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fotp7a4n2imy" w:id="653"/>
    <w:bookmarkEnd w:id="653"/>
    <w:p w:rsidR="00000000" w:rsidDel="00000000" w:rsidP="00000000" w:rsidRDefault="00000000" w:rsidRPr="00000000" w14:paraId="000002AB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4. Имущество Департамента</w:t>
      </w:r>
      <w:r w:rsidDel="00000000" w:rsidR="00000000" w:rsidRPr="00000000">
        <w:rPr>
          <w:rtl w:val="0"/>
        </w:rPr>
      </w:r>
    </w:p>
    <w:bookmarkStart w:colFirst="0" w:colLast="0" w:name="bookmark=id.ple1ryztzjm" w:id="654"/>
    <w:bookmarkEnd w:id="654"/>
    <w:p w:rsidR="00000000" w:rsidDel="00000000" w:rsidP="00000000" w:rsidRDefault="00000000" w:rsidRPr="00000000" w14:paraId="000002A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21. Департамент может иметь на праве оперативного управления обособленное имущество в случаях, предусмотренных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x85dmx4wuazk" w:id="655"/>
    <w:bookmarkEnd w:id="655"/>
    <w:p w:rsidR="00000000" w:rsidDel="00000000" w:rsidP="00000000" w:rsidRDefault="00000000" w:rsidRPr="00000000" w14:paraId="000002A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Имущество Департамента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n1lv2qnnfvlw" w:id="656"/>
    <w:bookmarkEnd w:id="656"/>
    <w:p w:rsidR="00000000" w:rsidDel="00000000" w:rsidP="00000000" w:rsidRDefault="00000000" w:rsidRPr="00000000" w14:paraId="000002A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22. Имущество, закрепленное за Департаментом, относится к республиканской и коммунальной собственности.</w:t>
      </w:r>
      <w:r w:rsidDel="00000000" w:rsidR="00000000" w:rsidRPr="00000000">
        <w:rPr>
          <w:rtl w:val="0"/>
        </w:rPr>
      </w:r>
    </w:p>
    <w:bookmarkStart w:colFirst="0" w:colLast="0" w:name="bookmark=id.8lvq1jx0clfe" w:id="657"/>
    <w:bookmarkEnd w:id="657"/>
    <w:p w:rsidR="00000000" w:rsidDel="00000000" w:rsidP="00000000" w:rsidRDefault="00000000" w:rsidRPr="00000000" w14:paraId="000002A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23. Департамент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s0prl4mw1wja" w:id="658"/>
    <w:bookmarkEnd w:id="658"/>
    <w:p w:rsidR="00000000" w:rsidDel="00000000" w:rsidP="00000000" w:rsidRDefault="00000000" w:rsidRPr="00000000" w14:paraId="000002B0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5. Реорганизация и упразднение Департамента</w:t>
      </w:r>
      <w:r w:rsidDel="00000000" w:rsidR="00000000" w:rsidRPr="00000000">
        <w:rPr>
          <w:rtl w:val="0"/>
        </w:rPr>
      </w:r>
    </w:p>
    <w:bookmarkStart w:colFirst="0" w:colLast="0" w:name="bookmark=id.xpk6ym44riie" w:id="659"/>
    <w:bookmarkEnd w:id="659"/>
    <w:p w:rsidR="00000000" w:rsidDel="00000000" w:rsidP="00000000" w:rsidRDefault="00000000" w:rsidRPr="00000000" w14:paraId="000002B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24. Реорганизация и упразднение Департамента осуществляются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tbl>
      <w:tblPr>
        <w:tblStyle w:val="Table6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6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 по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30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p3xhputufwzt" w:id="660"/>
    <w:bookmarkEnd w:id="660"/>
    <w:p w:rsidR="00000000" w:rsidDel="00000000" w:rsidP="00000000" w:rsidRDefault="00000000" w:rsidRPr="00000000" w14:paraId="000002B4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о Департаменте по чрезвычайным ситуациям Акмолинской области Министерства по чрезвычайным ситуациям Республики Казахстан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6 - в редакции приказа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bookmarkStart w:colFirst="0" w:colLast="0" w:name="bookmark=id.aq75tur6t0m4" w:id="661"/>
    <w:bookmarkEnd w:id="661"/>
    <w:p w:rsidR="00000000" w:rsidDel="00000000" w:rsidP="00000000" w:rsidRDefault="00000000" w:rsidRPr="00000000" w14:paraId="000002B6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1. Общие положения</w:t>
      </w:r>
      <w:r w:rsidDel="00000000" w:rsidR="00000000" w:rsidRPr="00000000">
        <w:rPr>
          <w:rtl w:val="0"/>
        </w:rPr>
      </w:r>
    </w:p>
    <w:bookmarkStart w:colFirst="0" w:colLast="0" w:name="bookmark=id.aisdz5gpztha" w:id="662"/>
    <w:bookmarkEnd w:id="662"/>
    <w:p w:rsidR="00000000" w:rsidDel="00000000" w:rsidP="00000000" w:rsidRDefault="00000000" w:rsidRPr="00000000" w14:paraId="000002B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1. Департамент по чрезвычайным ситуациям Акмолинской области Министерства по чрезвычайным ситуациям Республики Казахстан (далее - Департамент) является территориальным органом Министерства по чрезвычайным ситуациям Республики Казахстан (далее - Министерство) и осуществляет руководство в сферах предупреждения и ликвидации чрезвычайных ситуаций природного и техногенного характера, гражданской обороны, пожарной и промышленной безопасности, обеспечения функционирования и дальнейшего развития государственной системы гражданской защиты, организации предупреждения и тушения пожаров, а также осуществляет функции по проведению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s5qt0cl7t9o7" w:id="663"/>
    <w:bookmarkEnd w:id="663"/>
    <w:p w:rsidR="00000000" w:rsidDel="00000000" w:rsidP="00000000" w:rsidRDefault="00000000" w:rsidRPr="00000000" w14:paraId="000002B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2. Департамент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  <w:r w:rsidDel="00000000" w:rsidR="00000000" w:rsidRPr="00000000">
        <w:rPr>
          <w:rtl w:val="0"/>
        </w:rPr>
      </w:r>
    </w:p>
    <w:bookmarkStart w:colFirst="0" w:colLast="0" w:name="bookmark=id.avrhx98n6xu" w:id="664"/>
    <w:bookmarkEnd w:id="664"/>
    <w:p w:rsidR="00000000" w:rsidDel="00000000" w:rsidP="00000000" w:rsidRDefault="00000000" w:rsidRPr="00000000" w14:paraId="000002B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3. Департамент является юридическим лицом в организационно-правовой форме государственного учреждения, имеет печати и штампы со своим наименованием на государственном языке, бланки установленного образца, в соответствии с законодательством Республики Казахстан счета в органах казначейства.</w:t>
      </w:r>
      <w:r w:rsidDel="00000000" w:rsidR="00000000" w:rsidRPr="00000000">
        <w:rPr>
          <w:rtl w:val="0"/>
        </w:rPr>
      </w:r>
    </w:p>
    <w:bookmarkStart w:colFirst="0" w:colLast="0" w:name="bookmark=id.o00c4tdi1vz0" w:id="665"/>
    <w:bookmarkEnd w:id="665"/>
    <w:p w:rsidR="00000000" w:rsidDel="00000000" w:rsidP="00000000" w:rsidRDefault="00000000" w:rsidRPr="00000000" w14:paraId="000002B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4. Департамент вступает в гражданско-правовые отношения от собственного имени.</w:t>
      </w:r>
      <w:r w:rsidDel="00000000" w:rsidR="00000000" w:rsidRPr="00000000">
        <w:rPr>
          <w:rtl w:val="0"/>
        </w:rPr>
      </w:r>
    </w:p>
    <w:bookmarkStart w:colFirst="0" w:colLast="0" w:name="bookmark=id.r1eetvg76iil" w:id="666"/>
    <w:bookmarkEnd w:id="666"/>
    <w:p w:rsidR="00000000" w:rsidDel="00000000" w:rsidP="00000000" w:rsidRDefault="00000000" w:rsidRPr="00000000" w14:paraId="000002B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5. Департамент имеет право выступать стороной в гражданско-правовых отношениях от имени государства, если он уполномочен на это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8nuu1qkdxkmt" w:id="667"/>
    <w:bookmarkEnd w:id="667"/>
    <w:p w:rsidR="00000000" w:rsidDel="00000000" w:rsidP="00000000" w:rsidRDefault="00000000" w:rsidRPr="00000000" w14:paraId="000002B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6. Департамент по вопросам своей компетенции в установленном законодательством порядке принимает решения, оформляемые приказами начальника Департамента.</w:t>
      </w:r>
      <w:r w:rsidDel="00000000" w:rsidR="00000000" w:rsidRPr="00000000">
        <w:rPr>
          <w:rtl w:val="0"/>
        </w:rPr>
      </w:r>
    </w:p>
    <w:bookmarkStart w:colFirst="0" w:colLast="0" w:name="bookmark=id.v3gracx76l19" w:id="668"/>
    <w:bookmarkEnd w:id="668"/>
    <w:p w:rsidR="00000000" w:rsidDel="00000000" w:rsidP="00000000" w:rsidRDefault="00000000" w:rsidRPr="00000000" w14:paraId="000002B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7. Структура и лимит штатной численности Департамента утверждаются в соответствии с действующим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2wbw5pvv3hk" w:id="669"/>
    <w:bookmarkEnd w:id="669"/>
    <w:p w:rsidR="00000000" w:rsidDel="00000000" w:rsidP="00000000" w:rsidRDefault="00000000" w:rsidRPr="00000000" w14:paraId="000002B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8. Юридический адрес Департамента: Республика Казахстан, индекс 020000, Акмолинская область, город Кокшетау, улица Ауельбекова, дом 87.</w:t>
      </w:r>
      <w:r w:rsidDel="00000000" w:rsidR="00000000" w:rsidRPr="00000000">
        <w:rPr>
          <w:rtl w:val="0"/>
        </w:rPr>
      </w:r>
    </w:p>
    <w:bookmarkStart w:colFirst="0" w:colLast="0" w:name="bookmark=id.c6t670l1om72" w:id="670"/>
    <w:bookmarkEnd w:id="670"/>
    <w:p w:rsidR="00000000" w:rsidDel="00000000" w:rsidP="00000000" w:rsidRDefault="00000000" w:rsidRPr="00000000" w14:paraId="000002B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9. Полное наименование Департамента – государственное учреждение "Департамент по чрезвычайным ситуациям Акмолинской области Министерства по чрезвычайным ситуациям Республики Казахстан".</w:t>
      </w:r>
      <w:r w:rsidDel="00000000" w:rsidR="00000000" w:rsidRPr="00000000">
        <w:rPr>
          <w:rtl w:val="0"/>
        </w:rPr>
      </w:r>
    </w:p>
    <w:bookmarkStart w:colFirst="0" w:colLast="0" w:name="bookmark=id.p6ca1io7ekgc" w:id="671"/>
    <w:bookmarkEnd w:id="671"/>
    <w:p w:rsidR="00000000" w:rsidDel="00000000" w:rsidP="00000000" w:rsidRDefault="00000000" w:rsidRPr="00000000" w14:paraId="000002C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10. Настоящее Положение является учредительным документом Департамента.</w:t>
      </w:r>
      <w:r w:rsidDel="00000000" w:rsidR="00000000" w:rsidRPr="00000000">
        <w:rPr>
          <w:rtl w:val="0"/>
        </w:rPr>
      </w:r>
    </w:p>
    <w:bookmarkStart w:colFirst="0" w:colLast="0" w:name="bookmark=id.ozdlvgdxb4mr" w:id="672"/>
    <w:bookmarkEnd w:id="672"/>
    <w:p w:rsidR="00000000" w:rsidDel="00000000" w:rsidP="00000000" w:rsidRDefault="00000000" w:rsidRPr="00000000" w14:paraId="000002C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11. Финансирование деятельности Департамента осуществляется из республиканского и местного бюджета.</w:t>
      </w:r>
      <w:r w:rsidDel="00000000" w:rsidR="00000000" w:rsidRPr="00000000">
        <w:rPr>
          <w:rtl w:val="0"/>
        </w:rPr>
      </w:r>
    </w:p>
    <w:bookmarkStart w:colFirst="0" w:colLast="0" w:name="bookmark=id.m7zy2j9ax6at" w:id="673"/>
    <w:bookmarkEnd w:id="673"/>
    <w:p w:rsidR="00000000" w:rsidDel="00000000" w:rsidP="00000000" w:rsidRDefault="00000000" w:rsidRPr="00000000" w14:paraId="000002C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12. Департаменту запрещается вступать в договорные отношения с субъектами предпринимательства на предмет выполнения обязанностей, являющихся функциями Департамента.</w:t>
      </w:r>
      <w:r w:rsidDel="00000000" w:rsidR="00000000" w:rsidRPr="00000000">
        <w:rPr>
          <w:rtl w:val="0"/>
        </w:rPr>
      </w:r>
    </w:p>
    <w:bookmarkStart w:colFirst="0" w:colLast="0" w:name="bookmark=id.swck814y3rit" w:id="674"/>
    <w:bookmarkEnd w:id="674"/>
    <w:p w:rsidR="00000000" w:rsidDel="00000000" w:rsidP="00000000" w:rsidRDefault="00000000" w:rsidRPr="00000000" w14:paraId="000002C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Если Департаменту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доход государственного бюджета.</w:t>
      </w:r>
      <w:r w:rsidDel="00000000" w:rsidR="00000000" w:rsidRPr="00000000">
        <w:rPr>
          <w:rtl w:val="0"/>
        </w:rPr>
      </w:r>
    </w:p>
    <w:bookmarkStart w:colFirst="0" w:colLast="0" w:name="bookmark=id.7s7x4hev2dhn" w:id="675"/>
    <w:bookmarkEnd w:id="675"/>
    <w:p w:rsidR="00000000" w:rsidDel="00000000" w:rsidP="00000000" w:rsidRDefault="00000000" w:rsidRPr="00000000" w14:paraId="000002C4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2. Основные задачи, функции, права и обязанности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twymfu1bgee0" w:id="676"/>
    <w:bookmarkEnd w:id="676"/>
    <w:p w:rsidR="00000000" w:rsidDel="00000000" w:rsidP="00000000" w:rsidRDefault="00000000" w:rsidRPr="00000000" w14:paraId="000002C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13. Задачи:</w:t>
      </w:r>
      <w:r w:rsidDel="00000000" w:rsidR="00000000" w:rsidRPr="00000000">
        <w:rPr>
          <w:rtl w:val="0"/>
        </w:rPr>
      </w:r>
    </w:p>
    <w:bookmarkStart w:colFirst="0" w:colLast="0" w:name="bookmark=id.yurw30x2u7m7" w:id="677"/>
    <w:bookmarkEnd w:id="677"/>
    <w:p w:rsidR="00000000" w:rsidDel="00000000" w:rsidP="00000000" w:rsidRDefault="00000000" w:rsidRPr="00000000" w14:paraId="000002C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реализация государственной политики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va6fflqp4b3f" w:id="678"/>
    <w:bookmarkEnd w:id="678"/>
    <w:p w:rsidR="00000000" w:rsidDel="00000000" w:rsidP="00000000" w:rsidRDefault="00000000" w:rsidRPr="00000000" w14:paraId="000002C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6d93hqo2z2t" w:id="679"/>
    <w:bookmarkEnd w:id="679"/>
    <w:p w:rsidR="00000000" w:rsidDel="00000000" w:rsidP="00000000" w:rsidRDefault="00000000" w:rsidRPr="00000000" w14:paraId="000002C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o0h3wshfoi9t" w:id="680"/>
    <w:bookmarkEnd w:id="680"/>
    <w:p w:rsidR="00000000" w:rsidDel="00000000" w:rsidP="00000000" w:rsidRDefault="00000000" w:rsidRPr="00000000" w14:paraId="000002C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fj0wxuh426xf" w:id="681"/>
    <w:bookmarkEnd w:id="681"/>
    <w:p w:rsidR="00000000" w:rsidDel="00000000" w:rsidP="00000000" w:rsidRDefault="00000000" w:rsidRPr="00000000" w14:paraId="000002C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предупреждение вредного воздействия опасных производственных факторов, возникающих при авариях, инцидентах на опасных производственных объектах, обеспечение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46741vgdruyh" w:id="682"/>
    <w:bookmarkEnd w:id="682"/>
    <w:p w:rsidR="00000000" w:rsidDel="00000000" w:rsidP="00000000" w:rsidRDefault="00000000" w:rsidRPr="00000000" w14:paraId="000002C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организация предупреждения и тушения пожаров и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y92x2hqvpjbi" w:id="683"/>
    <w:bookmarkEnd w:id="683"/>
    <w:p w:rsidR="00000000" w:rsidDel="00000000" w:rsidP="00000000" w:rsidRDefault="00000000" w:rsidRPr="00000000" w14:paraId="000002C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14. Права и обязанности:</w:t>
      </w:r>
      <w:r w:rsidDel="00000000" w:rsidR="00000000" w:rsidRPr="00000000">
        <w:rPr>
          <w:rtl w:val="0"/>
        </w:rPr>
      </w:r>
    </w:p>
    <w:bookmarkStart w:colFirst="0" w:colLast="0" w:name="bookmark=id.9txrnbuglbrt" w:id="684"/>
    <w:bookmarkEnd w:id="684"/>
    <w:p w:rsidR="00000000" w:rsidDel="00000000" w:rsidP="00000000" w:rsidRDefault="00000000" w:rsidRPr="00000000" w14:paraId="000002C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принимать обязательные для исполнения нормативные правовые акты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150icx7sfje5" w:id="685"/>
    <w:bookmarkEnd w:id="685"/>
    <w:p w:rsidR="00000000" w:rsidDel="00000000" w:rsidP="00000000" w:rsidRDefault="00000000" w:rsidRPr="00000000" w14:paraId="000002C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запрашивать и получать, в установленном законодательством порядке, от государственных органов, организаций, их должностных лиц и граждан необходимую информацию и сведения;</w:t>
      </w:r>
      <w:r w:rsidDel="00000000" w:rsidR="00000000" w:rsidRPr="00000000">
        <w:rPr>
          <w:rtl w:val="0"/>
        </w:rPr>
      </w:r>
    </w:p>
    <w:bookmarkStart w:colFirst="0" w:colLast="0" w:name="bookmark=id.zh4ksaq2vvi9" w:id="686"/>
    <w:bookmarkEnd w:id="686"/>
    <w:p w:rsidR="00000000" w:rsidDel="00000000" w:rsidP="00000000" w:rsidRDefault="00000000" w:rsidRPr="00000000" w14:paraId="000002C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организовывать и осуществлять в установленном порядке защиту в судах интересов Департамента;</w:t>
      </w:r>
      <w:r w:rsidDel="00000000" w:rsidR="00000000" w:rsidRPr="00000000">
        <w:rPr>
          <w:rtl w:val="0"/>
        </w:rPr>
      </w:r>
    </w:p>
    <w:bookmarkStart w:colFirst="0" w:colLast="0" w:name="bookmark=id.l3ogjqa5o4cz" w:id="687"/>
    <w:bookmarkEnd w:id="687"/>
    <w:p w:rsidR="00000000" w:rsidDel="00000000" w:rsidP="00000000" w:rsidRDefault="00000000" w:rsidRPr="00000000" w14:paraId="000002D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организовывать и проводить совещания, семинары, конференции по вопросам, входящим в компетенцию Департамента;</w:t>
      </w:r>
      <w:r w:rsidDel="00000000" w:rsidR="00000000" w:rsidRPr="00000000">
        <w:rPr>
          <w:rtl w:val="0"/>
        </w:rPr>
      </w:r>
    </w:p>
    <w:bookmarkStart w:colFirst="0" w:colLast="0" w:name="bookmark=id.9cypqg4ahdu6" w:id="688"/>
    <w:bookmarkEnd w:id="688"/>
    <w:p w:rsidR="00000000" w:rsidDel="00000000" w:rsidP="00000000" w:rsidRDefault="00000000" w:rsidRPr="00000000" w14:paraId="000002D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проводить служебные расследования по фактам нарушений служебной деятельности и исполнительской дисциплины, устанавливать, анализировать их причины и принимать меры по недопущению нарушений;</w:t>
      </w:r>
      <w:r w:rsidDel="00000000" w:rsidR="00000000" w:rsidRPr="00000000">
        <w:rPr>
          <w:rtl w:val="0"/>
        </w:rPr>
      </w:r>
    </w:p>
    <w:bookmarkStart w:colFirst="0" w:colLast="0" w:name="bookmark=id.sia95q922kk1" w:id="689"/>
    <w:bookmarkEnd w:id="689"/>
    <w:p w:rsidR="00000000" w:rsidDel="00000000" w:rsidP="00000000" w:rsidRDefault="00000000" w:rsidRPr="00000000" w14:paraId="000002D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использовать в установленном порядке для целей гражданской защиты государственные ведомственные и негосударственные системы, сети, средства связи и передачи информации;</w:t>
      </w:r>
      <w:r w:rsidDel="00000000" w:rsidR="00000000" w:rsidRPr="00000000">
        <w:rPr>
          <w:rtl w:val="0"/>
        </w:rPr>
      </w:r>
    </w:p>
    <w:bookmarkStart w:colFirst="0" w:colLast="0" w:name="bookmark=id.siopjc4tnq95" w:id="690"/>
    <w:bookmarkEnd w:id="690"/>
    <w:p w:rsidR="00000000" w:rsidDel="00000000" w:rsidP="00000000" w:rsidRDefault="00000000" w:rsidRPr="00000000" w14:paraId="000002D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давать распоряжение на задействование системы оповещения города при проведении технических проверок системы оповещения области и учений по гражданской защите;</w:t>
      </w:r>
      <w:r w:rsidDel="00000000" w:rsidR="00000000" w:rsidRPr="00000000">
        <w:rPr>
          <w:rtl w:val="0"/>
        </w:rPr>
      </w:r>
    </w:p>
    <w:bookmarkStart w:colFirst="0" w:colLast="0" w:name="bookmark=id.70z7urng70kp" w:id="691"/>
    <w:bookmarkEnd w:id="691"/>
    <w:p w:rsidR="00000000" w:rsidDel="00000000" w:rsidP="00000000" w:rsidRDefault="00000000" w:rsidRPr="00000000" w14:paraId="000002D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вносить в установленном порядке предложения о привлечении к ответственности должностных лиц, действия или бездействия которых создали угрозу или привели к возникновению чрезвычайных ситуаций и нарушений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qgvfff5j2mfm" w:id="692"/>
    <w:bookmarkEnd w:id="692"/>
    <w:p w:rsidR="00000000" w:rsidDel="00000000" w:rsidP="00000000" w:rsidRDefault="00000000" w:rsidRPr="00000000" w14:paraId="000002D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осуществлять иные права и обязанности, предусмотренные действующими законодательными актами.</w:t>
      </w:r>
      <w:r w:rsidDel="00000000" w:rsidR="00000000" w:rsidRPr="00000000">
        <w:rPr>
          <w:rtl w:val="0"/>
        </w:rPr>
      </w:r>
    </w:p>
    <w:bookmarkStart w:colFirst="0" w:colLast="0" w:name="bookmark=id.mqsvi3kufdpn" w:id="693"/>
    <w:bookmarkEnd w:id="693"/>
    <w:p w:rsidR="00000000" w:rsidDel="00000000" w:rsidP="00000000" w:rsidRDefault="00000000" w:rsidRPr="00000000" w14:paraId="000002D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15. Функции:</w:t>
      </w:r>
      <w:r w:rsidDel="00000000" w:rsidR="00000000" w:rsidRPr="00000000">
        <w:rPr>
          <w:rtl w:val="0"/>
        </w:rPr>
      </w:r>
    </w:p>
    <w:bookmarkStart w:colFirst="0" w:colLast="0" w:name="bookmark=id.devbop3lkpqg" w:id="694"/>
    <w:bookmarkEnd w:id="694"/>
    <w:p w:rsidR="00000000" w:rsidDel="00000000" w:rsidP="00000000" w:rsidRDefault="00000000" w:rsidRPr="00000000" w14:paraId="000002D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обеспечение реализации государственной политики в сфере гражданской защиты,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flabpt72dynn" w:id="695"/>
    <w:bookmarkEnd w:id="695"/>
    <w:p w:rsidR="00000000" w:rsidDel="00000000" w:rsidP="00000000" w:rsidRDefault="00000000" w:rsidRPr="00000000" w14:paraId="000002D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деятельности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gwfyrpj4h67n" w:id="696"/>
    <w:bookmarkEnd w:id="696"/>
    <w:p w:rsidR="00000000" w:rsidDel="00000000" w:rsidP="00000000" w:rsidRDefault="00000000" w:rsidRPr="00000000" w14:paraId="000002D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руководство силами гражданской защиты при организации и проведении мероприятий гражданской защиты, направленных на предупреждение и ликвидацию чрезвычайных ситуаций природного и техногенного характера, обеспечение пожарной и промышленной безопасности и организации гражданской обороны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uv9dzxh4zyjb" w:id="697"/>
    <w:bookmarkEnd w:id="697"/>
    <w:p w:rsidR="00000000" w:rsidDel="00000000" w:rsidP="00000000" w:rsidRDefault="00000000" w:rsidRPr="00000000" w14:paraId="000002D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ведение государственного учета чрезвычайных ситуаций природного и техногенного характера;</w:t>
      </w:r>
      <w:r w:rsidDel="00000000" w:rsidR="00000000" w:rsidRPr="00000000">
        <w:rPr>
          <w:rtl w:val="0"/>
        </w:rPr>
      </w:r>
    </w:p>
    <w:bookmarkStart w:colFirst="0" w:colLast="0" w:name="bookmark=id.109un4c662j9" w:id="698"/>
    <w:bookmarkEnd w:id="698"/>
    <w:p w:rsidR="00000000" w:rsidDel="00000000" w:rsidP="00000000" w:rsidRDefault="00000000" w:rsidRPr="00000000" w14:paraId="000002D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обеспечение боевой и мобилизационной готовности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jotqvqp3uw7j" w:id="699"/>
    <w:bookmarkEnd w:id="699"/>
    <w:p w:rsidR="00000000" w:rsidDel="00000000" w:rsidP="00000000" w:rsidRDefault="00000000" w:rsidRPr="00000000" w14:paraId="000002D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внесение предложений в местный исполнительный орган по вопросам в сфере гражданской защиты, входящих в компетенцию местного исполнительного органа;</w:t>
      </w:r>
      <w:r w:rsidDel="00000000" w:rsidR="00000000" w:rsidRPr="00000000">
        <w:rPr>
          <w:rtl w:val="0"/>
        </w:rPr>
      </w:r>
    </w:p>
    <w:bookmarkStart w:colFirst="0" w:colLast="0" w:name="bookmark=id.lbzvm3kj98cp" w:id="700"/>
    <w:bookmarkEnd w:id="700"/>
    <w:p w:rsidR="00000000" w:rsidDel="00000000" w:rsidP="00000000" w:rsidRDefault="00000000" w:rsidRPr="00000000" w14:paraId="000002D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осуществление информационно-аналитической деятельности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z0orohzasu5s" w:id="701"/>
    <w:bookmarkEnd w:id="701"/>
    <w:p w:rsidR="00000000" w:rsidDel="00000000" w:rsidP="00000000" w:rsidRDefault="00000000" w:rsidRPr="00000000" w14:paraId="000002D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оказание экстренной медицинской и психологической помощи населению, находящемуся в зоне чрезвычайной ситуации природного и техногенного характера, обеспечение сохранения, восстановления и реабилитации здоровья участников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136za6w3169o" w:id="702"/>
    <w:bookmarkEnd w:id="702"/>
    <w:p w:rsidR="00000000" w:rsidDel="00000000" w:rsidP="00000000" w:rsidRDefault="00000000" w:rsidRPr="00000000" w14:paraId="000002D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организация и проведение в пределах своей компетенции в составе комиссии расследования аварий, бедствий и катастроф, приведших к возникновению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s86x598dm7kx" w:id="703"/>
    <w:bookmarkEnd w:id="703"/>
    <w:p w:rsidR="00000000" w:rsidDel="00000000" w:rsidP="00000000" w:rsidRDefault="00000000" w:rsidRPr="00000000" w14:paraId="000002E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мобилизация материально-технические ресурсы организаций при ликвидации чрезвычайных ситуаций в соответствии с действующим законодательством;</w:t>
      </w:r>
      <w:r w:rsidDel="00000000" w:rsidR="00000000" w:rsidRPr="00000000">
        <w:rPr>
          <w:rtl w:val="0"/>
        </w:rPr>
      </w:r>
    </w:p>
    <w:bookmarkStart w:colFirst="0" w:colLast="0" w:name="bookmark=id.m4nr801wc5oh" w:id="704"/>
    <w:bookmarkEnd w:id="704"/>
    <w:p w:rsidR="00000000" w:rsidDel="00000000" w:rsidP="00000000" w:rsidRDefault="00000000" w:rsidRPr="00000000" w14:paraId="000002E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подготовка предложений в Министерство и в местный исполнительный орган для определения потребности в средствах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93cpdcw7udke" w:id="705"/>
    <w:bookmarkEnd w:id="705"/>
    <w:p w:rsidR="00000000" w:rsidDel="00000000" w:rsidP="00000000" w:rsidRDefault="00000000" w:rsidRPr="00000000" w14:paraId="000002E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осуществление постановки на учет и снятие с учета защитных сооружений;</w:t>
      </w:r>
      <w:r w:rsidDel="00000000" w:rsidR="00000000" w:rsidRPr="00000000">
        <w:rPr>
          <w:rtl w:val="0"/>
        </w:rPr>
      </w:r>
    </w:p>
    <w:bookmarkStart w:colFirst="0" w:colLast="0" w:name="bookmark=id.ii2xf414curr" w:id="706"/>
    <w:bookmarkEnd w:id="706"/>
    <w:p w:rsidR="00000000" w:rsidDel="00000000" w:rsidP="00000000" w:rsidRDefault="00000000" w:rsidRPr="00000000" w14:paraId="000002E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разработка плана мероприятий по подготовке органов управления 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wa8bzh5phsth" w:id="707"/>
    <w:bookmarkEnd w:id="707"/>
    <w:p w:rsidR="00000000" w:rsidDel="00000000" w:rsidP="00000000" w:rsidRDefault="00000000" w:rsidRPr="00000000" w14:paraId="000002E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разработка Плана гражданской обороны и внесение его на утверждение начальнику гражданской обороны – акиму области;</w:t>
      </w:r>
      <w:r w:rsidDel="00000000" w:rsidR="00000000" w:rsidRPr="00000000">
        <w:rPr>
          <w:rtl w:val="0"/>
        </w:rPr>
      </w:r>
    </w:p>
    <w:bookmarkStart w:colFirst="0" w:colLast="0" w:name="bookmark=id.gps41j23nxsx" w:id="708"/>
    <w:bookmarkEnd w:id="708"/>
    <w:p w:rsidR="00000000" w:rsidDel="00000000" w:rsidP="00000000" w:rsidRDefault="00000000" w:rsidRPr="00000000" w14:paraId="000002E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согласование планов гражданской обороны районов области;</w:t>
      </w:r>
      <w:r w:rsidDel="00000000" w:rsidR="00000000" w:rsidRPr="00000000">
        <w:rPr>
          <w:rtl w:val="0"/>
        </w:rPr>
      </w:r>
    </w:p>
    <w:bookmarkStart w:colFirst="0" w:colLast="0" w:name="bookmark=id.3mqbl7ejs5xv" w:id="709"/>
    <w:bookmarkEnd w:id="709"/>
    <w:p w:rsidR="00000000" w:rsidDel="00000000" w:rsidP="00000000" w:rsidRDefault="00000000" w:rsidRPr="00000000" w14:paraId="000002E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разработка планов действий по ликвидации чрезвычайных ситуаций местного масштаба и представление их на утверждение акиму области;</w:t>
      </w:r>
      <w:r w:rsidDel="00000000" w:rsidR="00000000" w:rsidRPr="00000000">
        <w:rPr>
          <w:rtl w:val="0"/>
        </w:rPr>
      </w:r>
    </w:p>
    <w:bookmarkStart w:colFirst="0" w:colLast="0" w:name="bookmark=id.rcc43gauomll" w:id="710"/>
    <w:bookmarkEnd w:id="710"/>
    <w:p w:rsidR="00000000" w:rsidDel="00000000" w:rsidP="00000000" w:rsidRDefault="00000000" w:rsidRPr="00000000" w14:paraId="000002E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согласование планов действий по ликвидации чрезвычайных ситуаций районов области;</w:t>
      </w:r>
      <w:r w:rsidDel="00000000" w:rsidR="00000000" w:rsidRPr="00000000">
        <w:rPr>
          <w:rtl w:val="0"/>
        </w:rPr>
      </w:r>
    </w:p>
    <w:bookmarkStart w:colFirst="0" w:colLast="0" w:name="bookmark=id.q7kr18tnoblq" w:id="711"/>
    <w:bookmarkEnd w:id="711"/>
    <w:p w:rsidR="00000000" w:rsidDel="00000000" w:rsidP="00000000" w:rsidRDefault="00000000" w:rsidRPr="00000000" w14:paraId="000002E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внесение предложений в Комитет по гражданской обороне и воинским частям по определению структуры планов гражданской обороны и планов действий по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s0unhhldxa8" w:id="712"/>
    <w:bookmarkEnd w:id="712"/>
    <w:p w:rsidR="00000000" w:rsidDel="00000000" w:rsidP="00000000" w:rsidRDefault="00000000" w:rsidRPr="00000000" w14:paraId="000002E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внесение предложений в Комитет по гражданской обороне и воинским частям по объемам и содержанию инженерно-технических мероприятий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h5cqzd4yh6vz" w:id="713"/>
    <w:bookmarkEnd w:id="713"/>
    <w:p w:rsidR="00000000" w:rsidDel="00000000" w:rsidP="00000000" w:rsidRDefault="00000000" w:rsidRPr="00000000" w14:paraId="000002E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внесение предложений начальнику гражданской обороны – акиму области по созданию запасных (городских, загородных), вспомогательных и подвижных пунктов управления;</w:t>
      </w:r>
      <w:r w:rsidDel="00000000" w:rsidR="00000000" w:rsidRPr="00000000">
        <w:rPr>
          <w:rtl w:val="0"/>
        </w:rPr>
      </w:r>
    </w:p>
    <w:bookmarkStart w:colFirst="0" w:colLast="0" w:name="bookmark=id.3973lvyi2zwr" w:id="714"/>
    <w:bookmarkEnd w:id="714"/>
    <w:p w:rsidR="00000000" w:rsidDel="00000000" w:rsidP="00000000" w:rsidRDefault="00000000" w:rsidRPr="00000000" w14:paraId="000002E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обеспечение охраны от пожаров территорий населенных пунктов и особо важных объектов государственной собственности;</w:t>
      </w:r>
      <w:r w:rsidDel="00000000" w:rsidR="00000000" w:rsidRPr="00000000">
        <w:rPr>
          <w:rtl w:val="0"/>
        </w:rPr>
      </w:r>
    </w:p>
    <w:bookmarkStart w:colFirst="0" w:colLast="0" w:name="bookmark=id.8cpkvtwnd1b" w:id="715"/>
    <w:bookmarkEnd w:id="715"/>
    <w:p w:rsidR="00000000" w:rsidDel="00000000" w:rsidP="00000000" w:rsidRDefault="00000000" w:rsidRPr="00000000" w14:paraId="000002E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ведение реестра добровольных противопожарных формирований;</w:t>
      </w:r>
      <w:r w:rsidDel="00000000" w:rsidR="00000000" w:rsidRPr="00000000">
        <w:rPr>
          <w:rtl w:val="0"/>
        </w:rPr>
      </w:r>
    </w:p>
    <w:bookmarkStart w:colFirst="0" w:colLast="0" w:name="bookmark=id.txu8txvwi0sr" w:id="716"/>
    <w:bookmarkEnd w:id="716"/>
    <w:p w:rsidR="00000000" w:rsidDel="00000000" w:rsidP="00000000" w:rsidRDefault="00000000" w:rsidRPr="00000000" w14:paraId="000002E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разработка планов по предупреждению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oqgtv3v06tea" w:id="717"/>
    <w:bookmarkEnd w:id="717"/>
    <w:p w:rsidR="00000000" w:rsidDel="00000000" w:rsidP="00000000" w:rsidRDefault="00000000" w:rsidRPr="00000000" w14:paraId="000002E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разработка паспортов безопасности и каталогов угроз чрезвычайных ситуаций природного и техногенного характера области, городов и районов;</w:t>
      </w:r>
      <w:r w:rsidDel="00000000" w:rsidR="00000000" w:rsidRPr="00000000">
        <w:rPr>
          <w:rtl w:val="0"/>
        </w:rPr>
      </w:r>
    </w:p>
    <w:bookmarkStart w:colFirst="0" w:colLast="0" w:name="bookmark=id.vqzmi4e9az1d" w:id="718"/>
    <w:bookmarkEnd w:id="718"/>
    <w:p w:rsidR="00000000" w:rsidDel="00000000" w:rsidP="00000000" w:rsidRDefault="00000000" w:rsidRPr="00000000" w14:paraId="000002E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внесение предложений в местный исполнительный орган об объявлении чрезвычайной ситуации природного и техногенного характера акимом области при чрезвычайных ситуациях местного масштаба;</w:t>
      </w:r>
      <w:r w:rsidDel="00000000" w:rsidR="00000000" w:rsidRPr="00000000">
        <w:rPr>
          <w:rtl w:val="0"/>
        </w:rPr>
      </w:r>
    </w:p>
    <w:bookmarkStart w:colFirst="0" w:colLast="0" w:name="bookmark=id.h1axywx28jv8" w:id="719"/>
    <w:bookmarkEnd w:id="719"/>
    <w:p w:rsidR="00000000" w:rsidDel="00000000" w:rsidP="00000000" w:rsidRDefault="00000000" w:rsidRPr="00000000" w14:paraId="000002F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26) организация тушения пожаров и проведение аварийно-спасательных и неотложных работ при чрезвычайных ситуациях;</w:t>
      </w:r>
      <w:r w:rsidDel="00000000" w:rsidR="00000000" w:rsidRPr="00000000">
        <w:rPr>
          <w:rtl w:val="0"/>
        </w:rPr>
      </w:r>
    </w:p>
    <w:bookmarkStart w:colFirst="0" w:colLast="0" w:name="bookmark=id.n7d1c8szlbyj" w:id="720"/>
    <w:bookmarkEnd w:id="720"/>
    <w:p w:rsidR="00000000" w:rsidDel="00000000" w:rsidP="00000000" w:rsidRDefault="00000000" w:rsidRPr="00000000" w14:paraId="000002F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27) организация и проведение водно-спасательных и водолазно-поисковых работ;</w:t>
      </w:r>
      <w:r w:rsidDel="00000000" w:rsidR="00000000" w:rsidRPr="00000000">
        <w:rPr>
          <w:rtl w:val="0"/>
        </w:rPr>
      </w:r>
    </w:p>
    <w:bookmarkStart w:colFirst="0" w:colLast="0" w:name="bookmark=id.awpxr8af5fhy" w:id="721"/>
    <w:bookmarkEnd w:id="721"/>
    <w:p w:rsidR="00000000" w:rsidDel="00000000" w:rsidP="00000000" w:rsidRDefault="00000000" w:rsidRPr="00000000" w14:paraId="000002F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28) координация деятельности противопожарных и аварийно-спасательных служб и формирований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m2v4wg1l16os" w:id="722"/>
    <w:bookmarkEnd w:id="722"/>
    <w:p w:rsidR="00000000" w:rsidDel="00000000" w:rsidP="00000000" w:rsidRDefault="00000000" w:rsidRPr="00000000" w14:paraId="000002F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29) организация и проведение профилактической работы, направленной на предупреждение чрезвычайных ситуаций на водоемах;</w:t>
      </w:r>
      <w:r w:rsidDel="00000000" w:rsidR="00000000" w:rsidRPr="00000000">
        <w:rPr>
          <w:rtl w:val="0"/>
        </w:rPr>
      </w:r>
    </w:p>
    <w:bookmarkStart w:colFirst="0" w:colLast="0" w:name="bookmark=id.hpavpsqe9340" w:id="723"/>
    <w:bookmarkEnd w:id="723"/>
    <w:p w:rsidR="00000000" w:rsidDel="00000000" w:rsidP="00000000" w:rsidRDefault="00000000" w:rsidRPr="00000000" w14:paraId="000002F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30) развитие в пределах своей компетенции систем управления, оповещения и связи и поддержание их в готовности к использованию на территории области совместно с местным исполнительным органом;</w:t>
      </w:r>
      <w:r w:rsidDel="00000000" w:rsidR="00000000" w:rsidRPr="00000000">
        <w:rPr>
          <w:rtl w:val="0"/>
        </w:rPr>
      </w:r>
    </w:p>
    <w:bookmarkStart w:colFirst="0" w:colLast="0" w:name="bookmark=id.8tyuhr7u441" w:id="724"/>
    <w:bookmarkEnd w:id="724"/>
    <w:p w:rsidR="00000000" w:rsidDel="00000000" w:rsidP="00000000" w:rsidRDefault="00000000" w:rsidRPr="00000000" w14:paraId="000002F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31) обеспечение информирования и оповещения населения, органов управления гражданской защиты заблаговременно, при наличии прогноза об угрозе возникновения чрезвычайной ситуации и (или) оперативно при возникновении чрезвычайной ситуации;</w:t>
      </w:r>
      <w:r w:rsidDel="00000000" w:rsidR="00000000" w:rsidRPr="00000000">
        <w:rPr>
          <w:rtl w:val="0"/>
        </w:rPr>
      </w:r>
    </w:p>
    <w:bookmarkStart w:colFirst="0" w:colLast="0" w:name="bookmark=id.4myxf1xcwbt1" w:id="725"/>
    <w:bookmarkEnd w:id="725"/>
    <w:p w:rsidR="00000000" w:rsidDel="00000000" w:rsidP="00000000" w:rsidRDefault="00000000" w:rsidRPr="00000000" w14:paraId="000002F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32) обеспечение развития и функционирования единой дежурно-диспетчерской службы "112"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l9leyui6m3l6" w:id="726"/>
    <w:bookmarkEnd w:id="726"/>
    <w:p w:rsidR="00000000" w:rsidDel="00000000" w:rsidP="00000000" w:rsidRDefault="00000000" w:rsidRPr="00000000" w14:paraId="000002F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33) организация взаимодействия автоматизированных систем мониторинга с единой дежурно-диспетчерской службой "112"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y8sio17aoi75" w:id="727"/>
    <w:bookmarkEnd w:id="727"/>
    <w:p w:rsidR="00000000" w:rsidDel="00000000" w:rsidP="00000000" w:rsidRDefault="00000000" w:rsidRPr="00000000" w14:paraId="000002F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34) обеспечение функционирования корпоративной информационно-коммуникационной системы государственной системы гражданской защиты, центров планирования и оперативного управления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5pl7unwbx0ze" w:id="728"/>
    <w:bookmarkEnd w:id="728"/>
    <w:p w:rsidR="00000000" w:rsidDel="00000000" w:rsidP="00000000" w:rsidRDefault="00000000" w:rsidRPr="00000000" w14:paraId="000002F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35) внесение предложений о проведении научных исследований, организация и пропаганда знаний, обучения населения и специалистов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gs96wduhfvpi" w:id="729"/>
    <w:bookmarkEnd w:id="729"/>
    <w:p w:rsidR="00000000" w:rsidDel="00000000" w:rsidP="00000000" w:rsidRDefault="00000000" w:rsidRPr="00000000" w14:paraId="000002F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36) организация подготовки руководителей, специалистов органов управления и сил гражданской защиты, обучения населения способам защиты и действиям при возникновении чрезвычайных ситуаций и военных конфликтов или вследствие этих конфликтов;</w:t>
      </w:r>
      <w:r w:rsidDel="00000000" w:rsidR="00000000" w:rsidRPr="00000000">
        <w:rPr>
          <w:rtl w:val="0"/>
        </w:rPr>
      </w:r>
    </w:p>
    <w:bookmarkStart w:colFirst="0" w:colLast="0" w:name="bookmark=id.s97bum0cpg9" w:id="730"/>
    <w:bookmarkEnd w:id="730"/>
    <w:p w:rsidR="00000000" w:rsidDel="00000000" w:rsidP="00000000" w:rsidRDefault="00000000" w:rsidRPr="00000000" w14:paraId="000002F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37) утверждение программы последующей подготовки добровольных пожарных;</w:t>
      </w:r>
      <w:r w:rsidDel="00000000" w:rsidR="00000000" w:rsidRPr="00000000">
        <w:rPr>
          <w:rtl w:val="0"/>
        </w:rPr>
      </w:r>
    </w:p>
    <w:bookmarkStart w:colFirst="0" w:colLast="0" w:name="bookmark=id.30ucvbekhzwc" w:id="731"/>
    <w:bookmarkEnd w:id="731"/>
    <w:p w:rsidR="00000000" w:rsidDel="00000000" w:rsidP="00000000" w:rsidRDefault="00000000" w:rsidRPr="00000000" w14:paraId="000002F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38)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j9xdvyqpw0tp" w:id="732"/>
    <w:bookmarkEnd w:id="732"/>
    <w:p w:rsidR="00000000" w:rsidDel="00000000" w:rsidP="00000000" w:rsidRDefault="00000000" w:rsidRPr="00000000" w14:paraId="000002F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39)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26yyf8lvxgp9" w:id="733"/>
    <w:bookmarkEnd w:id="733"/>
    <w:p w:rsidR="00000000" w:rsidDel="00000000" w:rsidP="00000000" w:rsidRDefault="00000000" w:rsidRPr="00000000" w14:paraId="000002F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40) осуществление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lozbon9k0dkk" w:id="734"/>
    <w:bookmarkEnd w:id="734"/>
    <w:p w:rsidR="00000000" w:rsidDel="00000000" w:rsidP="00000000" w:rsidRDefault="00000000" w:rsidRPr="00000000" w14:paraId="000002F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41) осуществление контроля за готовностью пожарных подразделений в населенных пунктах и на объектах к борьбе с пожарами;</w:t>
      </w:r>
      <w:r w:rsidDel="00000000" w:rsidR="00000000" w:rsidRPr="00000000">
        <w:rPr>
          <w:rtl w:val="0"/>
        </w:rPr>
      </w:r>
    </w:p>
    <w:bookmarkStart w:colFirst="0" w:colLast="0" w:name="bookmark=id.8ziqf9ja0yaq" w:id="735"/>
    <w:bookmarkEnd w:id="735"/>
    <w:p w:rsidR="00000000" w:rsidDel="00000000" w:rsidP="00000000" w:rsidRDefault="00000000" w:rsidRPr="00000000" w14:paraId="0000030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42) осуществление контроля за соблюдением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j4fgydt7tuwo" w:id="736"/>
    <w:bookmarkEnd w:id="736"/>
    <w:p w:rsidR="00000000" w:rsidDel="00000000" w:rsidP="00000000" w:rsidRDefault="00000000" w:rsidRPr="00000000" w14:paraId="0000030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43) осуществление производства дел об административных правонарушениях в области пожарной и промышленной безопасности,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d1h0s15697y1" w:id="737"/>
    <w:bookmarkEnd w:id="737"/>
    <w:p w:rsidR="00000000" w:rsidDel="00000000" w:rsidP="00000000" w:rsidRDefault="00000000" w:rsidRPr="00000000" w14:paraId="0000030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44) выдача гражданам, должностным и юридическим лицам предписаний об устранении выявленных нарушений и проведению мероприятий по предотвращению пожаров;</w:t>
      </w:r>
      <w:r w:rsidDel="00000000" w:rsidR="00000000" w:rsidRPr="00000000">
        <w:rPr>
          <w:rtl w:val="0"/>
        </w:rPr>
      </w:r>
    </w:p>
    <w:bookmarkStart w:colFirst="0" w:colLast="0" w:name="bookmark=id.nngj7vc3zl8m" w:id="738"/>
    <w:bookmarkEnd w:id="738"/>
    <w:p w:rsidR="00000000" w:rsidDel="00000000" w:rsidP="00000000" w:rsidRDefault="00000000" w:rsidRPr="00000000" w14:paraId="0000030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45) выдача гражданам, должностным и юридическим лицам предписаний об устранении выявленных нарушений и выполнению мероприятий по гражданской обороне;</w:t>
      </w:r>
      <w:r w:rsidDel="00000000" w:rsidR="00000000" w:rsidRPr="00000000">
        <w:rPr>
          <w:rtl w:val="0"/>
        </w:rPr>
      </w:r>
    </w:p>
    <w:bookmarkStart w:colFirst="0" w:colLast="0" w:name="bookmark=id.9gfb9wyxr9f6" w:id="739"/>
    <w:bookmarkEnd w:id="739"/>
    <w:p w:rsidR="00000000" w:rsidDel="00000000" w:rsidP="00000000" w:rsidRDefault="00000000" w:rsidRPr="00000000" w14:paraId="0000030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46) выдача гражданам и юридическим лицам предписаний за несоблюдения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rspangd3kwy4" w:id="740"/>
    <w:bookmarkEnd w:id="740"/>
    <w:p w:rsidR="00000000" w:rsidDel="00000000" w:rsidP="00000000" w:rsidRDefault="00000000" w:rsidRPr="00000000" w14:paraId="0000030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47) направление в суд заявления о приостановлении частично или полностью работы организаций, отдельных производств, производственных участков, агрегатов, запрещении эксплуатации зданий, сооружений, электрических сетей, приборов отопления и ведения пожароопасных работ, осуществляемых субъектами с нарушением требований пожарной безопасности, а также при невыполнении предусмотренных проектами требований пожарной безопасности при строительстве, реконструкции, расширении или техническом перевооружении организаций, объекта, сооружения, здания;</w:t>
      </w:r>
      <w:r w:rsidDel="00000000" w:rsidR="00000000" w:rsidRPr="00000000">
        <w:rPr>
          <w:rtl w:val="0"/>
        </w:rPr>
      </w:r>
    </w:p>
    <w:bookmarkStart w:colFirst="0" w:colLast="0" w:name="bookmark=id.8mujgt7nzen8" w:id="741"/>
    <w:bookmarkEnd w:id="741"/>
    <w:p w:rsidR="00000000" w:rsidDel="00000000" w:rsidP="00000000" w:rsidRDefault="00000000" w:rsidRPr="00000000" w14:paraId="0000030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48) обеспечение соблюдения законов и иных нормативных правовых актов в области национальной безопасности, государственных секретов и информационной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jaeh4k8ejpql" w:id="742"/>
    <w:bookmarkEnd w:id="742"/>
    <w:p w:rsidR="00000000" w:rsidDel="00000000" w:rsidP="00000000" w:rsidRDefault="00000000" w:rsidRPr="00000000" w14:paraId="0000030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49) внесение предложений в Министерство по совершенствованию системы национальной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6vow0w6ecnbh" w:id="743"/>
    <w:bookmarkEnd w:id="743"/>
    <w:p w:rsidR="00000000" w:rsidDel="00000000" w:rsidP="00000000" w:rsidRDefault="00000000" w:rsidRPr="00000000" w14:paraId="0000030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50) участие, в пределах своей компетенции, в работе областного штаба по борьбе с терроризмом;</w:t>
      </w:r>
      <w:r w:rsidDel="00000000" w:rsidR="00000000" w:rsidRPr="00000000">
        <w:rPr>
          <w:rtl w:val="0"/>
        </w:rPr>
      </w:r>
    </w:p>
    <w:bookmarkStart w:colFirst="0" w:colLast="0" w:name="bookmark=id.5p5v8gdrkn1v" w:id="744"/>
    <w:bookmarkEnd w:id="744"/>
    <w:p w:rsidR="00000000" w:rsidDel="00000000" w:rsidP="00000000" w:rsidRDefault="00000000" w:rsidRPr="00000000" w14:paraId="0000030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51) участие, в пределах своей компетенции, в работе областной Антитеррористической комиссии;</w:t>
      </w:r>
      <w:r w:rsidDel="00000000" w:rsidR="00000000" w:rsidRPr="00000000">
        <w:rPr>
          <w:rtl w:val="0"/>
        </w:rPr>
      </w:r>
    </w:p>
    <w:bookmarkStart w:colFirst="0" w:colLast="0" w:name="bookmark=id.395fssyo9dq3" w:id="745"/>
    <w:bookmarkEnd w:id="745"/>
    <w:p w:rsidR="00000000" w:rsidDel="00000000" w:rsidP="00000000" w:rsidRDefault="00000000" w:rsidRPr="00000000" w14:paraId="0000030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52) ведение специального учета военнообязанных, назначенных на должности рядового и начальствующего состава органов государственной противопожарной службы и снятых в установленном порядке с воинского учета по области;</w:t>
      </w:r>
      <w:r w:rsidDel="00000000" w:rsidR="00000000" w:rsidRPr="00000000">
        <w:rPr>
          <w:rtl w:val="0"/>
        </w:rPr>
      </w:r>
    </w:p>
    <w:bookmarkStart w:colFirst="0" w:colLast="0" w:name="bookmark=id.s621k3jsasr4" w:id="746"/>
    <w:bookmarkEnd w:id="746"/>
    <w:p w:rsidR="00000000" w:rsidDel="00000000" w:rsidP="00000000" w:rsidRDefault="00000000" w:rsidRPr="00000000" w14:paraId="0000030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53) внесение предложений в Министерство по внесению изменений, дополнений в нормативные правовые акты, нормативные акты и стандарты в сфере гражданской защиты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6zek0e1l72yj" w:id="747"/>
    <w:bookmarkEnd w:id="747"/>
    <w:p w:rsidR="00000000" w:rsidDel="00000000" w:rsidP="00000000" w:rsidRDefault="00000000" w:rsidRPr="00000000" w14:paraId="0000030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54) исполняет судебные акты, требования судей, постановления, предписания и требования прокурора, письменные поручения дознавателя в ходе досудебного производства по уголовным делам;</w:t>
      </w:r>
      <w:r w:rsidDel="00000000" w:rsidR="00000000" w:rsidRPr="00000000">
        <w:rPr>
          <w:rtl w:val="0"/>
        </w:rPr>
      </w:r>
    </w:p>
    <w:bookmarkStart w:colFirst="0" w:colLast="0" w:name="bookmark=id.79m77uyqbmce" w:id="748"/>
    <w:bookmarkEnd w:id="748"/>
    <w:p w:rsidR="00000000" w:rsidDel="00000000" w:rsidP="00000000" w:rsidRDefault="00000000" w:rsidRPr="00000000" w14:paraId="0000030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55) в пределах своей компетенции организует и осуществляет предупреждение и раскрытие уголовных правонарушений отнесенных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yz43t2avf559" w:id="749"/>
    <w:bookmarkEnd w:id="749"/>
    <w:p w:rsidR="00000000" w:rsidDel="00000000" w:rsidP="00000000" w:rsidRDefault="00000000" w:rsidRPr="00000000" w14:paraId="0000030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56) осуществляет досудебное расследование по уголовным правонарушениям, отнесенным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gtx52w6xmngd" w:id="750"/>
    <w:bookmarkEnd w:id="750"/>
    <w:p w:rsidR="00000000" w:rsidDel="00000000" w:rsidP="00000000" w:rsidRDefault="00000000" w:rsidRPr="00000000" w14:paraId="0000030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57) оказывает государственные услуги в соответствии с подзаконными нормативными правовыми актами, определяющими порядок оказания государственных услуг;</w:t>
      </w:r>
      <w:r w:rsidDel="00000000" w:rsidR="00000000" w:rsidRPr="00000000">
        <w:rPr>
          <w:rtl w:val="0"/>
        </w:rPr>
      </w:r>
    </w:p>
    <w:bookmarkStart w:colFirst="0" w:colLast="0" w:name="bookmark=id.v1iypqsm1b4b" w:id="751"/>
    <w:bookmarkEnd w:id="751"/>
    <w:p w:rsidR="00000000" w:rsidDel="00000000" w:rsidP="00000000" w:rsidRDefault="00000000" w:rsidRPr="00000000" w14:paraId="0000031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58) осуществляют организацию и проведение совместно с заинтересованными государственными органами в пределах своей компетенции расследования аварий и несчастных случаев, произошедших в следствии аварий на опасных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r0eazttad3np" w:id="752"/>
    <w:bookmarkEnd w:id="752"/>
    <w:p w:rsidR="00000000" w:rsidDel="00000000" w:rsidP="00000000" w:rsidRDefault="00000000" w:rsidRPr="00000000" w14:paraId="0000031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59) участвует в приемочных испытаниях, технических освидетельствованиях опасного производственного объекта при вводе его в эксплуатацию;</w:t>
      </w:r>
      <w:r w:rsidDel="00000000" w:rsidR="00000000" w:rsidRPr="00000000">
        <w:rPr>
          <w:rtl w:val="0"/>
        </w:rPr>
      </w:r>
    </w:p>
    <w:bookmarkStart w:colFirst="0" w:colLast="0" w:name="bookmark=id.fjwgxc2t2c7y" w:id="753"/>
    <w:bookmarkEnd w:id="753"/>
    <w:p w:rsidR="00000000" w:rsidDel="00000000" w:rsidP="00000000" w:rsidRDefault="00000000" w:rsidRPr="00000000" w14:paraId="0000031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60) выдает разрешение на производство взрывных работ;</w:t>
      </w:r>
      <w:r w:rsidDel="00000000" w:rsidR="00000000" w:rsidRPr="00000000">
        <w:rPr>
          <w:rtl w:val="0"/>
        </w:rPr>
      </w:r>
    </w:p>
    <w:bookmarkStart w:colFirst="0" w:colLast="0" w:name="bookmark=id.drsrszk87zsf" w:id="754"/>
    <w:bookmarkEnd w:id="754"/>
    <w:p w:rsidR="00000000" w:rsidDel="00000000" w:rsidP="00000000" w:rsidRDefault="00000000" w:rsidRPr="00000000" w14:paraId="0000031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61) применяют меры оперативного реагирования в виде приостановления либо запрещения деятельности или отдельных видов деятельности индивидуальных предпринимателей, организаций, связанных с эксплуатацией опасных производственных объектов и (или) технических устройств в случаях, представляющих угрозу жизни и (или) здоровью людей;</w:t>
      </w:r>
      <w:r w:rsidDel="00000000" w:rsidR="00000000" w:rsidRPr="00000000">
        <w:rPr>
          <w:rtl w:val="0"/>
        </w:rPr>
      </w:r>
    </w:p>
    <w:bookmarkStart w:colFirst="0" w:colLast="0" w:name="bookmark=id.xpd4vne7mn3k" w:id="755"/>
    <w:bookmarkEnd w:id="755"/>
    <w:p w:rsidR="00000000" w:rsidDel="00000000" w:rsidP="00000000" w:rsidRDefault="00000000" w:rsidRPr="00000000" w14:paraId="0000031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62) согласовывает проектную документацию на строительство, расширение, реконструкцию, модернизацию, консервацию и ликвидацию опасных производственных объектов, за исключением опасного производственного объекта, размещаемого в пределах двух и более областей, а также стратегических объектов в порядке, установленном Законом Республики Казахстан "О гражданской защите";</w:t>
      </w:r>
      <w:r w:rsidDel="00000000" w:rsidR="00000000" w:rsidRPr="00000000">
        <w:rPr>
          <w:rtl w:val="0"/>
        </w:rPr>
      </w:r>
    </w:p>
    <w:bookmarkStart w:colFirst="0" w:colLast="0" w:name="bookmark=id.sb1224phye6o" w:id="756"/>
    <w:bookmarkEnd w:id="756"/>
    <w:p w:rsidR="00000000" w:rsidDel="00000000" w:rsidP="00000000" w:rsidRDefault="00000000" w:rsidRPr="00000000" w14:paraId="0000031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63) осуществляет постановку на учет и снятие с учета опасных производственных объектов, опасных технических устройств, за исключением опасных технических устройств на объектах социальной инфраструктуры;</w:t>
      </w:r>
      <w:r w:rsidDel="00000000" w:rsidR="00000000" w:rsidRPr="00000000">
        <w:rPr>
          <w:rtl w:val="0"/>
        </w:rPr>
      </w:r>
    </w:p>
    <w:bookmarkStart w:colFirst="0" w:colLast="0" w:name="bookmark=id.rivwwr18cbr9" w:id="757"/>
    <w:bookmarkEnd w:id="757"/>
    <w:p w:rsidR="00000000" w:rsidDel="00000000" w:rsidP="00000000" w:rsidRDefault="00000000" w:rsidRPr="00000000" w14:paraId="0000031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64) участвует в проведении учебных тревог на опасном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8t2yi2hlw0mk" w:id="758"/>
    <w:bookmarkEnd w:id="758"/>
    <w:p w:rsidR="00000000" w:rsidDel="00000000" w:rsidP="00000000" w:rsidRDefault="00000000" w:rsidRPr="00000000" w14:paraId="0000031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65) участвует в комиссии по проведению контрольных и приемочных испытаний взрывчатых веществ и изделий на их основе;</w:t>
      </w:r>
      <w:r w:rsidDel="00000000" w:rsidR="00000000" w:rsidRPr="00000000">
        <w:rPr>
          <w:rtl w:val="0"/>
        </w:rPr>
      </w:r>
    </w:p>
    <w:bookmarkStart w:colFirst="0" w:colLast="0" w:name="bookmark=id.ctxkmq1bot2h" w:id="759"/>
    <w:bookmarkEnd w:id="759"/>
    <w:p w:rsidR="00000000" w:rsidDel="00000000" w:rsidP="00000000" w:rsidRDefault="00000000" w:rsidRPr="00000000" w14:paraId="0000031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66) осуществляет государственный контроль и надзор за соблюдением опасными производственными объектами и организациями, эксплуатирующими опасные технические устройства, требований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hh03enmxx728" w:id="760"/>
    <w:bookmarkEnd w:id="760"/>
    <w:p w:rsidR="00000000" w:rsidDel="00000000" w:rsidP="00000000" w:rsidRDefault="00000000" w:rsidRPr="00000000" w14:paraId="0000031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67) осуществляют государственный контроль и надзор за своевременностью проведения технических освидетельствований производственных зданий, технологических сооружений и технических устройств опасных производственных объектов, опасных технических устройств;</w:t>
      </w:r>
      <w:r w:rsidDel="00000000" w:rsidR="00000000" w:rsidRPr="00000000">
        <w:rPr>
          <w:rtl w:val="0"/>
        </w:rPr>
      </w:r>
    </w:p>
    <w:bookmarkStart w:colFirst="0" w:colLast="0" w:name="bookmark=id.9vhac1ugcmge" w:id="761"/>
    <w:bookmarkEnd w:id="761"/>
    <w:p w:rsidR="00000000" w:rsidDel="00000000" w:rsidP="00000000" w:rsidRDefault="00000000" w:rsidRPr="00000000" w14:paraId="0000031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68) осуществляет государственный контроль и надзор за готовностью опасных производственных объектов и организаций, эксплуатирующих опасные технические устройства, к проведению работ по ликвидации и локализации аварий и их последствий;</w:t>
      </w:r>
      <w:r w:rsidDel="00000000" w:rsidR="00000000" w:rsidRPr="00000000">
        <w:rPr>
          <w:rtl w:val="0"/>
        </w:rPr>
      </w:r>
    </w:p>
    <w:bookmarkStart w:colFirst="0" w:colLast="0" w:name="bookmark=id.10fjw2f3d87g" w:id="762"/>
    <w:bookmarkEnd w:id="762"/>
    <w:p w:rsidR="00000000" w:rsidDel="00000000" w:rsidP="00000000" w:rsidRDefault="00000000" w:rsidRPr="00000000" w14:paraId="0000031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69) осуществляет государственный контроль и надзор в области промышленной безопасности при эксплуатации магистрального трубопровода;</w:t>
      </w:r>
      <w:r w:rsidDel="00000000" w:rsidR="00000000" w:rsidRPr="00000000">
        <w:rPr>
          <w:rtl w:val="0"/>
        </w:rPr>
      </w:r>
    </w:p>
    <w:bookmarkStart w:colFirst="0" w:colLast="0" w:name="bookmark=id.2yqzqmre1i47" w:id="763"/>
    <w:bookmarkEnd w:id="763"/>
    <w:p w:rsidR="00000000" w:rsidDel="00000000" w:rsidP="00000000" w:rsidRDefault="00000000" w:rsidRPr="00000000" w14:paraId="0000031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70) осуществляет государственный контроль в сфере газа и газоснабжения в части соблюдения требований безопасной эксплуатации бытовых баллонов и объектов систем газоснабжения, за исключением газопотребляющих систем и газового оборудования бытовых и коммунально-бытовых потребителей;</w:t>
      </w:r>
      <w:r w:rsidDel="00000000" w:rsidR="00000000" w:rsidRPr="00000000">
        <w:rPr>
          <w:rtl w:val="0"/>
        </w:rPr>
      </w:r>
    </w:p>
    <w:bookmarkStart w:colFirst="0" w:colLast="0" w:name="bookmark=id.yivz4j4dhd90" w:id="764"/>
    <w:bookmarkEnd w:id="764"/>
    <w:p w:rsidR="00000000" w:rsidDel="00000000" w:rsidP="00000000" w:rsidRDefault="00000000" w:rsidRPr="00000000" w14:paraId="0000031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71) выдает физическим и юридическим лицам акт о результатах проверки, предписания по выявленным нарушениям, акт о запрещении либо приостановлении деятельности или отдельных видов деятельности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jxqyns6i7isz" w:id="765"/>
    <w:bookmarkEnd w:id="765"/>
    <w:p w:rsidR="00000000" w:rsidDel="00000000" w:rsidP="00000000" w:rsidRDefault="00000000" w:rsidRPr="00000000" w14:paraId="0000031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72) согласовывает план горных работ по добыче твердых полезных ископаемых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tlupezwv0d" w:id="766"/>
    <w:bookmarkEnd w:id="766"/>
    <w:p w:rsidR="00000000" w:rsidDel="00000000" w:rsidP="00000000" w:rsidRDefault="00000000" w:rsidRPr="00000000" w14:paraId="0000031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73) согласовывает проект эксплуатации пространства недр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81t97q2omzy5" w:id="767"/>
    <w:bookmarkEnd w:id="767"/>
    <w:p w:rsidR="00000000" w:rsidDel="00000000" w:rsidP="00000000" w:rsidRDefault="00000000" w:rsidRPr="00000000" w14:paraId="0000032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74) осуществляет разрешительный контроль соответствия заявителя квалификационным и/или разрешительным требованиям в пределах компетенции Департамента;</w:t>
      </w:r>
      <w:r w:rsidDel="00000000" w:rsidR="00000000" w:rsidRPr="00000000">
        <w:rPr>
          <w:rtl w:val="0"/>
        </w:rPr>
      </w:r>
    </w:p>
    <w:bookmarkStart w:colFirst="0" w:colLast="0" w:name="bookmark=id.bwru926ll9ih" w:id="768"/>
    <w:bookmarkEnd w:id="768"/>
    <w:p w:rsidR="00000000" w:rsidDel="00000000" w:rsidP="00000000" w:rsidRDefault="00000000" w:rsidRPr="00000000" w14:paraId="0000032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75) участвует в составе комиссии по уничтожению взрывчатых материалов совместно с компетентными органами;</w:t>
      </w:r>
      <w:r w:rsidDel="00000000" w:rsidR="00000000" w:rsidRPr="00000000">
        <w:rPr>
          <w:rtl w:val="0"/>
        </w:rPr>
      </w:r>
    </w:p>
    <w:bookmarkStart w:colFirst="0" w:colLast="0" w:name="bookmark=id.un46ne11q5hp" w:id="769"/>
    <w:bookmarkEnd w:id="769"/>
    <w:p w:rsidR="00000000" w:rsidDel="00000000" w:rsidP="00000000" w:rsidRDefault="00000000" w:rsidRPr="00000000" w14:paraId="0000032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76) участвует в комиссии по ликвидации последствий операций на участке добычи (его части)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7hu3x1dmveab" w:id="770"/>
    <w:bookmarkEnd w:id="770"/>
    <w:p w:rsidR="00000000" w:rsidDel="00000000" w:rsidP="00000000" w:rsidRDefault="00000000" w:rsidRPr="00000000" w14:paraId="0000032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77) участвует в комиссии по консервации участка недр добычи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8y8611o9ksew" w:id="771"/>
    <w:bookmarkEnd w:id="771"/>
    <w:p w:rsidR="00000000" w:rsidDel="00000000" w:rsidP="00000000" w:rsidRDefault="00000000" w:rsidRPr="00000000" w14:paraId="0000032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78) участвует в комиссии по ликвидации последствий операций по использованию пространства недр,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tnja0bnrqreu" w:id="772"/>
    <w:bookmarkEnd w:id="772"/>
    <w:p w:rsidR="00000000" w:rsidDel="00000000" w:rsidP="00000000" w:rsidRDefault="00000000" w:rsidRPr="00000000" w14:paraId="0000032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79) проводит проверки знаний (экзаменов) руководителей юридических лиц опасных производственных объектов, декларирующих промышленную безопасность, а также членов постоянно действующих экзаменационных комиссий указанных юридических лиц;</w:t>
      </w:r>
      <w:r w:rsidDel="00000000" w:rsidR="00000000" w:rsidRPr="00000000">
        <w:rPr>
          <w:rtl w:val="0"/>
        </w:rPr>
      </w:r>
    </w:p>
    <w:bookmarkStart w:colFirst="0" w:colLast="0" w:name="bookmark=id.6txc4lam16zv" w:id="773"/>
    <w:bookmarkEnd w:id="773"/>
    <w:p w:rsidR="00000000" w:rsidDel="00000000" w:rsidP="00000000" w:rsidRDefault="00000000" w:rsidRPr="00000000" w14:paraId="0000032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80) участвует в ликвидациях чрезвычайных ситуаций на территории Республики Казахстан по решению руководства Министерства и по решению Правительства Республики Казахстан за ее пределами;</w:t>
      </w:r>
      <w:r w:rsidDel="00000000" w:rsidR="00000000" w:rsidRPr="00000000">
        <w:rPr>
          <w:rtl w:val="0"/>
        </w:rPr>
      </w:r>
    </w:p>
    <w:bookmarkStart w:colFirst="0" w:colLast="0" w:name="bookmark=id.ecrwaxd4g153" w:id="774"/>
    <w:bookmarkEnd w:id="774"/>
    <w:p w:rsidR="00000000" w:rsidDel="00000000" w:rsidP="00000000" w:rsidRDefault="00000000" w:rsidRPr="00000000" w14:paraId="0000032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81) подготавливает водолазов I-II и III групп специализации водолазных работ, мотористов-рулевых маломерных судов и операторов компрессорных установок для профессиональных аварийно-спасательных служб Министерства;</w:t>
      </w:r>
      <w:r w:rsidDel="00000000" w:rsidR="00000000" w:rsidRPr="00000000">
        <w:rPr>
          <w:rtl w:val="0"/>
        </w:rPr>
      </w:r>
    </w:p>
    <w:bookmarkStart w:colFirst="0" w:colLast="0" w:name="bookmark=id.clun2i28czap" w:id="775"/>
    <w:bookmarkEnd w:id="775"/>
    <w:p w:rsidR="00000000" w:rsidDel="00000000" w:rsidP="00000000" w:rsidRDefault="00000000" w:rsidRPr="00000000" w14:paraId="0000032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82) организовывает курсы по подготовке инструкторов по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ckqywkqdcw7v" w:id="776"/>
    <w:bookmarkEnd w:id="776"/>
    <w:p w:rsidR="00000000" w:rsidDel="00000000" w:rsidP="00000000" w:rsidRDefault="00000000" w:rsidRPr="00000000" w14:paraId="0000032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83) оказывает необходимую помощь туристам, терпящим бедствие;</w:t>
      </w:r>
      <w:r w:rsidDel="00000000" w:rsidR="00000000" w:rsidRPr="00000000">
        <w:rPr>
          <w:rtl w:val="0"/>
        </w:rPr>
      </w:r>
    </w:p>
    <w:bookmarkStart w:colFirst="0" w:colLast="0" w:name="bookmark=id.iuoz3rr48na5" w:id="777"/>
    <w:bookmarkEnd w:id="777"/>
    <w:p w:rsidR="00000000" w:rsidDel="00000000" w:rsidP="00000000" w:rsidRDefault="00000000" w:rsidRPr="00000000" w14:paraId="0000032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84) обеспечение готовности сил и средств к тушению пожаров и 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mv7l37gjhcxy" w:id="778"/>
    <w:bookmarkEnd w:id="778"/>
    <w:p w:rsidR="00000000" w:rsidDel="00000000" w:rsidP="00000000" w:rsidRDefault="00000000" w:rsidRPr="00000000" w14:paraId="0000032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85) принятие мер, направленных на совершенствование профессионального мастерства личного состава и поддержания сил и средств органов гражданской защиты в постоянной готовности к выдвижению в зоны чрезвычайных ситуаций и проведению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c09p4w2smox" w:id="779"/>
    <w:bookmarkEnd w:id="779"/>
    <w:p w:rsidR="00000000" w:rsidDel="00000000" w:rsidP="00000000" w:rsidRDefault="00000000" w:rsidRPr="00000000" w14:paraId="0000032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86) обеспечение планирования, подготовки и проведения тактических учений, смотров и соревнований, а также других общегарнизонных мероприятий;</w:t>
      </w:r>
      <w:r w:rsidDel="00000000" w:rsidR="00000000" w:rsidRPr="00000000">
        <w:rPr>
          <w:rtl w:val="0"/>
        </w:rPr>
      </w:r>
    </w:p>
    <w:bookmarkStart w:colFirst="0" w:colLast="0" w:name="bookmark=id.jjhabs5amqiw" w:id="780"/>
    <w:bookmarkEnd w:id="780"/>
    <w:p w:rsidR="00000000" w:rsidDel="00000000" w:rsidP="00000000" w:rsidRDefault="00000000" w:rsidRPr="00000000" w14:paraId="0000032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87) организация изучения и разбора пожаров, разработке на этой основе мероприятий по повышению и совершенствованию готовности;</w:t>
      </w:r>
      <w:r w:rsidDel="00000000" w:rsidR="00000000" w:rsidRPr="00000000">
        <w:rPr>
          <w:rtl w:val="0"/>
        </w:rPr>
      </w:r>
    </w:p>
    <w:bookmarkStart w:colFirst="0" w:colLast="0" w:name="bookmark=id.ifae83xbb2w4" w:id="781"/>
    <w:bookmarkEnd w:id="781"/>
    <w:p w:rsidR="00000000" w:rsidDel="00000000" w:rsidP="00000000" w:rsidRDefault="00000000" w:rsidRPr="00000000" w14:paraId="0000032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88) обеспечение и контроль эксплуатации зданий пожарных депо, ремонту и техническому обслуживанию пожарной, спасательной и другой техники, пожарно-технического вооружения, аварийно-спасательного оборудования, средств связи, инвентаря и другого имущества;</w:t>
      </w:r>
      <w:r w:rsidDel="00000000" w:rsidR="00000000" w:rsidRPr="00000000">
        <w:rPr>
          <w:rtl w:val="0"/>
        </w:rPr>
      </w:r>
    </w:p>
    <w:bookmarkStart w:colFirst="0" w:colLast="0" w:name="bookmark=id.4vl79t58q8em" w:id="782"/>
    <w:bookmarkEnd w:id="782"/>
    <w:p w:rsidR="00000000" w:rsidDel="00000000" w:rsidP="00000000" w:rsidRDefault="00000000" w:rsidRPr="00000000" w14:paraId="0000032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89) определение порядка привлечения сил и средств органов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j5hypqek34oj" w:id="783"/>
    <w:bookmarkEnd w:id="783"/>
    <w:p w:rsidR="00000000" w:rsidDel="00000000" w:rsidP="00000000" w:rsidRDefault="00000000" w:rsidRPr="00000000" w14:paraId="0000033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90) участие в организации своевременного накопления, освежения, хранения пожарной техники, противопожарного оборудования и другого имущества для специальных формирований на период военного времени;</w:t>
      </w:r>
      <w:r w:rsidDel="00000000" w:rsidR="00000000" w:rsidRPr="00000000">
        <w:rPr>
          <w:rtl w:val="0"/>
        </w:rPr>
      </w:r>
    </w:p>
    <w:bookmarkStart w:colFirst="0" w:colLast="0" w:name="bookmark=id.ak9a988rl89u" w:id="784"/>
    <w:bookmarkEnd w:id="784"/>
    <w:p w:rsidR="00000000" w:rsidDel="00000000" w:rsidP="00000000" w:rsidRDefault="00000000" w:rsidRPr="00000000" w14:paraId="0000033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91) организация в подразделениях мероприятий по пропаганде знаний в сфере гражданской защиты, популяризации профессии пожарного и спасателя среди учащихся и детей дошкольного возраста;</w:t>
      </w:r>
      <w:r w:rsidDel="00000000" w:rsidR="00000000" w:rsidRPr="00000000">
        <w:rPr>
          <w:rtl w:val="0"/>
        </w:rPr>
      </w:r>
    </w:p>
    <w:bookmarkStart w:colFirst="0" w:colLast="0" w:name="bookmark=id.bn6clmxfp2jh" w:id="785"/>
    <w:bookmarkEnd w:id="785"/>
    <w:p w:rsidR="00000000" w:rsidDel="00000000" w:rsidP="00000000" w:rsidRDefault="00000000" w:rsidRPr="00000000" w14:paraId="0000033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92) организация профориентационной работы по поступлению на обучение в специальное учебное заведение Министерства. Формирование и направление личных дел кандидатов в специальное учебное заведение Министерства;</w:t>
      </w:r>
      <w:r w:rsidDel="00000000" w:rsidR="00000000" w:rsidRPr="00000000">
        <w:rPr>
          <w:rtl w:val="0"/>
        </w:rPr>
      </w:r>
    </w:p>
    <w:bookmarkStart w:colFirst="0" w:colLast="0" w:name="bookmark=id.kki5xs3xvkv" w:id="786"/>
    <w:bookmarkEnd w:id="786"/>
    <w:p w:rsidR="00000000" w:rsidDel="00000000" w:rsidP="00000000" w:rsidRDefault="00000000" w:rsidRPr="00000000" w14:paraId="0000033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93) осуществление иных функций, предусмотренных законодательством Республики Казахстан в сфере гражданской защиты, иными законами и подзаконными актами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mfh2vw34suh6" w:id="787"/>
    <w:bookmarkEnd w:id="787"/>
    <w:p w:rsidR="00000000" w:rsidDel="00000000" w:rsidP="00000000" w:rsidRDefault="00000000" w:rsidRPr="00000000" w14:paraId="00000334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3. Организация деятельности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avv34fkq77hk" w:id="788"/>
    <w:bookmarkEnd w:id="788"/>
    <w:p w:rsidR="00000000" w:rsidDel="00000000" w:rsidP="00000000" w:rsidRDefault="00000000" w:rsidRPr="00000000" w14:paraId="0000033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16. Руководство Департаментом осуществляется начальником, который несет персональную ответственность за выполнение возложенных на Департамент задач и осуществление им своих функций.</w:t>
      </w:r>
      <w:r w:rsidDel="00000000" w:rsidR="00000000" w:rsidRPr="00000000">
        <w:rPr>
          <w:rtl w:val="0"/>
        </w:rPr>
      </w:r>
    </w:p>
    <w:bookmarkStart w:colFirst="0" w:colLast="0" w:name="bookmark=id.nachf8ehxjow" w:id="789"/>
    <w:bookmarkEnd w:id="789"/>
    <w:p w:rsidR="00000000" w:rsidDel="00000000" w:rsidP="00000000" w:rsidRDefault="00000000" w:rsidRPr="00000000" w14:paraId="0000033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17. Начальник Департамента назначается на должность и освобождается от должности Министром по чрезвычайным ситуациям Республики Казахстан по согласованию с Администрацией Президента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2qji4e8ryj97" w:id="790"/>
    <w:bookmarkEnd w:id="790"/>
    <w:p w:rsidR="00000000" w:rsidDel="00000000" w:rsidP="00000000" w:rsidRDefault="00000000" w:rsidRPr="00000000" w14:paraId="0000033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18. Начальник Департамента имеет заместителей, которые назначаются на должности и освобождаются от должностей Министром по чрезвычайным ситуациям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ctfpxud0wbrv" w:id="791"/>
    <w:bookmarkEnd w:id="791"/>
    <w:p w:rsidR="00000000" w:rsidDel="00000000" w:rsidP="00000000" w:rsidRDefault="00000000" w:rsidRPr="00000000" w14:paraId="0000033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19. Полномочия начальника Департамента:</w:t>
      </w:r>
      <w:r w:rsidDel="00000000" w:rsidR="00000000" w:rsidRPr="00000000">
        <w:rPr>
          <w:rtl w:val="0"/>
        </w:rPr>
      </w:r>
    </w:p>
    <w:bookmarkStart w:colFirst="0" w:colLast="0" w:name="bookmark=id.1t6gf374i3e1" w:id="792"/>
    <w:bookmarkEnd w:id="792"/>
    <w:p w:rsidR="00000000" w:rsidDel="00000000" w:rsidP="00000000" w:rsidRDefault="00000000" w:rsidRPr="00000000" w14:paraId="0000033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без доверенности действует от имени Департамента;</w:t>
      </w:r>
      <w:r w:rsidDel="00000000" w:rsidR="00000000" w:rsidRPr="00000000">
        <w:rPr>
          <w:rtl w:val="0"/>
        </w:rPr>
      </w:r>
    </w:p>
    <w:bookmarkStart w:colFirst="0" w:colLast="0" w:name="bookmark=id.19vnmxhyjee6" w:id="793"/>
    <w:bookmarkEnd w:id="793"/>
    <w:p w:rsidR="00000000" w:rsidDel="00000000" w:rsidP="00000000" w:rsidRDefault="00000000" w:rsidRPr="00000000" w14:paraId="0000033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в пределах своих полномочий, представляет интересы Департамента в государственных органах и иных организациях;</w:t>
      </w:r>
      <w:r w:rsidDel="00000000" w:rsidR="00000000" w:rsidRPr="00000000">
        <w:rPr>
          <w:rtl w:val="0"/>
        </w:rPr>
      </w:r>
    </w:p>
    <w:bookmarkStart w:colFirst="0" w:colLast="0" w:name="bookmark=id.q82a4phcyyjv" w:id="794"/>
    <w:bookmarkEnd w:id="794"/>
    <w:p w:rsidR="00000000" w:rsidDel="00000000" w:rsidP="00000000" w:rsidRDefault="00000000" w:rsidRPr="00000000" w14:paraId="0000033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вносит предложения Министру по награждению особо отличившихся сотрудников Департамента государственными и ведомственными наградами, присвоению почетных званий, воинских и специальных званий среднего и старшего начальствующего состава досрочно или на одну ступень выше воинских и специальных званий, предусмотренных занимаемой штатной должностью;</w:t>
      </w:r>
      <w:r w:rsidDel="00000000" w:rsidR="00000000" w:rsidRPr="00000000">
        <w:rPr>
          <w:rtl w:val="0"/>
        </w:rPr>
      </w:r>
    </w:p>
    <w:bookmarkStart w:colFirst="0" w:colLast="0" w:name="bookmark=id.j4nonymyp3xj" w:id="795"/>
    <w:bookmarkEnd w:id="795"/>
    <w:p w:rsidR="00000000" w:rsidDel="00000000" w:rsidP="00000000" w:rsidRDefault="00000000" w:rsidRPr="00000000" w14:paraId="0000033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реализует единую кадровую политику;</w:t>
      </w:r>
      <w:r w:rsidDel="00000000" w:rsidR="00000000" w:rsidRPr="00000000">
        <w:rPr>
          <w:rtl w:val="0"/>
        </w:rPr>
      </w:r>
    </w:p>
    <w:bookmarkStart w:colFirst="0" w:colLast="0" w:name="bookmark=id.dfs7ak6btfil" w:id="796"/>
    <w:bookmarkEnd w:id="796"/>
    <w:p w:rsidR="00000000" w:rsidDel="00000000" w:rsidP="00000000" w:rsidRDefault="00000000" w:rsidRPr="00000000" w14:paraId="0000033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обеспечивает реализацию политики, формируемой Министерством, выполняет акты и поручения Министра;</w:t>
      </w:r>
      <w:r w:rsidDel="00000000" w:rsidR="00000000" w:rsidRPr="00000000">
        <w:rPr>
          <w:rtl w:val="0"/>
        </w:rPr>
      </w:r>
    </w:p>
    <w:bookmarkStart w:colFirst="0" w:colLast="0" w:name="bookmark=id.w42hk7bhhypo" w:id="797"/>
    <w:bookmarkEnd w:id="797"/>
    <w:p w:rsidR="00000000" w:rsidDel="00000000" w:rsidP="00000000" w:rsidRDefault="00000000" w:rsidRPr="00000000" w14:paraId="0000033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организует информационно-аналитическое, организационно-правовое, мобилизационное, материально-техническое и финансовое обеспечение деятельности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pbxnxglcggw" w:id="798"/>
    <w:bookmarkEnd w:id="798"/>
    <w:p w:rsidR="00000000" w:rsidDel="00000000" w:rsidP="00000000" w:rsidRDefault="00000000" w:rsidRPr="00000000" w14:paraId="0000033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осуществляет общее руководство деятельностью дисциплинарной и аттестационной, а также конкурсной комиссий по отбору кандидатов на занятие вакантных должностей Департамента;</w:t>
      </w:r>
      <w:r w:rsidDel="00000000" w:rsidR="00000000" w:rsidRPr="00000000">
        <w:rPr>
          <w:rtl w:val="0"/>
        </w:rPr>
      </w:r>
    </w:p>
    <w:bookmarkStart w:colFirst="0" w:colLast="0" w:name="bookmark=id.ucgj6s15l5l4" w:id="799"/>
    <w:bookmarkEnd w:id="799"/>
    <w:p w:rsidR="00000000" w:rsidDel="00000000" w:rsidP="00000000" w:rsidRDefault="00000000" w:rsidRPr="00000000" w14:paraId="0000034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 целях обеспечения деятельности Департамента и выполнения, возложенных на него задач организует проведение государственных закупок;</w:t>
      </w:r>
      <w:r w:rsidDel="00000000" w:rsidR="00000000" w:rsidRPr="00000000">
        <w:rPr>
          <w:rtl w:val="0"/>
        </w:rPr>
      </w:r>
    </w:p>
    <w:bookmarkStart w:colFirst="0" w:colLast="0" w:name="bookmark=id.fgpfap7vk7tj" w:id="800"/>
    <w:bookmarkEnd w:id="800"/>
    <w:p w:rsidR="00000000" w:rsidDel="00000000" w:rsidP="00000000" w:rsidRDefault="00000000" w:rsidRPr="00000000" w14:paraId="0000034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от имени Департамента заключает договоры;</w:t>
      </w:r>
      <w:r w:rsidDel="00000000" w:rsidR="00000000" w:rsidRPr="00000000">
        <w:rPr>
          <w:rtl w:val="0"/>
        </w:rPr>
      </w:r>
    </w:p>
    <w:bookmarkStart w:colFirst="0" w:colLast="0" w:name="bookmark=id.407hztanxzpi" w:id="801"/>
    <w:bookmarkEnd w:id="801"/>
    <w:p w:rsidR="00000000" w:rsidDel="00000000" w:rsidP="00000000" w:rsidRDefault="00000000" w:rsidRPr="00000000" w14:paraId="0000034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от имени Департамента выдает доверенности;</w:t>
      </w:r>
      <w:r w:rsidDel="00000000" w:rsidR="00000000" w:rsidRPr="00000000">
        <w:rPr>
          <w:rtl w:val="0"/>
        </w:rPr>
      </w:r>
    </w:p>
    <w:bookmarkStart w:colFirst="0" w:colLast="0" w:name="bookmark=id.5jtskfwg7slv" w:id="802"/>
    <w:bookmarkEnd w:id="802"/>
    <w:p w:rsidR="00000000" w:rsidDel="00000000" w:rsidP="00000000" w:rsidRDefault="00000000" w:rsidRPr="00000000" w14:paraId="0000034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открывает банковские счета;</w:t>
      </w:r>
      <w:r w:rsidDel="00000000" w:rsidR="00000000" w:rsidRPr="00000000">
        <w:rPr>
          <w:rtl w:val="0"/>
        </w:rPr>
      </w:r>
    </w:p>
    <w:bookmarkStart w:colFirst="0" w:colLast="0" w:name="bookmark=id.bm4gyso84kui" w:id="803"/>
    <w:bookmarkEnd w:id="803"/>
    <w:p w:rsidR="00000000" w:rsidDel="00000000" w:rsidP="00000000" w:rsidRDefault="00000000" w:rsidRPr="00000000" w14:paraId="0000034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утверждает план государственных закупок товаров, работ и услуг Департамента на соответствующий период;</w:t>
      </w:r>
      <w:r w:rsidDel="00000000" w:rsidR="00000000" w:rsidRPr="00000000">
        <w:rPr>
          <w:rtl w:val="0"/>
        </w:rPr>
      </w:r>
    </w:p>
    <w:bookmarkStart w:colFirst="0" w:colLast="0" w:name="bookmark=id.rx7704jmzorb" w:id="804"/>
    <w:bookmarkEnd w:id="804"/>
    <w:p w:rsidR="00000000" w:rsidDel="00000000" w:rsidP="00000000" w:rsidRDefault="00000000" w:rsidRPr="00000000" w14:paraId="0000034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утверждает порядок и планы Департамента по командировкам, стажировкам, отпускам, обучению сотрудников в казахстанских и зарубежных учебных центрах и иным видам повышения квалификации сотрудников. Выезд в командировки за пределы области и Республики Казахстан осуществляется по согласованию с Министром;</w:t>
      </w:r>
      <w:r w:rsidDel="00000000" w:rsidR="00000000" w:rsidRPr="00000000">
        <w:rPr>
          <w:rtl w:val="0"/>
        </w:rPr>
      </w:r>
    </w:p>
    <w:bookmarkStart w:colFirst="0" w:colLast="0" w:name="bookmark=id.tlowzyxcx6yp" w:id="805"/>
    <w:bookmarkEnd w:id="805"/>
    <w:p w:rsidR="00000000" w:rsidDel="00000000" w:rsidP="00000000" w:rsidRDefault="00000000" w:rsidRPr="00000000" w14:paraId="0000034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в пределах своей компетенции, издает приказы и дает указания, обязательные для исполнения всеми работниками Департамента;</w:t>
      </w:r>
      <w:r w:rsidDel="00000000" w:rsidR="00000000" w:rsidRPr="00000000">
        <w:rPr>
          <w:rtl w:val="0"/>
        </w:rPr>
      </w:r>
    </w:p>
    <w:bookmarkStart w:colFirst="0" w:colLast="0" w:name="bookmark=id.a5g5ir4jllg7" w:id="806"/>
    <w:bookmarkEnd w:id="806"/>
    <w:p w:rsidR="00000000" w:rsidDel="00000000" w:rsidP="00000000" w:rsidRDefault="00000000" w:rsidRPr="00000000" w14:paraId="0000034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назначает на должности и освобождает от должностей сотрудников Департамента в соответствии с утвержденной номенклатурой должностей;</w:t>
      </w:r>
      <w:r w:rsidDel="00000000" w:rsidR="00000000" w:rsidRPr="00000000">
        <w:rPr>
          <w:rtl w:val="0"/>
        </w:rPr>
      </w:r>
    </w:p>
    <w:bookmarkStart w:colFirst="0" w:colLast="0" w:name="bookmark=id.g9m15l4q0www" w:id="807"/>
    <w:bookmarkEnd w:id="807"/>
    <w:p w:rsidR="00000000" w:rsidDel="00000000" w:rsidP="00000000" w:rsidRDefault="00000000" w:rsidRPr="00000000" w14:paraId="0000034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в пределах предоставленных прав применяет меры поощрения и налагает дисциплинарные взыскания на сотрудников Департамента, в порядке установленном законодательством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u9nnu166f4m" w:id="808"/>
    <w:bookmarkEnd w:id="808"/>
    <w:p w:rsidR="00000000" w:rsidDel="00000000" w:rsidP="00000000" w:rsidRDefault="00000000" w:rsidRPr="00000000" w14:paraId="0000034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обеспечивает своевременное и качественное исполнение контрольных документов, обращений физических и юридических лиц, документов с грифом секретности и "Для служебного пользования";</w:t>
      </w:r>
      <w:r w:rsidDel="00000000" w:rsidR="00000000" w:rsidRPr="00000000">
        <w:rPr>
          <w:rtl w:val="0"/>
        </w:rPr>
      </w:r>
    </w:p>
    <w:bookmarkStart w:colFirst="0" w:colLast="0" w:name="bookmark=id.1hkx7dz3b95b" w:id="809"/>
    <w:bookmarkEnd w:id="809"/>
    <w:p w:rsidR="00000000" w:rsidDel="00000000" w:rsidP="00000000" w:rsidRDefault="00000000" w:rsidRPr="00000000" w14:paraId="0000034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присваивает первые и очередные специальные звания лицам рядового и младшего начальствующего состава, очередные специальные звания лицам среднего начальствующего состава органов гражданской защиты до капитана гражданской защиты включительно, очередные воинские звания военнослужащим офицерского состава до подполковника включительно;</w:t>
      </w:r>
      <w:r w:rsidDel="00000000" w:rsidR="00000000" w:rsidRPr="00000000">
        <w:rPr>
          <w:rtl w:val="0"/>
        </w:rPr>
      </w:r>
    </w:p>
    <w:bookmarkStart w:colFirst="0" w:colLast="0" w:name="bookmark=id.q5fw43i1yh71" w:id="810"/>
    <w:bookmarkEnd w:id="810"/>
    <w:p w:rsidR="00000000" w:rsidDel="00000000" w:rsidP="00000000" w:rsidRDefault="00000000" w:rsidRPr="00000000" w14:paraId="0000034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присваивает (подтверждает) классную квалификацию сотрудникам и военнослужащим Департамента;</w:t>
      </w:r>
      <w:r w:rsidDel="00000000" w:rsidR="00000000" w:rsidRPr="00000000">
        <w:rPr>
          <w:rtl w:val="0"/>
        </w:rPr>
      </w:r>
    </w:p>
    <w:bookmarkStart w:colFirst="0" w:colLast="0" w:name="bookmark=id.efhso0diu16a" w:id="811"/>
    <w:bookmarkEnd w:id="811"/>
    <w:p w:rsidR="00000000" w:rsidDel="00000000" w:rsidP="00000000" w:rsidRDefault="00000000" w:rsidRPr="00000000" w14:paraId="0000034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вносит в Министерство представления к присвоению первых специальных званий среднего начальствующего состава, очередных специальных званий старшего начальствующего состава, зачислении в кадры органов гражданской защиты, первого воинского звания офицерского состава, специальных и воинских званий в порядке приравнивания и переаттестации;</w:t>
      </w:r>
      <w:r w:rsidDel="00000000" w:rsidR="00000000" w:rsidRPr="00000000">
        <w:rPr>
          <w:rtl w:val="0"/>
        </w:rPr>
      </w:r>
    </w:p>
    <w:bookmarkStart w:colFirst="0" w:colLast="0" w:name="bookmark=id.1w55925me4vw" w:id="812"/>
    <w:bookmarkEnd w:id="812"/>
    <w:p w:rsidR="00000000" w:rsidDel="00000000" w:rsidP="00000000" w:rsidRDefault="00000000" w:rsidRPr="00000000" w14:paraId="0000034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утверждает положения о структурных подразделениях, должностные (функциональные) обязанности сотрудников структурных подразделений Департамента, Управлений по чрезвычайным ситуациям;</w:t>
      </w:r>
      <w:r w:rsidDel="00000000" w:rsidR="00000000" w:rsidRPr="00000000">
        <w:rPr>
          <w:rtl w:val="0"/>
        </w:rPr>
      </w:r>
    </w:p>
    <w:bookmarkStart w:colFirst="0" w:colLast="0" w:name="bookmark=id.toqfpsbz7rc" w:id="813"/>
    <w:bookmarkEnd w:id="813"/>
    <w:p w:rsidR="00000000" w:rsidDel="00000000" w:rsidP="00000000" w:rsidRDefault="00000000" w:rsidRPr="00000000" w14:paraId="0000034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принимает меры, направленные на противодействие коррупции в Департаменте и несет персональную ответственность за реализацию антикоррупционных мер;</w:t>
      </w:r>
      <w:r w:rsidDel="00000000" w:rsidR="00000000" w:rsidRPr="00000000">
        <w:rPr>
          <w:rtl w:val="0"/>
        </w:rPr>
      </w:r>
    </w:p>
    <w:bookmarkStart w:colFirst="0" w:colLast="0" w:name="bookmark=id.552djk4gv0un" w:id="814"/>
    <w:bookmarkEnd w:id="814"/>
    <w:p w:rsidR="00000000" w:rsidDel="00000000" w:rsidP="00000000" w:rsidRDefault="00000000" w:rsidRPr="00000000" w14:paraId="0000034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привлекает к ответственности сотрудников Департамента действия (или бездействия) которых приводят к нарушению национальных интересов, угрозе национальной безопасности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ql76j1sml6je" w:id="815"/>
    <w:bookmarkEnd w:id="815"/>
    <w:p w:rsidR="00000000" w:rsidDel="00000000" w:rsidP="00000000" w:rsidRDefault="00000000" w:rsidRPr="00000000" w14:paraId="0000035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обеспечивает утверждение ежегодного плана работы Департамента;</w:t>
      </w:r>
      <w:r w:rsidDel="00000000" w:rsidR="00000000" w:rsidRPr="00000000">
        <w:rPr>
          <w:rtl w:val="0"/>
        </w:rPr>
      </w:r>
    </w:p>
    <w:bookmarkStart w:colFirst="0" w:colLast="0" w:name="bookmark=id.9uyf3teebby1" w:id="816"/>
    <w:bookmarkEnd w:id="816"/>
    <w:p w:rsidR="00000000" w:rsidDel="00000000" w:rsidP="00000000" w:rsidRDefault="00000000" w:rsidRPr="00000000" w14:paraId="0000035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осуществляет иные полномочия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l0pd7os22bgd" w:id="817"/>
    <w:bookmarkEnd w:id="817"/>
    <w:p w:rsidR="00000000" w:rsidDel="00000000" w:rsidP="00000000" w:rsidRDefault="00000000" w:rsidRPr="00000000" w14:paraId="0000035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Исполнение полномочий начальника Департамента в период его отсутствия осуществляется лицом, его замещающим в соответствии с действующим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pqksn9xepj91" w:id="818"/>
    <w:bookmarkEnd w:id="818"/>
    <w:p w:rsidR="00000000" w:rsidDel="00000000" w:rsidP="00000000" w:rsidRDefault="00000000" w:rsidRPr="00000000" w14:paraId="0000035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20. Начальник Департамента определяет полномочия своих заместителей в соответствии с действующим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muhe6jokqmw9" w:id="819"/>
    <w:bookmarkEnd w:id="819"/>
    <w:p w:rsidR="00000000" w:rsidDel="00000000" w:rsidP="00000000" w:rsidRDefault="00000000" w:rsidRPr="00000000" w14:paraId="00000354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4. Имущество Департамента</w:t>
      </w:r>
      <w:r w:rsidDel="00000000" w:rsidR="00000000" w:rsidRPr="00000000">
        <w:rPr>
          <w:rtl w:val="0"/>
        </w:rPr>
      </w:r>
    </w:p>
    <w:bookmarkStart w:colFirst="0" w:colLast="0" w:name="bookmark=id.jxe99wd91dmp" w:id="820"/>
    <w:bookmarkEnd w:id="820"/>
    <w:p w:rsidR="00000000" w:rsidDel="00000000" w:rsidP="00000000" w:rsidRDefault="00000000" w:rsidRPr="00000000" w14:paraId="0000035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21. Департамент может иметь на праве оперативного управления обособленное имущество в случаях, предусмотренных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yalx6v3kb2f1" w:id="821"/>
    <w:bookmarkEnd w:id="821"/>
    <w:p w:rsidR="00000000" w:rsidDel="00000000" w:rsidP="00000000" w:rsidRDefault="00000000" w:rsidRPr="00000000" w14:paraId="0000035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Имущество Департамента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tke6qxl6ae5p" w:id="822"/>
    <w:bookmarkEnd w:id="822"/>
    <w:p w:rsidR="00000000" w:rsidDel="00000000" w:rsidP="00000000" w:rsidRDefault="00000000" w:rsidRPr="00000000" w14:paraId="0000035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22. Имущество, закрепленное за Департаментом, относится к республиканской и коммунальной собственности.</w:t>
      </w:r>
      <w:r w:rsidDel="00000000" w:rsidR="00000000" w:rsidRPr="00000000">
        <w:rPr>
          <w:rtl w:val="0"/>
        </w:rPr>
      </w:r>
    </w:p>
    <w:bookmarkStart w:colFirst="0" w:colLast="0" w:name="bookmark=id.gfpgbo9nz97b" w:id="823"/>
    <w:bookmarkEnd w:id="823"/>
    <w:p w:rsidR="00000000" w:rsidDel="00000000" w:rsidP="00000000" w:rsidRDefault="00000000" w:rsidRPr="00000000" w14:paraId="0000035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23. Департамент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3ofz09nes5xj" w:id="824"/>
    <w:bookmarkEnd w:id="824"/>
    <w:p w:rsidR="00000000" w:rsidDel="00000000" w:rsidP="00000000" w:rsidRDefault="00000000" w:rsidRPr="00000000" w14:paraId="00000359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5. Реорганизация и ликвидация Департамента</w:t>
      </w:r>
      <w:r w:rsidDel="00000000" w:rsidR="00000000" w:rsidRPr="00000000">
        <w:rPr>
          <w:rtl w:val="0"/>
        </w:rPr>
      </w:r>
    </w:p>
    <w:bookmarkStart w:colFirst="0" w:colLast="0" w:name="bookmark=id.h9x5f1aff0oi" w:id="825"/>
    <w:bookmarkEnd w:id="825"/>
    <w:p w:rsidR="00000000" w:rsidDel="00000000" w:rsidP="00000000" w:rsidRDefault="00000000" w:rsidRPr="00000000" w14:paraId="0000035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24. Реорганизация и упразднение Департамента осуществляется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tbl>
      <w:tblPr>
        <w:tblStyle w:val="Table7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7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по 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30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rnlcmj9cuf9t" w:id="826"/>
    <w:bookmarkEnd w:id="826"/>
    <w:p w:rsidR="00000000" w:rsidDel="00000000" w:rsidP="00000000" w:rsidRDefault="00000000" w:rsidRPr="00000000" w14:paraId="0000035D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о Департаменте по чрезвычайным ситуациям Актюбинской области Министерства по чрезвычайным ситуациям Республики Казахстан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7 - в редакции приказа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bookmarkStart w:colFirst="0" w:colLast="0" w:name="bookmark=id.7jwjsdeisuqg" w:id="827"/>
    <w:bookmarkEnd w:id="827"/>
    <w:p w:rsidR="00000000" w:rsidDel="00000000" w:rsidP="00000000" w:rsidRDefault="00000000" w:rsidRPr="00000000" w14:paraId="0000035F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1. Общие положения</w:t>
      </w:r>
      <w:r w:rsidDel="00000000" w:rsidR="00000000" w:rsidRPr="00000000">
        <w:rPr>
          <w:rtl w:val="0"/>
        </w:rPr>
      </w:r>
    </w:p>
    <w:bookmarkStart w:colFirst="0" w:colLast="0" w:name="bookmark=id.28z8uo4gffj" w:id="828"/>
    <w:bookmarkEnd w:id="828"/>
    <w:p w:rsidR="00000000" w:rsidDel="00000000" w:rsidP="00000000" w:rsidRDefault="00000000" w:rsidRPr="00000000" w14:paraId="0000036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1. Департамент по чрезвычайным ситуациям Актюбинской области Министерства по чрезвычайным ситуациям Республики Казахстан (далее - Департамент) является территориальным органом Министерства по чрезвычайным ситуациям Республики Казахстан (далее - Министерство) и осуществляет руководство в сферах предупреждения и ликвидации чрезвычайных ситуаций природного и техногенного характера, гражданской обороны, пожарной и промышленной безопасности, обеспечения функционирования и дальнейшего развития государственной системы гражданской защиты, организации предупреждения и тушения пожаров, а также осуществляет функции по проведению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mbbekxgjykw8" w:id="829"/>
    <w:bookmarkEnd w:id="829"/>
    <w:p w:rsidR="00000000" w:rsidDel="00000000" w:rsidP="00000000" w:rsidRDefault="00000000" w:rsidRPr="00000000" w14:paraId="0000036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2. Департамент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  <w:r w:rsidDel="00000000" w:rsidR="00000000" w:rsidRPr="00000000">
        <w:rPr>
          <w:rtl w:val="0"/>
        </w:rPr>
      </w:r>
    </w:p>
    <w:bookmarkStart w:colFirst="0" w:colLast="0" w:name="bookmark=id.dtrvnxwe8siu" w:id="830"/>
    <w:bookmarkEnd w:id="830"/>
    <w:p w:rsidR="00000000" w:rsidDel="00000000" w:rsidP="00000000" w:rsidRDefault="00000000" w:rsidRPr="00000000" w14:paraId="0000036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3. Департамент является юридическим лицом в организационно-правовой форме государственного учреждения, имеет печати и штампы со своим наименованием на государственном языке, бланки установленного образца, в соответствии с законодательством Республики Казахстан счета в органах казначейства.</w:t>
      </w:r>
      <w:r w:rsidDel="00000000" w:rsidR="00000000" w:rsidRPr="00000000">
        <w:rPr>
          <w:rtl w:val="0"/>
        </w:rPr>
      </w:r>
    </w:p>
    <w:bookmarkStart w:colFirst="0" w:colLast="0" w:name="bookmark=id.aq5gx99ijbyw" w:id="831"/>
    <w:bookmarkEnd w:id="831"/>
    <w:p w:rsidR="00000000" w:rsidDel="00000000" w:rsidP="00000000" w:rsidRDefault="00000000" w:rsidRPr="00000000" w14:paraId="0000036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4. Департамент вступает в гражданско-правовые отношения от собственного имени.</w:t>
      </w:r>
      <w:r w:rsidDel="00000000" w:rsidR="00000000" w:rsidRPr="00000000">
        <w:rPr>
          <w:rtl w:val="0"/>
        </w:rPr>
      </w:r>
    </w:p>
    <w:bookmarkStart w:colFirst="0" w:colLast="0" w:name="bookmark=id.bmal7hoaua0v" w:id="832"/>
    <w:bookmarkEnd w:id="832"/>
    <w:p w:rsidR="00000000" w:rsidDel="00000000" w:rsidP="00000000" w:rsidRDefault="00000000" w:rsidRPr="00000000" w14:paraId="0000036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5. Департамент имеет право выступать стороной в гражданско-правовых отношениях от имени государства, если он уполномочен на это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yz4txdu4c60b" w:id="833"/>
    <w:bookmarkEnd w:id="833"/>
    <w:p w:rsidR="00000000" w:rsidDel="00000000" w:rsidP="00000000" w:rsidRDefault="00000000" w:rsidRPr="00000000" w14:paraId="0000036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6. Департамент по вопросам своей компетенции в установленном законодательством порядке принимает решения, оформляемые приказами начальника Департамента.</w:t>
      </w:r>
      <w:r w:rsidDel="00000000" w:rsidR="00000000" w:rsidRPr="00000000">
        <w:rPr>
          <w:rtl w:val="0"/>
        </w:rPr>
      </w:r>
    </w:p>
    <w:bookmarkStart w:colFirst="0" w:colLast="0" w:name="bookmark=id.2ibf0o6exdbv" w:id="834"/>
    <w:bookmarkEnd w:id="834"/>
    <w:p w:rsidR="00000000" w:rsidDel="00000000" w:rsidP="00000000" w:rsidRDefault="00000000" w:rsidRPr="00000000" w14:paraId="0000036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7. Структура и лимит штатной численности Департамента утверждаются в соответствии с действующим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h5aiwgjdiywx" w:id="835"/>
    <w:bookmarkEnd w:id="835"/>
    <w:p w:rsidR="00000000" w:rsidDel="00000000" w:rsidP="00000000" w:rsidRDefault="00000000" w:rsidRPr="00000000" w14:paraId="0000036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8. Юридический адрес Департамента: Республика Казахстан, индекс 030020, Актюбинская область, город Актобе, улица Маресьева № 81 "А".</w:t>
      </w:r>
      <w:r w:rsidDel="00000000" w:rsidR="00000000" w:rsidRPr="00000000">
        <w:rPr>
          <w:rtl w:val="0"/>
        </w:rPr>
      </w:r>
    </w:p>
    <w:bookmarkStart w:colFirst="0" w:colLast="0" w:name="bookmark=id.f7ujqs2ptbz5" w:id="836"/>
    <w:bookmarkEnd w:id="836"/>
    <w:p w:rsidR="00000000" w:rsidDel="00000000" w:rsidP="00000000" w:rsidRDefault="00000000" w:rsidRPr="00000000" w14:paraId="0000036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9. Полное наименование Департамента – государственное учреждение "Департамент по чрезвычайным ситуациям Актюбинской области Министерства по чрезвычайным ситуациям Республики Казахстан".</w:t>
      </w:r>
      <w:r w:rsidDel="00000000" w:rsidR="00000000" w:rsidRPr="00000000">
        <w:rPr>
          <w:rtl w:val="0"/>
        </w:rPr>
      </w:r>
    </w:p>
    <w:bookmarkStart w:colFirst="0" w:colLast="0" w:name="bookmark=id.69z511qb1g0j" w:id="837"/>
    <w:bookmarkEnd w:id="837"/>
    <w:p w:rsidR="00000000" w:rsidDel="00000000" w:rsidP="00000000" w:rsidRDefault="00000000" w:rsidRPr="00000000" w14:paraId="0000036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10. Настоящее Положение является учредительным документом Департамента.</w:t>
      </w:r>
      <w:r w:rsidDel="00000000" w:rsidR="00000000" w:rsidRPr="00000000">
        <w:rPr>
          <w:rtl w:val="0"/>
        </w:rPr>
      </w:r>
    </w:p>
    <w:bookmarkStart w:colFirst="0" w:colLast="0" w:name="bookmark=id.dj8su8njino5" w:id="838"/>
    <w:bookmarkEnd w:id="838"/>
    <w:p w:rsidR="00000000" w:rsidDel="00000000" w:rsidP="00000000" w:rsidRDefault="00000000" w:rsidRPr="00000000" w14:paraId="0000036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11. Финансирование деятельности Департамента осуществляется из республиканского и местного бюджета.</w:t>
      </w:r>
      <w:r w:rsidDel="00000000" w:rsidR="00000000" w:rsidRPr="00000000">
        <w:rPr>
          <w:rtl w:val="0"/>
        </w:rPr>
      </w:r>
    </w:p>
    <w:bookmarkStart w:colFirst="0" w:colLast="0" w:name="bookmark=id.uklqg1i842l" w:id="839"/>
    <w:bookmarkEnd w:id="839"/>
    <w:p w:rsidR="00000000" w:rsidDel="00000000" w:rsidP="00000000" w:rsidRDefault="00000000" w:rsidRPr="00000000" w14:paraId="0000036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12. Департаменту запрещается вступать в договорные отношения с субъектами предпринимательства на предмет выполнения обязанностей, являющихся функциями Департамента.</w:t>
      </w:r>
      <w:r w:rsidDel="00000000" w:rsidR="00000000" w:rsidRPr="00000000">
        <w:rPr>
          <w:rtl w:val="0"/>
        </w:rPr>
      </w:r>
    </w:p>
    <w:bookmarkStart w:colFirst="0" w:colLast="0" w:name="bookmark=id.kufk9bf3qbkl" w:id="840"/>
    <w:bookmarkEnd w:id="840"/>
    <w:p w:rsidR="00000000" w:rsidDel="00000000" w:rsidP="00000000" w:rsidRDefault="00000000" w:rsidRPr="00000000" w14:paraId="0000036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Если Департаменту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доход государственного бюджета.</w:t>
      </w:r>
      <w:r w:rsidDel="00000000" w:rsidR="00000000" w:rsidRPr="00000000">
        <w:rPr>
          <w:rtl w:val="0"/>
        </w:rPr>
      </w:r>
    </w:p>
    <w:bookmarkStart w:colFirst="0" w:colLast="0" w:name="bookmark=id.uykzgd7f538k" w:id="841"/>
    <w:bookmarkEnd w:id="841"/>
    <w:p w:rsidR="00000000" w:rsidDel="00000000" w:rsidP="00000000" w:rsidRDefault="00000000" w:rsidRPr="00000000" w14:paraId="0000036D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2. Основные задачи, функции, права и обязанности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cybwdnqy4vqd" w:id="842"/>
    <w:bookmarkEnd w:id="842"/>
    <w:p w:rsidR="00000000" w:rsidDel="00000000" w:rsidP="00000000" w:rsidRDefault="00000000" w:rsidRPr="00000000" w14:paraId="0000036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13. Задачи:</w:t>
      </w:r>
      <w:r w:rsidDel="00000000" w:rsidR="00000000" w:rsidRPr="00000000">
        <w:rPr>
          <w:rtl w:val="0"/>
        </w:rPr>
      </w:r>
    </w:p>
    <w:bookmarkStart w:colFirst="0" w:colLast="0" w:name="bookmark=id.fiay3vmv8yaf" w:id="843"/>
    <w:bookmarkEnd w:id="843"/>
    <w:p w:rsidR="00000000" w:rsidDel="00000000" w:rsidP="00000000" w:rsidRDefault="00000000" w:rsidRPr="00000000" w14:paraId="0000036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реализация государственной политики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ebxzgugk4ve6" w:id="844"/>
    <w:bookmarkEnd w:id="844"/>
    <w:p w:rsidR="00000000" w:rsidDel="00000000" w:rsidP="00000000" w:rsidRDefault="00000000" w:rsidRPr="00000000" w14:paraId="0000037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corhnff24xml" w:id="845"/>
    <w:bookmarkEnd w:id="845"/>
    <w:p w:rsidR="00000000" w:rsidDel="00000000" w:rsidP="00000000" w:rsidRDefault="00000000" w:rsidRPr="00000000" w14:paraId="0000037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5bi305bky1pi" w:id="846"/>
    <w:bookmarkEnd w:id="846"/>
    <w:p w:rsidR="00000000" w:rsidDel="00000000" w:rsidP="00000000" w:rsidRDefault="00000000" w:rsidRPr="00000000" w14:paraId="0000037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balvvnvzed5h" w:id="847"/>
    <w:bookmarkEnd w:id="847"/>
    <w:p w:rsidR="00000000" w:rsidDel="00000000" w:rsidP="00000000" w:rsidRDefault="00000000" w:rsidRPr="00000000" w14:paraId="0000037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предупреждение вредного воздействия опасных производственных факторов, возникающих при авариях, инцидентах на опасных производственных объектах, обеспечение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jfw520d9tigc" w:id="848"/>
    <w:bookmarkEnd w:id="848"/>
    <w:p w:rsidR="00000000" w:rsidDel="00000000" w:rsidP="00000000" w:rsidRDefault="00000000" w:rsidRPr="00000000" w14:paraId="0000037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организация предупреждения и тушения пожаров и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cpqw3ue20vam" w:id="849"/>
    <w:bookmarkEnd w:id="849"/>
    <w:p w:rsidR="00000000" w:rsidDel="00000000" w:rsidP="00000000" w:rsidRDefault="00000000" w:rsidRPr="00000000" w14:paraId="0000037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14. Права и обязанности:</w:t>
      </w:r>
      <w:r w:rsidDel="00000000" w:rsidR="00000000" w:rsidRPr="00000000">
        <w:rPr>
          <w:rtl w:val="0"/>
        </w:rPr>
      </w:r>
    </w:p>
    <w:bookmarkStart w:colFirst="0" w:colLast="0" w:name="bookmark=id.k3zxulbe3y17" w:id="850"/>
    <w:bookmarkEnd w:id="850"/>
    <w:p w:rsidR="00000000" w:rsidDel="00000000" w:rsidP="00000000" w:rsidRDefault="00000000" w:rsidRPr="00000000" w14:paraId="0000037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принимать обязательные для исполнения нормативные правовые акты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4jilj2y7von8" w:id="851"/>
    <w:bookmarkEnd w:id="851"/>
    <w:p w:rsidR="00000000" w:rsidDel="00000000" w:rsidP="00000000" w:rsidRDefault="00000000" w:rsidRPr="00000000" w14:paraId="0000037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запрашивать и получать, в установленном законодательством порядке, от государственных органов, организаций, их должностных лиц и граждан необходимую информацию и сведения;</w:t>
      </w:r>
      <w:r w:rsidDel="00000000" w:rsidR="00000000" w:rsidRPr="00000000">
        <w:rPr>
          <w:rtl w:val="0"/>
        </w:rPr>
      </w:r>
    </w:p>
    <w:bookmarkStart w:colFirst="0" w:colLast="0" w:name="bookmark=id.qf0dvkmj8ud7" w:id="852"/>
    <w:bookmarkEnd w:id="852"/>
    <w:p w:rsidR="00000000" w:rsidDel="00000000" w:rsidP="00000000" w:rsidRDefault="00000000" w:rsidRPr="00000000" w14:paraId="0000037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организовывать и осуществлять в установленном порядке защиту в судах интересов Департамента;</w:t>
      </w:r>
      <w:r w:rsidDel="00000000" w:rsidR="00000000" w:rsidRPr="00000000">
        <w:rPr>
          <w:rtl w:val="0"/>
        </w:rPr>
      </w:r>
    </w:p>
    <w:bookmarkStart w:colFirst="0" w:colLast="0" w:name="bookmark=id.1f0csu1dfirz" w:id="853"/>
    <w:bookmarkEnd w:id="853"/>
    <w:p w:rsidR="00000000" w:rsidDel="00000000" w:rsidP="00000000" w:rsidRDefault="00000000" w:rsidRPr="00000000" w14:paraId="0000037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организовывать и проводить совещания, семинары, конференции по вопросам, входящим в компетенцию Департамента;</w:t>
      </w:r>
      <w:r w:rsidDel="00000000" w:rsidR="00000000" w:rsidRPr="00000000">
        <w:rPr>
          <w:rtl w:val="0"/>
        </w:rPr>
      </w:r>
    </w:p>
    <w:bookmarkStart w:colFirst="0" w:colLast="0" w:name="bookmark=id.rxu1oinmwswi" w:id="854"/>
    <w:bookmarkEnd w:id="854"/>
    <w:p w:rsidR="00000000" w:rsidDel="00000000" w:rsidP="00000000" w:rsidRDefault="00000000" w:rsidRPr="00000000" w14:paraId="0000037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проводить служебные расследования по фактам нарушений служебной деятельности и исполнительской дисциплины, устанавливать, анализировать их причины и принимать меры по недопущению нарушений;</w:t>
      </w:r>
      <w:r w:rsidDel="00000000" w:rsidR="00000000" w:rsidRPr="00000000">
        <w:rPr>
          <w:rtl w:val="0"/>
        </w:rPr>
      </w:r>
    </w:p>
    <w:bookmarkStart w:colFirst="0" w:colLast="0" w:name="bookmark=id.ycfz7ygvbl17" w:id="855"/>
    <w:bookmarkEnd w:id="855"/>
    <w:p w:rsidR="00000000" w:rsidDel="00000000" w:rsidP="00000000" w:rsidRDefault="00000000" w:rsidRPr="00000000" w14:paraId="0000037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использовать в установленном порядке для целей гражданской защиты государственные ведомственные и негосударственные системы, сети, средства связи и передачи информации;</w:t>
      </w:r>
      <w:r w:rsidDel="00000000" w:rsidR="00000000" w:rsidRPr="00000000">
        <w:rPr>
          <w:rtl w:val="0"/>
        </w:rPr>
      </w:r>
    </w:p>
    <w:bookmarkStart w:colFirst="0" w:colLast="0" w:name="bookmark=id.4nedltut0cmu" w:id="856"/>
    <w:bookmarkEnd w:id="856"/>
    <w:p w:rsidR="00000000" w:rsidDel="00000000" w:rsidP="00000000" w:rsidRDefault="00000000" w:rsidRPr="00000000" w14:paraId="0000037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давать распоряжение на задействование системы оповещения города при проведении технических проверок системы оповещения области и учений по гражданской защите;</w:t>
      </w:r>
      <w:r w:rsidDel="00000000" w:rsidR="00000000" w:rsidRPr="00000000">
        <w:rPr>
          <w:rtl w:val="0"/>
        </w:rPr>
      </w:r>
    </w:p>
    <w:bookmarkStart w:colFirst="0" w:colLast="0" w:name="bookmark=id.dvvs60icabnh" w:id="857"/>
    <w:bookmarkEnd w:id="857"/>
    <w:p w:rsidR="00000000" w:rsidDel="00000000" w:rsidP="00000000" w:rsidRDefault="00000000" w:rsidRPr="00000000" w14:paraId="0000037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вносить в установленном порядке предложения о привлечении к ответственности должностных лиц, действия или бездействия которых создали угрозу или привели к возникновению чрезвычайных ситуаций и нарушений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8njrvxc3re2w" w:id="858"/>
    <w:bookmarkEnd w:id="858"/>
    <w:p w:rsidR="00000000" w:rsidDel="00000000" w:rsidP="00000000" w:rsidRDefault="00000000" w:rsidRPr="00000000" w14:paraId="0000037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осуществлять иные права и обязанности, предусмотренные действующими законодательными актами.</w:t>
      </w:r>
      <w:r w:rsidDel="00000000" w:rsidR="00000000" w:rsidRPr="00000000">
        <w:rPr>
          <w:rtl w:val="0"/>
        </w:rPr>
      </w:r>
    </w:p>
    <w:bookmarkStart w:colFirst="0" w:colLast="0" w:name="bookmark=id.nv89qa5q79z7" w:id="859"/>
    <w:bookmarkEnd w:id="859"/>
    <w:p w:rsidR="00000000" w:rsidDel="00000000" w:rsidP="00000000" w:rsidRDefault="00000000" w:rsidRPr="00000000" w14:paraId="0000037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15. Функции:</w:t>
      </w:r>
      <w:r w:rsidDel="00000000" w:rsidR="00000000" w:rsidRPr="00000000">
        <w:rPr>
          <w:rtl w:val="0"/>
        </w:rPr>
      </w:r>
    </w:p>
    <w:bookmarkStart w:colFirst="0" w:colLast="0" w:name="bookmark=id.cxnuwfsqdx6u" w:id="860"/>
    <w:bookmarkEnd w:id="860"/>
    <w:p w:rsidR="00000000" w:rsidDel="00000000" w:rsidP="00000000" w:rsidRDefault="00000000" w:rsidRPr="00000000" w14:paraId="0000038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обеспечение реализации государственной политики в сфере гражданской защиты,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ez64ovdxkh3k" w:id="861"/>
    <w:bookmarkEnd w:id="861"/>
    <w:p w:rsidR="00000000" w:rsidDel="00000000" w:rsidP="00000000" w:rsidRDefault="00000000" w:rsidRPr="00000000" w14:paraId="0000038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деятельности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bnpsm6q69v0b" w:id="862"/>
    <w:bookmarkEnd w:id="862"/>
    <w:p w:rsidR="00000000" w:rsidDel="00000000" w:rsidP="00000000" w:rsidRDefault="00000000" w:rsidRPr="00000000" w14:paraId="0000038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руководство силами гражданской защиты при организации и проведении мероприятий гражданской защиты, направленных на предупреждение и ликвидацию чрезвычайных ситуаций природного и техногенного характера, обеспечение пожарной и промышленной безопасности и организации гражданской обороны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s66deap64d7w" w:id="863"/>
    <w:bookmarkEnd w:id="863"/>
    <w:p w:rsidR="00000000" w:rsidDel="00000000" w:rsidP="00000000" w:rsidRDefault="00000000" w:rsidRPr="00000000" w14:paraId="0000038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ведение государственного учета чрезвычайных ситуаций природного и техногенного характера;</w:t>
      </w:r>
      <w:r w:rsidDel="00000000" w:rsidR="00000000" w:rsidRPr="00000000">
        <w:rPr>
          <w:rtl w:val="0"/>
        </w:rPr>
      </w:r>
    </w:p>
    <w:bookmarkStart w:colFirst="0" w:colLast="0" w:name="bookmark=id.3gfx3yfy6njg" w:id="864"/>
    <w:bookmarkEnd w:id="864"/>
    <w:p w:rsidR="00000000" w:rsidDel="00000000" w:rsidP="00000000" w:rsidRDefault="00000000" w:rsidRPr="00000000" w14:paraId="0000038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обеспечение боевой и мобилизационной готовности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v34pgzn4702y" w:id="865"/>
    <w:bookmarkEnd w:id="865"/>
    <w:p w:rsidR="00000000" w:rsidDel="00000000" w:rsidP="00000000" w:rsidRDefault="00000000" w:rsidRPr="00000000" w14:paraId="0000038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внесение предложений в местный исполнительный орган по вопросам в сфере гражданской защиты, входящих в компетенцию местного исполнительного органа;</w:t>
      </w:r>
      <w:r w:rsidDel="00000000" w:rsidR="00000000" w:rsidRPr="00000000">
        <w:rPr>
          <w:rtl w:val="0"/>
        </w:rPr>
      </w:r>
    </w:p>
    <w:bookmarkStart w:colFirst="0" w:colLast="0" w:name="bookmark=id.m4sy0k4vd7iy" w:id="866"/>
    <w:bookmarkEnd w:id="866"/>
    <w:p w:rsidR="00000000" w:rsidDel="00000000" w:rsidP="00000000" w:rsidRDefault="00000000" w:rsidRPr="00000000" w14:paraId="0000038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осуществление информационно-аналитической деятельности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9ozp55xhfkz8" w:id="867"/>
    <w:bookmarkEnd w:id="867"/>
    <w:p w:rsidR="00000000" w:rsidDel="00000000" w:rsidP="00000000" w:rsidRDefault="00000000" w:rsidRPr="00000000" w14:paraId="0000038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оказание экстренной медицинской и психологической помощи населению, находящемуся в зоне чрезвычайной ситуации природного и техногенного характера, обеспечение сохранения, восстановления и реабилитации здоровья участников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pinmkiz4g3gx" w:id="868"/>
    <w:bookmarkEnd w:id="868"/>
    <w:p w:rsidR="00000000" w:rsidDel="00000000" w:rsidP="00000000" w:rsidRDefault="00000000" w:rsidRPr="00000000" w14:paraId="0000038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организация и проведение в пределах своей компетенции в составе комиссии расследования аварий, бедствий и катастроф, приведших к возникновению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duk370mxu8bu" w:id="869"/>
    <w:bookmarkEnd w:id="869"/>
    <w:p w:rsidR="00000000" w:rsidDel="00000000" w:rsidP="00000000" w:rsidRDefault="00000000" w:rsidRPr="00000000" w14:paraId="0000038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мобилизация материально-технические ресурсы организаций при ликвидации чрезвычайных ситуаций в соответствии с действующим законодательством;</w:t>
      </w:r>
      <w:r w:rsidDel="00000000" w:rsidR="00000000" w:rsidRPr="00000000">
        <w:rPr>
          <w:rtl w:val="0"/>
        </w:rPr>
      </w:r>
    </w:p>
    <w:bookmarkStart w:colFirst="0" w:colLast="0" w:name="bookmark=id.nyhjo4ejrlku" w:id="870"/>
    <w:bookmarkEnd w:id="870"/>
    <w:p w:rsidR="00000000" w:rsidDel="00000000" w:rsidP="00000000" w:rsidRDefault="00000000" w:rsidRPr="00000000" w14:paraId="0000038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подготовка предложений в Министерство и в местный исполнительный орган для определения потребности в средствах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vlfufwfqby5f" w:id="871"/>
    <w:bookmarkEnd w:id="871"/>
    <w:p w:rsidR="00000000" w:rsidDel="00000000" w:rsidP="00000000" w:rsidRDefault="00000000" w:rsidRPr="00000000" w14:paraId="0000038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осуществление постановки на учет и снятие с учета защитных сооружений;</w:t>
      </w:r>
      <w:r w:rsidDel="00000000" w:rsidR="00000000" w:rsidRPr="00000000">
        <w:rPr>
          <w:rtl w:val="0"/>
        </w:rPr>
      </w:r>
    </w:p>
    <w:bookmarkStart w:colFirst="0" w:colLast="0" w:name="bookmark=id.gqgn1g56gqir" w:id="872"/>
    <w:bookmarkEnd w:id="872"/>
    <w:p w:rsidR="00000000" w:rsidDel="00000000" w:rsidP="00000000" w:rsidRDefault="00000000" w:rsidRPr="00000000" w14:paraId="0000038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разработка плана мероприятий по подготовке органов управления 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asl4t57gc8lf" w:id="873"/>
    <w:bookmarkEnd w:id="873"/>
    <w:p w:rsidR="00000000" w:rsidDel="00000000" w:rsidP="00000000" w:rsidRDefault="00000000" w:rsidRPr="00000000" w14:paraId="0000038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разработка Плана гражданской обороны и внесение его на утверждение начальнику гражданской обороны – акиму области;</w:t>
      </w:r>
      <w:r w:rsidDel="00000000" w:rsidR="00000000" w:rsidRPr="00000000">
        <w:rPr>
          <w:rtl w:val="0"/>
        </w:rPr>
      </w:r>
    </w:p>
    <w:bookmarkStart w:colFirst="0" w:colLast="0" w:name="bookmark=id.jr5sjxs4b6yw" w:id="874"/>
    <w:bookmarkEnd w:id="874"/>
    <w:p w:rsidR="00000000" w:rsidDel="00000000" w:rsidP="00000000" w:rsidRDefault="00000000" w:rsidRPr="00000000" w14:paraId="0000038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согласование планов гражданской обороны районов области;</w:t>
      </w:r>
      <w:r w:rsidDel="00000000" w:rsidR="00000000" w:rsidRPr="00000000">
        <w:rPr>
          <w:rtl w:val="0"/>
        </w:rPr>
      </w:r>
    </w:p>
    <w:bookmarkStart w:colFirst="0" w:colLast="0" w:name="bookmark=id.ruwxqth19s3c" w:id="875"/>
    <w:bookmarkEnd w:id="875"/>
    <w:p w:rsidR="00000000" w:rsidDel="00000000" w:rsidP="00000000" w:rsidRDefault="00000000" w:rsidRPr="00000000" w14:paraId="0000038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разработка планов действий по ликвидации чрезвычайных ситуаций местного масштаба и представление их на утверждение акиму области;</w:t>
      </w:r>
      <w:r w:rsidDel="00000000" w:rsidR="00000000" w:rsidRPr="00000000">
        <w:rPr>
          <w:rtl w:val="0"/>
        </w:rPr>
      </w:r>
    </w:p>
    <w:bookmarkStart w:colFirst="0" w:colLast="0" w:name="bookmark=id.c06s2ihtdlfe" w:id="876"/>
    <w:bookmarkEnd w:id="876"/>
    <w:p w:rsidR="00000000" w:rsidDel="00000000" w:rsidP="00000000" w:rsidRDefault="00000000" w:rsidRPr="00000000" w14:paraId="0000039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согласование планов действий по ликвидации чрезвычайных ситуаций районов города;</w:t>
      </w:r>
      <w:r w:rsidDel="00000000" w:rsidR="00000000" w:rsidRPr="00000000">
        <w:rPr>
          <w:rtl w:val="0"/>
        </w:rPr>
      </w:r>
    </w:p>
    <w:bookmarkStart w:colFirst="0" w:colLast="0" w:name="bookmark=id.jdkok0g16snj" w:id="877"/>
    <w:bookmarkEnd w:id="877"/>
    <w:p w:rsidR="00000000" w:rsidDel="00000000" w:rsidP="00000000" w:rsidRDefault="00000000" w:rsidRPr="00000000" w14:paraId="0000039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внесение предложений в Комитет по гражданской обороне и воинским частям по определению структуры планов гражданской обороны и планов действий по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pxx0kkhtub1" w:id="878"/>
    <w:bookmarkEnd w:id="878"/>
    <w:p w:rsidR="00000000" w:rsidDel="00000000" w:rsidP="00000000" w:rsidRDefault="00000000" w:rsidRPr="00000000" w14:paraId="0000039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внесение предложений в Комитет по гражданской обороне и воинским частям по объемам и содержанию инженерно-технических мероприятий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mmfw69lfmba1" w:id="879"/>
    <w:bookmarkEnd w:id="879"/>
    <w:p w:rsidR="00000000" w:rsidDel="00000000" w:rsidP="00000000" w:rsidRDefault="00000000" w:rsidRPr="00000000" w14:paraId="0000039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внесение предложений начальнику гражданской обороны – акиму области по созданию запасных (городских, загородных), вспомогательных и подвижных пунктов управления;</w:t>
      </w:r>
      <w:r w:rsidDel="00000000" w:rsidR="00000000" w:rsidRPr="00000000">
        <w:rPr>
          <w:rtl w:val="0"/>
        </w:rPr>
      </w:r>
    </w:p>
    <w:bookmarkStart w:colFirst="0" w:colLast="0" w:name="bookmark=id.b9396d1ntqf6" w:id="880"/>
    <w:bookmarkEnd w:id="880"/>
    <w:p w:rsidR="00000000" w:rsidDel="00000000" w:rsidP="00000000" w:rsidRDefault="00000000" w:rsidRPr="00000000" w14:paraId="0000039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обеспечение охраны от пожаров территорий населенных пунктов и особо важных объектов государственной собственности;</w:t>
      </w:r>
      <w:r w:rsidDel="00000000" w:rsidR="00000000" w:rsidRPr="00000000">
        <w:rPr>
          <w:rtl w:val="0"/>
        </w:rPr>
      </w:r>
    </w:p>
    <w:bookmarkStart w:colFirst="0" w:colLast="0" w:name="bookmark=id.amac6ono41gb" w:id="881"/>
    <w:bookmarkEnd w:id="881"/>
    <w:p w:rsidR="00000000" w:rsidDel="00000000" w:rsidP="00000000" w:rsidRDefault="00000000" w:rsidRPr="00000000" w14:paraId="0000039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ведение реестра добровольных противопожарных формирований;</w:t>
      </w:r>
      <w:r w:rsidDel="00000000" w:rsidR="00000000" w:rsidRPr="00000000">
        <w:rPr>
          <w:rtl w:val="0"/>
        </w:rPr>
      </w:r>
    </w:p>
    <w:bookmarkStart w:colFirst="0" w:colLast="0" w:name="bookmark=id.y2cm4ttc6d1f" w:id="882"/>
    <w:bookmarkEnd w:id="882"/>
    <w:p w:rsidR="00000000" w:rsidDel="00000000" w:rsidP="00000000" w:rsidRDefault="00000000" w:rsidRPr="00000000" w14:paraId="0000039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разработка планов по предупреждению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aw5jiz2fv1ry" w:id="883"/>
    <w:bookmarkEnd w:id="883"/>
    <w:p w:rsidR="00000000" w:rsidDel="00000000" w:rsidP="00000000" w:rsidRDefault="00000000" w:rsidRPr="00000000" w14:paraId="0000039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разработка паспортов безопасности и каталогов угроз чрезвычайных ситуаций природного и техногенного характера области, городов и районов;</w:t>
      </w:r>
      <w:r w:rsidDel="00000000" w:rsidR="00000000" w:rsidRPr="00000000">
        <w:rPr>
          <w:rtl w:val="0"/>
        </w:rPr>
      </w:r>
    </w:p>
    <w:bookmarkStart w:colFirst="0" w:colLast="0" w:name="bookmark=id.ydg93l9c791e" w:id="884"/>
    <w:bookmarkEnd w:id="884"/>
    <w:p w:rsidR="00000000" w:rsidDel="00000000" w:rsidP="00000000" w:rsidRDefault="00000000" w:rsidRPr="00000000" w14:paraId="0000039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внесение предложений в местный исполнительный орган об объявлении чрезвычайной ситуации природного и техногенного характера акимом области при чрезвычайных ситуациях местного масштаба;</w:t>
      </w:r>
      <w:r w:rsidDel="00000000" w:rsidR="00000000" w:rsidRPr="00000000">
        <w:rPr>
          <w:rtl w:val="0"/>
        </w:rPr>
      </w:r>
    </w:p>
    <w:bookmarkStart w:colFirst="0" w:colLast="0" w:name="bookmark=id.dqtbi32d2j5a" w:id="885"/>
    <w:bookmarkEnd w:id="885"/>
    <w:p w:rsidR="00000000" w:rsidDel="00000000" w:rsidP="00000000" w:rsidRDefault="00000000" w:rsidRPr="00000000" w14:paraId="0000039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26) организация тушения пожаров и проведение аварийно-спасательных и неотложных работ при чрезвычайных ситуациях;</w:t>
      </w:r>
      <w:r w:rsidDel="00000000" w:rsidR="00000000" w:rsidRPr="00000000">
        <w:rPr>
          <w:rtl w:val="0"/>
        </w:rPr>
      </w:r>
    </w:p>
    <w:bookmarkStart w:colFirst="0" w:colLast="0" w:name="bookmark=id.9kaid2fqvqf5" w:id="886"/>
    <w:bookmarkEnd w:id="886"/>
    <w:p w:rsidR="00000000" w:rsidDel="00000000" w:rsidP="00000000" w:rsidRDefault="00000000" w:rsidRPr="00000000" w14:paraId="0000039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27) организация и проведение водно-спасательных и водолазно-поисковых работ;</w:t>
      </w:r>
      <w:r w:rsidDel="00000000" w:rsidR="00000000" w:rsidRPr="00000000">
        <w:rPr>
          <w:rtl w:val="0"/>
        </w:rPr>
      </w:r>
    </w:p>
    <w:bookmarkStart w:colFirst="0" w:colLast="0" w:name="bookmark=id.6xiefj1pcva" w:id="887"/>
    <w:bookmarkEnd w:id="887"/>
    <w:p w:rsidR="00000000" w:rsidDel="00000000" w:rsidP="00000000" w:rsidRDefault="00000000" w:rsidRPr="00000000" w14:paraId="0000039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28) координация деятельности противопожарных и аварийно-спасательных служб и формирований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ct9wyoo5ic3q" w:id="888"/>
    <w:bookmarkEnd w:id="888"/>
    <w:p w:rsidR="00000000" w:rsidDel="00000000" w:rsidP="00000000" w:rsidRDefault="00000000" w:rsidRPr="00000000" w14:paraId="0000039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29) организация и проведение профилактической работы, направленной на предупреждение чрезвычайных ситуаций на водоемах;</w:t>
      </w:r>
      <w:r w:rsidDel="00000000" w:rsidR="00000000" w:rsidRPr="00000000">
        <w:rPr>
          <w:rtl w:val="0"/>
        </w:rPr>
      </w:r>
    </w:p>
    <w:bookmarkStart w:colFirst="0" w:colLast="0" w:name="bookmark=id.k017q049sihr" w:id="889"/>
    <w:bookmarkEnd w:id="889"/>
    <w:p w:rsidR="00000000" w:rsidDel="00000000" w:rsidP="00000000" w:rsidRDefault="00000000" w:rsidRPr="00000000" w14:paraId="0000039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30) развитие в пределах своей компетенции систем управления, оповещения и связи и поддержание их в готовности к использованию на территории области совместно с местным исполнительным органом;</w:t>
      </w:r>
      <w:r w:rsidDel="00000000" w:rsidR="00000000" w:rsidRPr="00000000">
        <w:rPr>
          <w:rtl w:val="0"/>
        </w:rPr>
      </w:r>
    </w:p>
    <w:bookmarkStart w:colFirst="0" w:colLast="0" w:name="bookmark=id.817z58e29szg" w:id="890"/>
    <w:bookmarkEnd w:id="890"/>
    <w:p w:rsidR="00000000" w:rsidDel="00000000" w:rsidP="00000000" w:rsidRDefault="00000000" w:rsidRPr="00000000" w14:paraId="0000039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31) обеспечение информирования и оповещения населения, органов управления гражданской защиты заблаговременно, при наличии прогноза об угрозе возникновения чрезвычайной ситуации и (или) оперативно при возникновении чрезвычайной ситуации;</w:t>
      </w:r>
      <w:r w:rsidDel="00000000" w:rsidR="00000000" w:rsidRPr="00000000">
        <w:rPr>
          <w:rtl w:val="0"/>
        </w:rPr>
      </w:r>
    </w:p>
    <w:bookmarkStart w:colFirst="0" w:colLast="0" w:name="bookmark=id.bbeb4vrfl9e3" w:id="891"/>
    <w:bookmarkEnd w:id="891"/>
    <w:p w:rsidR="00000000" w:rsidDel="00000000" w:rsidP="00000000" w:rsidRDefault="00000000" w:rsidRPr="00000000" w14:paraId="0000039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32) обеспечение развития и функционирования единой дежурно-диспетчерской службы "112"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sfte7ao24wtf" w:id="892"/>
    <w:bookmarkEnd w:id="892"/>
    <w:p w:rsidR="00000000" w:rsidDel="00000000" w:rsidP="00000000" w:rsidRDefault="00000000" w:rsidRPr="00000000" w14:paraId="000003A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33) организация взаимодействия автоматизированных систем мониторинга с единой дежурно-диспетчерской службой "112"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5gfy2y6gl5lh" w:id="893"/>
    <w:bookmarkEnd w:id="893"/>
    <w:p w:rsidR="00000000" w:rsidDel="00000000" w:rsidP="00000000" w:rsidRDefault="00000000" w:rsidRPr="00000000" w14:paraId="000003A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34) обеспечение функционирования корпоративной информационно-коммуникационной системы государственной системы гражданской защиты, центров планирования и оперативного управления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oyc0rcjhyt9" w:id="894"/>
    <w:bookmarkEnd w:id="894"/>
    <w:p w:rsidR="00000000" w:rsidDel="00000000" w:rsidP="00000000" w:rsidRDefault="00000000" w:rsidRPr="00000000" w14:paraId="000003A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35) внесение предложений о проведении научных исследований, организация и пропаганда знаний, обучения населения и специалистов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mrx3jv32fkal" w:id="895"/>
    <w:bookmarkEnd w:id="895"/>
    <w:p w:rsidR="00000000" w:rsidDel="00000000" w:rsidP="00000000" w:rsidRDefault="00000000" w:rsidRPr="00000000" w14:paraId="000003A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36) организация подготовки руководителей, специалистов органов управления и сил гражданской защиты, обучения населения способам защиты и действиям при возникновении чрезвычайных ситуаций и военных конфликтов или вследствие этих конфликтов;</w:t>
      </w:r>
      <w:r w:rsidDel="00000000" w:rsidR="00000000" w:rsidRPr="00000000">
        <w:rPr>
          <w:rtl w:val="0"/>
        </w:rPr>
      </w:r>
    </w:p>
    <w:bookmarkStart w:colFirst="0" w:colLast="0" w:name="bookmark=id.y64m63polr5a" w:id="896"/>
    <w:bookmarkEnd w:id="896"/>
    <w:p w:rsidR="00000000" w:rsidDel="00000000" w:rsidP="00000000" w:rsidRDefault="00000000" w:rsidRPr="00000000" w14:paraId="000003A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37) утверждение программы последующей подготовки добровольных пожарных;</w:t>
      </w:r>
      <w:r w:rsidDel="00000000" w:rsidR="00000000" w:rsidRPr="00000000">
        <w:rPr>
          <w:rtl w:val="0"/>
        </w:rPr>
      </w:r>
    </w:p>
    <w:bookmarkStart w:colFirst="0" w:colLast="0" w:name="bookmark=id.qb8xrysrgn7g" w:id="897"/>
    <w:bookmarkEnd w:id="897"/>
    <w:p w:rsidR="00000000" w:rsidDel="00000000" w:rsidP="00000000" w:rsidRDefault="00000000" w:rsidRPr="00000000" w14:paraId="000003A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38)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42er5a87dj8u" w:id="898"/>
    <w:bookmarkEnd w:id="898"/>
    <w:p w:rsidR="00000000" w:rsidDel="00000000" w:rsidP="00000000" w:rsidRDefault="00000000" w:rsidRPr="00000000" w14:paraId="000003A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39)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tzmv7kk6c7eg" w:id="899"/>
    <w:bookmarkEnd w:id="899"/>
    <w:p w:rsidR="00000000" w:rsidDel="00000000" w:rsidP="00000000" w:rsidRDefault="00000000" w:rsidRPr="00000000" w14:paraId="000003A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40) осуществление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ayts9ly8z8im" w:id="900"/>
    <w:bookmarkEnd w:id="900"/>
    <w:p w:rsidR="00000000" w:rsidDel="00000000" w:rsidP="00000000" w:rsidRDefault="00000000" w:rsidRPr="00000000" w14:paraId="000003A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41) осуществление контроля за готовностью пожарных подразделений в населенных пунктах и на объектах к борьбе с пожарами;</w:t>
      </w:r>
      <w:r w:rsidDel="00000000" w:rsidR="00000000" w:rsidRPr="00000000">
        <w:rPr>
          <w:rtl w:val="0"/>
        </w:rPr>
      </w:r>
    </w:p>
    <w:bookmarkStart w:colFirst="0" w:colLast="0" w:name="bookmark=id.th891rqb26v5" w:id="901"/>
    <w:bookmarkEnd w:id="901"/>
    <w:p w:rsidR="00000000" w:rsidDel="00000000" w:rsidP="00000000" w:rsidRDefault="00000000" w:rsidRPr="00000000" w14:paraId="000003A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42) осуществление контроля за соблюдением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gtolj8e7m0nl" w:id="902"/>
    <w:bookmarkEnd w:id="902"/>
    <w:p w:rsidR="00000000" w:rsidDel="00000000" w:rsidP="00000000" w:rsidRDefault="00000000" w:rsidRPr="00000000" w14:paraId="000003A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43) осуществление производства дел об административных правонарушениях в области пожарной и промышленной безопасности,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8i3dbjv8avxe" w:id="903"/>
    <w:bookmarkEnd w:id="903"/>
    <w:p w:rsidR="00000000" w:rsidDel="00000000" w:rsidP="00000000" w:rsidRDefault="00000000" w:rsidRPr="00000000" w14:paraId="000003A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44) выдача гражданам, должностным и юридическим лицам предписаний об устранении выявленных нарушений и проведению мероприятий по предотвращению пожаров;</w:t>
      </w:r>
      <w:r w:rsidDel="00000000" w:rsidR="00000000" w:rsidRPr="00000000">
        <w:rPr>
          <w:rtl w:val="0"/>
        </w:rPr>
      </w:r>
    </w:p>
    <w:bookmarkStart w:colFirst="0" w:colLast="0" w:name="bookmark=id.x1jiyv5lk6ha" w:id="904"/>
    <w:bookmarkEnd w:id="904"/>
    <w:p w:rsidR="00000000" w:rsidDel="00000000" w:rsidP="00000000" w:rsidRDefault="00000000" w:rsidRPr="00000000" w14:paraId="000003A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45) выдача гражданам, должностным и юридическим лицам предписаний об устранении выявленных нарушений и выполнению мероприятий по гражданской обороне;</w:t>
      </w:r>
      <w:r w:rsidDel="00000000" w:rsidR="00000000" w:rsidRPr="00000000">
        <w:rPr>
          <w:rtl w:val="0"/>
        </w:rPr>
      </w:r>
    </w:p>
    <w:bookmarkStart w:colFirst="0" w:colLast="0" w:name="bookmark=id.oi49f1gyrxqw" w:id="905"/>
    <w:bookmarkEnd w:id="905"/>
    <w:p w:rsidR="00000000" w:rsidDel="00000000" w:rsidP="00000000" w:rsidRDefault="00000000" w:rsidRPr="00000000" w14:paraId="000003A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46) выдача гражданам и юридическим лицам предписаний за несоблюдения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ldxa5bbavdkx" w:id="906"/>
    <w:bookmarkEnd w:id="906"/>
    <w:p w:rsidR="00000000" w:rsidDel="00000000" w:rsidP="00000000" w:rsidRDefault="00000000" w:rsidRPr="00000000" w14:paraId="000003A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47) направление в суд заявления о приостановлении частично или полностью работы организаций, отдельных производств, производственных участков, агрегатов, запрещении эксплуатации зданий, сооружений, электрических сетей, приборов отопления и ведения пожароопасных работ, осуществляемых субъектами с нарушением требований пожарной безопасности, а также при невыполнении предусмотренных проектами требований пожарной безопасности при строительстве, реконструкции, расширении или техническом перевооружении организаций, объекта, сооружения, здания;</w:t>
      </w:r>
      <w:r w:rsidDel="00000000" w:rsidR="00000000" w:rsidRPr="00000000">
        <w:rPr>
          <w:rtl w:val="0"/>
        </w:rPr>
      </w:r>
    </w:p>
    <w:bookmarkStart w:colFirst="0" w:colLast="0" w:name="bookmark=id.5jdk6tnxff7r" w:id="907"/>
    <w:bookmarkEnd w:id="907"/>
    <w:p w:rsidR="00000000" w:rsidDel="00000000" w:rsidP="00000000" w:rsidRDefault="00000000" w:rsidRPr="00000000" w14:paraId="000003A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48) обеспечение соблюдения законов и иных нормативных правовых актов в области национальной безопасности, государственных секретов и информационной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64lrmcwc45sr" w:id="908"/>
    <w:bookmarkEnd w:id="908"/>
    <w:p w:rsidR="00000000" w:rsidDel="00000000" w:rsidP="00000000" w:rsidRDefault="00000000" w:rsidRPr="00000000" w14:paraId="000003B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49) внесение предложений в Министерство по совершенствованию системы национальной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sreftlwf8are" w:id="909"/>
    <w:bookmarkEnd w:id="909"/>
    <w:p w:rsidR="00000000" w:rsidDel="00000000" w:rsidP="00000000" w:rsidRDefault="00000000" w:rsidRPr="00000000" w14:paraId="000003B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50) участие, в пределах своей компетенции, в работе областного штаба по борьбе с терроризмом;</w:t>
      </w:r>
      <w:r w:rsidDel="00000000" w:rsidR="00000000" w:rsidRPr="00000000">
        <w:rPr>
          <w:rtl w:val="0"/>
        </w:rPr>
      </w:r>
    </w:p>
    <w:bookmarkStart w:colFirst="0" w:colLast="0" w:name="bookmark=id.worfyaks2xyp" w:id="910"/>
    <w:bookmarkEnd w:id="910"/>
    <w:p w:rsidR="00000000" w:rsidDel="00000000" w:rsidP="00000000" w:rsidRDefault="00000000" w:rsidRPr="00000000" w14:paraId="000003B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51) участие, в пределах своей компетенции, в работе областной Антитеррористической комиссии;</w:t>
      </w:r>
      <w:r w:rsidDel="00000000" w:rsidR="00000000" w:rsidRPr="00000000">
        <w:rPr>
          <w:rtl w:val="0"/>
        </w:rPr>
      </w:r>
    </w:p>
    <w:bookmarkStart w:colFirst="0" w:colLast="0" w:name="bookmark=id.ovbt1ggejssl" w:id="911"/>
    <w:bookmarkEnd w:id="911"/>
    <w:p w:rsidR="00000000" w:rsidDel="00000000" w:rsidP="00000000" w:rsidRDefault="00000000" w:rsidRPr="00000000" w14:paraId="000003B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52) ведение специального учета военнообязанных, назначенных на должности рядового и начальствующего состава органов государственной противопожарной службы и снятых в установленном порядке с воинского учета по области;</w:t>
      </w:r>
      <w:r w:rsidDel="00000000" w:rsidR="00000000" w:rsidRPr="00000000">
        <w:rPr>
          <w:rtl w:val="0"/>
        </w:rPr>
      </w:r>
    </w:p>
    <w:bookmarkStart w:colFirst="0" w:colLast="0" w:name="bookmark=id.ojjdzp8yla4b" w:id="912"/>
    <w:bookmarkEnd w:id="912"/>
    <w:p w:rsidR="00000000" w:rsidDel="00000000" w:rsidP="00000000" w:rsidRDefault="00000000" w:rsidRPr="00000000" w14:paraId="000003B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53) внесение предложений в Министерство по внесению изменений, дополнений в нормативные правовые акты, нормативные акты и стандарты в сфере гражданской защиты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njvhbu20j0ur" w:id="913"/>
    <w:bookmarkEnd w:id="913"/>
    <w:p w:rsidR="00000000" w:rsidDel="00000000" w:rsidP="00000000" w:rsidRDefault="00000000" w:rsidRPr="00000000" w14:paraId="000003B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54) исполняет судебные акты, требования судей, постановления, предписания и требования прокурора, письменные поручения дознавателя в ходе досудебного производства по уголовным делам;</w:t>
      </w:r>
      <w:r w:rsidDel="00000000" w:rsidR="00000000" w:rsidRPr="00000000">
        <w:rPr>
          <w:rtl w:val="0"/>
        </w:rPr>
      </w:r>
    </w:p>
    <w:bookmarkStart w:colFirst="0" w:colLast="0" w:name="bookmark=id.7ru2uhs6msr4" w:id="914"/>
    <w:bookmarkEnd w:id="914"/>
    <w:p w:rsidR="00000000" w:rsidDel="00000000" w:rsidP="00000000" w:rsidRDefault="00000000" w:rsidRPr="00000000" w14:paraId="000003B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55) в пределах своей компетенции организует и осуществляет предупреждение и раскрытие уголовных правонарушений отнесенных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i45o75l37osj" w:id="915"/>
    <w:bookmarkEnd w:id="915"/>
    <w:p w:rsidR="00000000" w:rsidDel="00000000" w:rsidP="00000000" w:rsidRDefault="00000000" w:rsidRPr="00000000" w14:paraId="000003B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56) осуществляет досудебное расследование по уголовным правонарушениям, отнесенным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soxxx5vfqr8g" w:id="916"/>
    <w:bookmarkEnd w:id="916"/>
    <w:p w:rsidR="00000000" w:rsidDel="00000000" w:rsidP="00000000" w:rsidRDefault="00000000" w:rsidRPr="00000000" w14:paraId="000003B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57) оказывает государственные услуги в соответствии с подзаконными нормативными правовыми актами, определяющими порядок оказания государственных услуг;</w:t>
      </w:r>
      <w:r w:rsidDel="00000000" w:rsidR="00000000" w:rsidRPr="00000000">
        <w:rPr>
          <w:rtl w:val="0"/>
        </w:rPr>
      </w:r>
    </w:p>
    <w:bookmarkStart w:colFirst="0" w:colLast="0" w:name="bookmark=id.pkpwzn4q7tzl" w:id="917"/>
    <w:bookmarkEnd w:id="917"/>
    <w:p w:rsidR="00000000" w:rsidDel="00000000" w:rsidP="00000000" w:rsidRDefault="00000000" w:rsidRPr="00000000" w14:paraId="000003B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58) осуществляют организацию и проведение совместно с заинтересованными государственными органами в пределах своей компетенции расследования аварий и несчастных случаев, произошедших в следствии аварий на опасных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71jqgxl58kuu" w:id="918"/>
    <w:bookmarkEnd w:id="918"/>
    <w:p w:rsidR="00000000" w:rsidDel="00000000" w:rsidP="00000000" w:rsidRDefault="00000000" w:rsidRPr="00000000" w14:paraId="000003B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59) участвует в приемочных испытаниях, технических освидетельствованиях опасного производственного объекта при вводе его в эксплуатацию;</w:t>
      </w:r>
      <w:r w:rsidDel="00000000" w:rsidR="00000000" w:rsidRPr="00000000">
        <w:rPr>
          <w:rtl w:val="0"/>
        </w:rPr>
      </w:r>
    </w:p>
    <w:bookmarkStart w:colFirst="0" w:colLast="0" w:name="bookmark=id.kbvuhs5o6cca" w:id="919"/>
    <w:bookmarkEnd w:id="919"/>
    <w:p w:rsidR="00000000" w:rsidDel="00000000" w:rsidP="00000000" w:rsidRDefault="00000000" w:rsidRPr="00000000" w14:paraId="000003B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60) выдает разрешение на производство взрывных работ;</w:t>
      </w:r>
      <w:r w:rsidDel="00000000" w:rsidR="00000000" w:rsidRPr="00000000">
        <w:rPr>
          <w:rtl w:val="0"/>
        </w:rPr>
      </w:r>
    </w:p>
    <w:bookmarkStart w:colFirst="0" w:colLast="0" w:name="bookmark=id.am1o1irj0eor" w:id="920"/>
    <w:bookmarkEnd w:id="920"/>
    <w:p w:rsidR="00000000" w:rsidDel="00000000" w:rsidP="00000000" w:rsidRDefault="00000000" w:rsidRPr="00000000" w14:paraId="000003B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61) применяют меры оперативного реагирования в виде приостановления либо запрещения деятельности или отдельных видов деятельности индивидуальных предпринимателей, организаций, связанных с эксплуатацией опасных производственных объектов и (или) технических устройств в случаях, представляющих угрозу жизни и (или) здоровью людей;</w:t>
      </w:r>
      <w:r w:rsidDel="00000000" w:rsidR="00000000" w:rsidRPr="00000000">
        <w:rPr>
          <w:rtl w:val="0"/>
        </w:rPr>
      </w:r>
    </w:p>
    <w:bookmarkStart w:colFirst="0" w:colLast="0" w:name="bookmark=id.vyx1w7c2gpz5" w:id="921"/>
    <w:bookmarkEnd w:id="921"/>
    <w:p w:rsidR="00000000" w:rsidDel="00000000" w:rsidP="00000000" w:rsidRDefault="00000000" w:rsidRPr="00000000" w14:paraId="000003B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62) согласовывает проектную документацию на строительство, расширение, реконструкцию, модернизацию, консервацию и ликвидацию опасных производственных объектов, за исключением опасного производственного объекта, размещаемого в пределах двух и более областей, а также стратегических объектов в порядке, установленном Законом Республики Казахстан "О гражданской защите";</w:t>
      </w:r>
      <w:r w:rsidDel="00000000" w:rsidR="00000000" w:rsidRPr="00000000">
        <w:rPr>
          <w:rtl w:val="0"/>
        </w:rPr>
      </w:r>
    </w:p>
    <w:bookmarkStart w:colFirst="0" w:colLast="0" w:name="bookmark=id.ce83olp0m23t" w:id="922"/>
    <w:bookmarkEnd w:id="922"/>
    <w:p w:rsidR="00000000" w:rsidDel="00000000" w:rsidP="00000000" w:rsidRDefault="00000000" w:rsidRPr="00000000" w14:paraId="000003B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63) осуществляет постановку на учет и снятие с учета опасных производственных объектов, опасных технических устройств, за исключением опасных технических устройств на объектах социальной инфраструктуры;</w:t>
      </w:r>
      <w:r w:rsidDel="00000000" w:rsidR="00000000" w:rsidRPr="00000000">
        <w:rPr>
          <w:rtl w:val="0"/>
        </w:rPr>
      </w:r>
    </w:p>
    <w:bookmarkStart w:colFirst="0" w:colLast="0" w:name="bookmark=id.eyhg444x4339" w:id="923"/>
    <w:bookmarkEnd w:id="923"/>
    <w:p w:rsidR="00000000" w:rsidDel="00000000" w:rsidP="00000000" w:rsidRDefault="00000000" w:rsidRPr="00000000" w14:paraId="000003B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64) участвует в проведении учебных тревог на опасном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z6pk6cf7meuy" w:id="924"/>
    <w:bookmarkEnd w:id="924"/>
    <w:p w:rsidR="00000000" w:rsidDel="00000000" w:rsidP="00000000" w:rsidRDefault="00000000" w:rsidRPr="00000000" w14:paraId="000003C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65) участвует в комиссии по проведению контрольных и приемочных испытаний взрывчатых веществ и изделий на их основе;</w:t>
      </w:r>
      <w:r w:rsidDel="00000000" w:rsidR="00000000" w:rsidRPr="00000000">
        <w:rPr>
          <w:rtl w:val="0"/>
        </w:rPr>
      </w:r>
    </w:p>
    <w:bookmarkStart w:colFirst="0" w:colLast="0" w:name="bookmark=id.w65frg3l23h" w:id="925"/>
    <w:bookmarkEnd w:id="925"/>
    <w:p w:rsidR="00000000" w:rsidDel="00000000" w:rsidP="00000000" w:rsidRDefault="00000000" w:rsidRPr="00000000" w14:paraId="000003C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66) осуществляет государственный контроль и надзор за соблюдением опасными производственными объектами и организациями, эксплуатирующими опасные технические устройства, требований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nxe9ygdqy3ir" w:id="926"/>
    <w:bookmarkEnd w:id="926"/>
    <w:p w:rsidR="00000000" w:rsidDel="00000000" w:rsidP="00000000" w:rsidRDefault="00000000" w:rsidRPr="00000000" w14:paraId="000003C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67) осуществляют государственный контроль и надзор за своевременностью проведения технических освидетельствований производственных зданий, технологических сооружений и технических устройств опасных производственных объектов, опасных технических устройств;</w:t>
      </w:r>
      <w:r w:rsidDel="00000000" w:rsidR="00000000" w:rsidRPr="00000000">
        <w:rPr>
          <w:rtl w:val="0"/>
        </w:rPr>
      </w:r>
    </w:p>
    <w:bookmarkStart w:colFirst="0" w:colLast="0" w:name="bookmark=id.9y5lt8r5yv0" w:id="927"/>
    <w:bookmarkEnd w:id="927"/>
    <w:p w:rsidR="00000000" w:rsidDel="00000000" w:rsidP="00000000" w:rsidRDefault="00000000" w:rsidRPr="00000000" w14:paraId="000003C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68) осуществляет государственный контроль и надзор за готовностью опасных производственных объектов и организаций, эксплуатирующих опасные технические устройства, к проведению работ по ликвидации и локализации аварий и их последствий;</w:t>
      </w:r>
      <w:r w:rsidDel="00000000" w:rsidR="00000000" w:rsidRPr="00000000">
        <w:rPr>
          <w:rtl w:val="0"/>
        </w:rPr>
      </w:r>
    </w:p>
    <w:bookmarkStart w:colFirst="0" w:colLast="0" w:name="bookmark=id.scuqn7j2fsqd" w:id="928"/>
    <w:bookmarkEnd w:id="928"/>
    <w:p w:rsidR="00000000" w:rsidDel="00000000" w:rsidP="00000000" w:rsidRDefault="00000000" w:rsidRPr="00000000" w14:paraId="000003C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69) осуществляет государственный контроль и надзор в области промышленной безопасности при эксплуатации магистрального трубопровода;</w:t>
      </w:r>
      <w:r w:rsidDel="00000000" w:rsidR="00000000" w:rsidRPr="00000000">
        <w:rPr>
          <w:rtl w:val="0"/>
        </w:rPr>
      </w:r>
    </w:p>
    <w:bookmarkStart w:colFirst="0" w:colLast="0" w:name="bookmark=id.4liuu2hqf94" w:id="929"/>
    <w:bookmarkEnd w:id="929"/>
    <w:p w:rsidR="00000000" w:rsidDel="00000000" w:rsidP="00000000" w:rsidRDefault="00000000" w:rsidRPr="00000000" w14:paraId="000003C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70) осуществляет государственный контроль в сфере газа и газоснабжения в части соблюдения требований безопасной эксплуатации бытовых баллонов и объектов систем газоснабжения, за исключением газопотребляющих систем и газового оборудования бытовых и коммунально-бытовых потребителей;</w:t>
      </w:r>
      <w:r w:rsidDel="00000000" w:rsidR="00000000" w:rsidRPr="00000000">
        <w:rPr>
          <w:rtl w:val="0"/>
        </w:rPr>
      </w:r>
    </w:p>
    <w:bookmarkStart w:colFirst="0" w:colLast="0" w:name="bookmark=id.9w5xe3afllu" w:id="930"/>
    <w:bookmarkEnd w:id="930"/>
    <w:p w:rsidR="00000000" w:rsidDel="00000000" w:rsidP="00000000" w:rsidRDefault="00000000" w:rsidRPr="00000000" w14:paraId="000003C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71) выдает физическим и юридическим лицам акт о результатах проверки, предписания по выявленным нарушениям, акт о запрещении либо приостановлении деятельности или отдельных видов деятельности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yeiockc8kude" w:id="931"/>
    <w:bookmarkEnd w:id="931"/>
    <w:p w:rsidR="00000000" w:rsidDel="00000000" w:rsidP="00000000" w:rsidRDefault="00000000" w:rsidRPr="00000000" w14:paraId="000003C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72) согласовывает план горных работ по добыче твердых полезных ископаемых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2t1xqx7epkds" w:id="932"/>
    <w:bookmarkEnd w:id="932"/>
    <w:p w:rsidR="00000000" w:rsidDel="00000000" w:rsidP="00000000" w:rsidRDefault="00000000" w:rsidRPr="00000000" w14:paraId="000003C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73) согласовывает проект эксплуатации пространства недр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2muyc9qu60fc" w:id="933"/>
    <w:bookmarkEnd w:id="933"/>
    <w:p w:rsidR="00000000" w:rsidDel="00000000" w:rsidP="00000000" w:rsidRDefault="00000000" w:rsidRPr="00000000" w14:paraId="000003C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74) осуществляет разрешительный контроль соответствия заявителя квалификационным и/или разрешительным требованиям в пределах компетенции Департамента;</w:t>
      </w:r>
      <w:r w:rsidDel="00000000" w:rsidR="00000000" w:rsidRPr="00000000">
        <w:rPr>
          <w:rtl w:val="0"/>
        </w:rPr>
      </w:r>
    </w:p>
    <w:bookmarkStart w:colFirst="0" w:colLast="0" w:name="bookmark=id.xdv4cwe51qbc" w:id="934"/>
    <w:bookmarkEnd w:id="934"/>
    <w:p w:rsidR="00000000" w:rsidDel="00000000" w:rsidP="00000000" w:rsidRDefault="00000000" w:rsidRPr="00000000" w14:paraId="000003C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75) участвует в составе комиссии по уничтожению взрывчатых материалов совместно с компетентными органами;</w:t>
      </w:r>
      <w:r w:rsidDel="00000000" w:rsidR="00000000" w:rsidRPr="00000000">
        <w:rPr>
          <w:rtl w:val="0"/>
        </w:rPr>
      </w:r>
    </w:p>
    <w:bookmarkStart w:colFirst="0" w:colLast="0" w:name="bookmark=id.ml3kpq7tmxzc" w:id="935"/>
    <w:bookmarkEnd w:id="935"/>
    <w:p w:rsidR="00000000" w:rsidDel="00000000" w:rsidP="00000000" w:rsidRDefault="00000000" w:rsidRPr="00000000" w14:paraId="000003C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76) участвует в комиссии по ликвидации последствий операций на участке добычи (его части)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fdzul93kx5mj" w:id="936"/>
    <w:bookmarkEnd w:id="936"/>
    <w:p w:rsidR="00000000" w:rsidDel="00000000" w:rsidP="00000000" w:rsidRDefault="00000000" w:rsidRPr="00000000" w14:paraId="000003C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77) участвует в комиссии по консервации участка недр добычи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h2ab3fy2dqe" w:id="937"/>
    <w:bookmarkEnd w:id="937"/>
    <w:p w:rsidR="00000000" w:rsidDel="00000000" w:rsidP="00000000" w:rsidRDefault="00000000" w:rsidRPr="00000000" w14:paraId="000003C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78) участвует в комиссии по ликвидации последствий операций по использованию пространства недр,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kxo1l3fhrap5" w:id="938"/>
    <w:bookmarkEnd w:id="938"/>
    <w:p w:rsidR="00000000" w:rsidDel="00000000" w:rsidP="00000000" w:rsidRDefault="00000000" w:rsidRPr="00000000" w14:paraId="000003C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79) проводит проверки знаний (экзаменов) руководителей юридических лиц опасных производственных объектов, декларирующих промышленную безопасность, а также членов постоянно действующих экзаменационных комиссий указанных юридических лиц;</w:t>
      </w:r>
      <w:r w:rsidDel="00000000" w:rsidR="00000000" w:rsidRPr="00000000">
        <w:rPr>
          <w:rtl w:val="0"/>
        </w:rPr>
      </w:r>
    </w:p>
    <w:bookmarkStart w:colFirst="0" w:colLast="0" w:name="bookmark=id.mqb4szkeiqnv" w:id="939"/>
    <w:bookmarkEnd w:id="939"/>
    <w:p w:rsidR="00000000" w:rsidDel="00000000" w:rsidP="00000000" w:rsidRDefault="00000000" w:rsidRPr="00000000" w14:paraId="000003C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80) участвует в ликвидациях чрезвычайных ситуаций на территории Республики Казахстан по решению руководства Министерства и по решению Правительства Республики Казахстан за ее пределами;</w:t>
      </w:r>
      <w:r w:rsidDel="00000000" w:rsidR="00000000" w:rsidRPr="00000000">
        <w:rPr>
          <w:rtl w:val="0"/>
        </w:rPr>
      </w:r>
    </w:p>
    <w:bookmarkStart w:colFirst="0" w:colLast="0" w:name="bookmark=id.btgsbiny3oa7" w:id="940"/>
    <w:bookmarkEnd w:id="940"/>
    <w:p w:rsidR="00000000" w:rsidDel="00000000" w:rsidP="00000000" w:rsidRDefault="00000000" w:rsidRPr="00000000" w14:paraId="000003D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81) подготавливает водолазов I-II и III групп специализации водолазных работ, мотористов-рулевых маломерных судов и операторов компрессорных установок для профессиональных аварийно-спасательных служб Министерства;</w:t>
      </w:r>
      <w:r w:rsidDel="00000000" w:rsidR="00000000" w:rsidRPr="00000000">
        <w:rPr>
          <w:rtl w:val="0"/>
        </w:rPr>
      </w:r>
    </w:p>
    <w:bookmarkStart w:colFirst="0" w:colLast="0" w:name="bookmark=id.lalbkgi13u9i" w:id="941"/>
    <w:bookmarkEnd w:id="941"/>
    <w:p w:rsidR="00000000" w:rsidDel="00000000" w:rsidP="00000000" w:rsidRDefault="00000000" w:rsidRPr="00000000" w14:paraId="000003D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82) организовывает курсы по подготовке инструкторов по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qa9nlbkrdl95" w:id="942"/>
    <w:bookmarkEnd w:id="942"/>
    <w:p w:rsidR="00000000" w:rsidDel="00000000" w:rsidP="00000000" w:rsidRDefault="00000000" w:rsidRPr="00000000" w14:paraId="000003D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83) оказывает необходимую помощь туристам, терпящим бедствие;</w:t>
      </w:r>
      <w:r w:rsidDel="00000000" w:rsidR="00000000" w:rsidRPr="00000000">
        <w:rPr>
          <w:rtl w:val="0"/>
        </w:rPr>
      </w:r>
    </w:p>
    <w:bookmarkStart w:colFirst="0" w:colLast="0" w:name="bookmark=id.4xfgtr42hon9" w:id="943"/>
    <w:bookmarkEnd w:id="943"/>
    <w:p w:rsidR="00000000" w:rsidDel="00000000" w:rsidP="00000000" w:rsidRDefault="00000000" w:rsidRPr="00000000" w14:paraId="000003D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84) обеспечение готовности сил и средств к тушению пожаров и 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75n8pn4itgla" w:id="944"/>
    <w:bookmarkEnd w:id="944"/>
    <w:p w:rsidR="00000000" w:rsidDel="00000000" w:rsidP="00000000" w:rsidRDefault="00000000" w:rsidRPr="00000000" w14:paraId="000003D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85) принятие мер, направленных на совершенствование профессионального мастерства личного состава и поддержания сил и средств органов гражданской защиты в постоянной готовности к выдвижению в зоны чрезвычайных ситуаций и проведению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av0t00wli40k" w:id="945"/>
    <w:bookmarkEnd w:id="945"/>
    <w:p w:rsidR="00000000" w:rsidDel="00000000" w:rsidP="00000000" w:rsidRDefault="00000000" w:rsidRPr="00000000" w14:paraId="000003D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86) обеспечение планирования, подготовки и проведения тактических учений, смотров и соревнований, а также других общегарнизонных мероприятий;</w:t>
      </w:r>
      <w:r w:rsidDel="00000000" w:rsidR="00000000" w:rsidRPr="00000000">
        <w:rPr>
          <w:rtl w:val="0"/>
        </w:rPr>
      </w:r>
    </w:p>
    <w:bookmarkStart w:colFirst="0" w:colLast="0" w:name="bookmark=id.35wq7aozo6mb" w:id="946"/>
    <w:bookmarkEnd w:id="946"/>
    <w:p w:rsidR="00000000" w:rsidDel="00000000" w:rsidP="00000000" w:rsidRDefault="00000000" w:rsidRPr="00000000" w14:paraId="000003D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87) организация изучения и разбора пожаров, разработке на этой основе мероприятий по повышению и совершенствованию готовности;</w:t>
      </w:r>
      <w:r w:rsidDel="00000000" w:rsidR="00000000" w:rsidRPr="00000000">
        <w:rPr>
          <w:rtl w:val="0"/>
        </w:rPr>
      </w:r>
    </w:p>
    <w:bookmarkStart w:colFirst="0" w:colLast="0" w:name="bookmark=id.7ejgluvmivot" w:id="947"/>
    <w:bookmarkEnd w:id="947"/>
    <w:p w:rsidR="00000000" w:rsidDel="00000000" w:rsidP="00000000" w:rsidRDefault="00000000" w:rsidRPr="00000000" w14:paraId="000003D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88) обеспечение и контроль эксплуатации зданий пожарных депо, ремонту и техническому обслуживанию пожарной, спасательной и другой техники, пожарно-технического вооружения, аварийно-спасательного оборудования, средств связи, инвентаря и другого имущества;</w:t>
      </w:r>
      <w:r w:rsidDel="00000000" w:rsidR="00000000" w:rsidRPr="00000000">
        <w:rPr>
          <w:rtl w:val="0"/>
        </w:rPr>
      </w:r>
    </w:p>
    <w:bookmarkStart w:colFirst="0" w:colLast="0" w:name="bookmark=id.tiz92zknqbob" w:id="948"/>
    <w:bookmarkEnd w:id="948"/>
    <w:p w:rsidR="00000000" w:rsidDel="00000000" w:rsidP="00000000" w:rsidRDefault="00000000" w:rsidRPr="00000000" w14:paraId="000003D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89) определение порядка привлечения сил и средств органов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z3lbwupj408t" w:id="949"/>
    <w:bookmarkEnd w:id="949"/>
    <w:p w:rsidR="00000000" w:rsidDel="00000000" w:rsidP="00000000" w:rsidRDefault="00000000" w:rsidRPr="00000000" w14:paraId="000003D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90) участие в организации своевременного накопления, освежения, хранения пожарной техники, противопожарного оборудования и другого имущества для специальных формирований на период военного времени;</w:t>
      </w:r>
      <w:r w:rsidDel="00000000" w:rsidR="00000000" w:rsidRPr="00000000">
        <w:rPr>
          <w:rtl w:val="0"/>
        </w:rPr>
      </w:r>
    </w:p>
    <w:bookmarkStart w:colFirst="0" w:colLast="0" w:name="bookmark=id.lpuy4rc0tkup" w:id="950"/>
    <w:bookmarkEnd w:id="950"/>
    <w:p w:rsidR="00000000" w:rsidDel="00000000" w:rsidP="00000000" w:rsidRDefault="00000000" w:rsidRPr="00000000" w14:paraId="000003D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91) организация в подразделениях мероприятий по пропаганде знаний в сфере гражданской защиты, популяризации профессии пожарного и спасателя среди учащихся и детей дошкольного возраста;</w:t>
      </w:r>
      <w:r w:rsidDel="00000000" w:rsidR="00000000" w:rsidRPr="00000000">
        <w:rPr>
          <w:rtl w:val="0"/>
        </w:rPr>
      </w:r>
    </w:p>
    <w:bookmarkStart w:colFirst="0" w:colLast="0" w:name="bookmark=id.jrugk6b3zqo5" w:id="951"/>
    <w:bookmarkEnd w:id="951"/>
    <w:p w:rsidR="00000000" w:rsidDel="00000000" w:rsidP="00000000" w:rsidRDefault="00000000" w:rsidRPr="00000000" w14:paraId="000003D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92) организация профориентационной работы по поступлению на обучение в специальное учебное заведение Министерства. Формирование и направление личных дел кандидатов в специальное учебное заведение Министерства;</w:t>
      </w:r>
      <w:r w:rsidDel="00000000" w:rsidR="00000000" w:rsidRPr="00000000">
        <w:rPr>
          <w:rtl w:val="0"/>
        </w:rPr>
      </w:r>
    </w:p>
    <w:bookmarkStart w:colFirst="0" w:colLast="0" w:name="bookmark=id.987z6adpt4fo" w:id="952"/>
    <w:bookmarkEnd w:id="952"/>
    <w:p w:rsidR="00000000" w:rsidDel="00000000" w:rsidP="00000000" w:rsidRDefault="00000000" w:rsidRPr="00000000" w14:paraId="000003D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93) осуществление иных функций, предусмотренных законодательством Республики Казахстан в сфере гражданской защиты, иными законами и подзаконными актами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epb7v1op4bw6" w:id="953"/>
    <w:bookmarkEnd w:id="953"/>
    <w:p w:rsidR="00000000" w:rsidDel="00000000" w:rsidP="00000000" w:rsidRDefault="00000000" w:rsidRPr="00000000" w14:paraId="000003DD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3. Организация деятельности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aiafo8f90ywk" w:id="954"/>
    <w:bookmarkEnd w:id="954"/>
    <w:p w:rsidR="00000000" w:rsidDel="00000000" w:rsidP="00000000" w:rsidRDefault="00000000" w:rsidRPr="00000000" w14:paraId="000003D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16. Руководство Департаментом осуществляется начальником, который несет персональную ответственность за выполнение возложенных на Департамент задач и осуществление им своих функций.</w:t>
      </w:r>
      <w:r w:rsidDel="00000000" w:rsidR="00000000" w:rsidRPr="00000000">
        <w:rPr>
          <w:rtl w:val="0"/>
        </w:rPr>
      </w:r>
    </w:p>
    <w:bookmarkStart w:colFirst="0" w:colLast="0" w:name="bookmark=id.5720xxd5u0oy" w:id="955"/>
    <w:bookmarkEnd w:id="955"/>
    <w:p w:rsidR="00000000" w:rsidDel="00000000" w:rsidP="00000000" w:rsidRDefault="00000000" w:rsidRPr="00000000" w14:paraId="000003D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17. Начальник Департамента назначается на должность и освобождается от должности Министром по чрезвычайным ситуациям Республики Казахстан по согласованию с Администрацией Президента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hd83x0jh4new" w:id="956"/>
    <w:bookmarkEnd w:id="956"/>
    <w:p w:rsidR="00000000" w:rsidDel="00000000" w:rsidP="00000000" w:rsidRDefault="00000000" w:rsidRPr="00000000" w14:paraId="000003E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18. Начальник Департамента имеет заместителей, которые назначаются на должности и освобождаются от должностей Министром по чрезвычайным ситуациям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4opwuip914t" w:id="957"/>
    <w:bookmarkEnd w:id="957"/>
    <w:p w:rsidR="00000000" w:rsidDel="00000000" w:rsidP="00000000" w:rsidRDefault="00000000" w:rsidRPr="00000000" w14:paraId="000003E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19. Полномочия начальника Департамента:</w:t>
      </w:r>
      <w:r w:rsidDel="00000000" w:rsidR="00000000" w:rsidRPr="00000000">
        <w:rPr>
          <w:rtl w:val="0"/>
        </w:rPr>
      </w:r>
    </w:p>
    <w:bookmarkStart w:colFirst="0" w:colLast="0" w:name="bookmark=id.qs4ibmxugp7v" w:id="958"/>
    <w:bookmarkEnd w:id="958"/>
    <w:p w:rsidR="00000000" w:rsidDel="00000000" w:rsidP="00000000" w:rsidRDefault="00000000" w:rsidRPr="00000000" w14:paraId="000003E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без доверенности действует от имени Департамента;</w:t>
      </w:r>
      <w:r w:rsidDel="00000000" w:rsidR="00000000" w:rsidRPr="00000000">
        <w:rPr>
          <w:rtl w:val="0"/>
        </w:rPr>
      </w:r>
    </w:p>
    <w:bookmarkStart w:colFirst="0" w:colLast="0" w:name="bookmark=id.ahw9ndai8kqn" w:id="959"/>
    <w:bookmarkEnd w:id="959"/>
    <w:p w:rsidR="00000000" w:rsidDel="00000000" w:rsidP="00000000" w:rsidRDefault="00000000" w:rsidRPr="00000000" w14:paraId="000003E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в пределах своих полномочий, представляет интересы Департамента в государственных органах и иных организациях;</w:t>
      </w:r>
      <w:r w:rsidDel="00000000" w:rsidR="00000000" w:rsidRPr="00000000">
        <w:rPr>
          <w:rtl w:val="0"/>
        </w:rPr>
      </w:r>
    </w:p>
    <w:bookmarkStart w:colFirst="0" w:colLast="0" w:name="bookmark=id.nz7rw0e00zdi" w:id="960"/>
    <w:bookmarkEnd w:id="960"/>
    <w:p w:rsidR="00000000" w:rsidDel="00000000" w:rsidP="00000000" w:rsidRDefault="00000000" w:rsidRPr="00000000" w14:paraId="000003E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вносит предложения Министру по награждению особо отличившихся сотрудников Департамента государственными и ведомственными наградами, присвоению почетных званий, воинских и специальных званий среднего и старшего начальствующего состава досрочно или на одну ступень выше воинских и специальных званий, предусмотренных занимаемой штатной должностью;</w:t>
      </w:r>
      <w:r w:rsidDel="00000000" w:rsidR="00000000" w:rsidRPr="00000000">
        <w:rPr>
          <w:rtl w:val="0"/>
        </w:rPr>
      </w:r>
    </w:p>
    <w:bookmarkStart w:colFirst="0" w:colLast="0" w:name="bookmark=id.7ilrzqrn8k1l" w:id="961"/>
    <w:bookmarkEnd w:id="961"/>
    <w:p w:rsidR="00000000" w:rsidDel="00000000" w:rsidP="00000000" w:rsidRDefault="00000000" w:rsidRPr="00000000" w14:paraId="000003E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реализует единую кадровую политику;</w:t>
      </w:r>
      <w:r w:rsidDel="00000000" w:rsidR="00000000" w:rsidRPr="00000000">
        <w:rPr>
          <w:rtl w:val="0"/>
        </w:rPr>
      </w:r>
    </w:p>
    <w:bookmarkStart w:colFirst="0" w:colLast="0" w:name="bookmark=id.gc3ovzyy6tel" w:id="962"/>
    <w:bookmarkEnd w:id="962"/>
    <w:p w:rsidR="00000000" w:rsidDel="00000000" w:rsidP="00000000" w:rsidRDefault="00000000" w:rsidRPr="00000000" w14:paraId="000003E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обеспечивает реализацию политики, формируемой Министерством, выполняет акты и поручения Министра;</w:t>
      </w:r>
      <w:r w:rsidDel="00000000" w:rsidR="00000000" w:rsidRPr="00000000">
        <w:rPr>
          <w:rtl w:val="0"/>
        </w:rPr>
      </w:r>
    </w:p>
    <w:bookmarkStart w:colFirst="0" w:colLast="0" w:name="bookmark=id.2lfzylpsspam" w:id="963"/>
    <w:bookmarkEnd w:id="963"/>
    <w:p w:rsidR="00000000" w:rsidDel="00000000" w:rsidP="00000000" w:rsidRDefault="00000000" w:rsidRPr="00000000" w14:paraId="000003E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организует информационно-аналитическое, организационно-правовое, мобилизационное, материально-техническое и финансовое обеспечение деятельности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np2vc2oe5dak" w:id="964"/>
    <w:bookmarkEnd w:id="964"/>
    <w:p w:rsidR="00000000" w:rsidDel="00000000" w:rsidP="00000000" w:rsidRDefault="00000000" w:rsidRPr="00000000" w14:paraId="000003E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осуществляет общее руководство деятельностью дисциплинарной и аттестационной, а также конкурсной комиссий по отбору кандидатов на занятие вакантных должностей Департамента;</w:t>
      </w:r>
      <w:r w:rsidDel="00000000" w:rsidR="00000000" w:rsidRPr="00000000">
        <w:rPr>
          <w:rtl w:val="0"/>
        </w:rPr>
      </w:r>
    </w:p>
    <w:bookmarkStart w:colFirst="0" w:colLast="0" w:name="bookmark=id.xs4vaj6rglqi" w:id="965"/>
    <w:bookmarkEnd w:id="965"/>
    <w:p w:rsidR="00000000" w:rsidDel="00000000" w:rsidP="00000000" w:rsidRDefault="00000000" w:rsidRPr="00000000" w14:paraId="000003E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 целях обеспечения деятельности Департамента и выполнения, возложенных на него задач организует проведение государственных закупок;</w:t>
      </w:r>
      <w:r w:rsidDel="00000000" w:rsidR="00000000" w:rsidRPr="00000000">
        <w:rPr>
          <w:rtl w:val="0"/>
        </w:rPr>
      </w:r>
    </w:p>
    <w:bookmarkStart w:colFirst="0" w:colLast="0" w:name="bookmark=id.m11hd3fjmo5l" w:id="966"/>
    <w:bookmarkEnd w:id="966"/>
    <w:p w:rsidR="00000000" w:rsidDel="00000000" w:rsidP="00000000" w:rsidRDefault="00000000" w:rsidRPr="00000000" w14:paraId="000003E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от имени Департамента заключает договоры;</w:t>
      </w:r>
      <w:r w:rsidDel="00000000" w:rsidR="00000000" w:rsidRPr="00000000">
        <w:rPr>
          <w:rtl w:val="0"/>
        </w:rPr>
      </w:r>
    </w:p>
    <w:bookmarkStart w:colFirst="0" w:colLast="0" w:name="bookmark=id.1u3qgo6w7ebe" w:id="967"/>
    <w:bookmarkEnd w:id="967"/>
    <w:p w:rsidR="00000000" w:rsidDel="00000000" w:rsidP="00000000" w:rsidRDefault="00000000" w:rsidRPr="00000000" w14:paraId="000003E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от имени Департамента выдает доверенности;</w:t>
      </w:r>
      <w:r w:rsidDel="00000000" w:rsidR="00000000" w:rsidRPr="00000000">
        <w:rPr>
          <w:rtl w:val="0"/>
        </w:rPr>
      </w:r>
    </w:p>
    <w:bookmarkStart w:colFirst="0" w:colLast="0" w:name="bookmark=id.u4q89q5a95e" w:id="968"/>
    <w:bookmarkEnd w:id="968"/>
    <w:p w:rsidR="00000000" w:rsidDel="00000000" w:rsidP="00000000" w:rsidRDefault="00000000" w:rsidRPr="00000000" w14:paraId="000003E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открывает банковские счета;</w:t>
      </w:r>
      <w:r w:rsidDel="00000000" w:rsidR="00000000" w:rsidRPr="00000000">
        <w:rPr>
          <w:rtl w:val="0"/>
        </w:rPr>
      </w:r>
    </w:p>
    <w:bookmarkStart w:colFirst="0" w:colLast="0" w:name="bookmark=id.942sujtcdo01" w:id="969"/>
    <w:bookmarkEnd w:id="969"/>
    <w:p w:rsidR="00000000" w:rsidDel="00000000" w:rsidP="00000000" w:rsidRDefault="00000000" w:rsidRPr="00000000" w14:paraId="000003E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утверждает план государственных закупок товаров, работ и услуг Департамента на соответствующий период;</w:t>
      </w:r>
      <w:r w:rsidDel="00000000" w:rsidR="00000000" w:rsidRPr="00000000">
        <w:rPr>
          <w:rtl w:val="0"/>
        </w:rPr>
      </w:r>
    </w:p>
    <w:bookmarkStart w:colFirst="0" w:colLast="0" w:name="bookmark=id.x363ajb56tic" w:id="970"/>
    <w:bookmarkEnd w:id="970"/>
    <w:p w:rsidR="00000000" w:rsidDel="00000000" w:rsidP="00000000" w:rsidRDefault="00000000" w:rsidRPr="00000000" w14:paraId="000003E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утверждает порядок и планы Департамента по командировкам, стажировкам, отпускам, обучению сотрудников в казахстанских и зарубежных учебных центрах и иным видам повышения квалификации сотрудников. Выезд в командировки за пределы области и Республики Казахстан осуществляется по согласованию с Министром;</w:t>
      </w:r>
      <w:r w:rsidDel="00000000" w:rsidR="00000000" w:rsidRPr="00000000">
        <w:rPr>
          <w:rtl w:val="0"/>
        </w:rPr>
      </w:r>
    </w:p>
    <w:bookmarkStart w:colFirst="0" w:colLast="0" w:name="bookmark=id.q8yoc51ubvy7" w:id="971"/>
    <w:bookmarkEnd w:id="971"/>
    <w:p w:rsidR="00000000" w:rsidDel="00000000" w:rsidP="00000000" w:rsidRDefault="00000000" w:rsidRPr="00000000" w14:paraId="000003E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в пределах своей компетенции, издает приказы и дает указания, обязательные для исполнения всеми работниками Департамента;</w:t>
      </w:r>
      <w:r w:rsidDel="00000000" w:rsidR="00000000" w:rsidRPr="00000000">
        <w:rPr>
          <w:rtl w:val="0"/>
        </w:rPr>
      </w:r>
    </w:p>
    <w:bookmarkStart w:colFirst="0" w:colLast="0" w:name="bookmark=id.vg9mw2sdebm8" w:id="972"/>
    <w:bookmarkEnd w:id="972"/>
    <w:p w:rsidR="00000000" w:rsidDel="00000000" w:rsidP="00000000" w:rsidRDefault="00000000" w:rsidRPr="00000000" w14:paraId="000003F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назначает на должности и освобождает от должностей сотрудников Департамента в соответствии с утвержденной номенклатурой должностей;</w:t>
      </w:r>
      <w:r w:rsidDel="00000000" w:rsidR="00000000" w:rsidRPr="00000000">
        <w:rPr>
          <w:rtl w:val="0"/>
        </w:rPr>
      </w:r>
    </w:p>
    <w:bookmarkStart w:colFirst="0" w:colLast="0" w:name="bookmark=id.m5mr07hv7yih" w:id="973"/>
    <w:bookmarkEnd w:id="973"/>
    <w:p w:rsidR="00000000" w:rsidDel="00000000" w:rsidP="00000000" w:rsidRDefault="00000000" w:rsidRPr="00000000" w14:paraId="000003F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в пределах предоставленных прав применяет меры поощрения и налагает дисциплинарные взыскания на сотрудников Департамента в порядке установленном законодательством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pv4brbqrt3qz" w:id="974"/>
    <w:bookmarkEnd w:id="974"/>
    <w:p w:rsidR="00000000" w:rsidDel="00000000" w:rsidP="00000000" w:rsidRDefault="00000000" w:rsidRPr="00000000" w14:paraId="000003F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обеспечивает своевременное и качественное исполнение контрольных документов, обращений физических и юридических лиц, документов с грифом секретности и "Для служебного пользования";</w:t>
      </w:r>
      <w:r w:rsidDel="00000000" w:rsidR="00000000" w:rsidRPr="00000000">
        <w:rPr>
          <w:rtl w:val="0"/>
        </w:rPr>
      </w:r>
    </w:p>
    <w:bookmarkStart w:colFirst="0" w:colLast="0" w:name="bookmark=id.8wyd7b29rw4y" w:id="975"/>
    <w:bookmarkEnd w:id="975"/>
    <w:p w:rsidR="00000000" w:rsidDel="00000000" w:rsidP="00000000" w:rsidRDefault="00000000" w:rsidRPr="00000000" w14:paraId="000003F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присваивает первые и очередные специальные звания лицам рядового и младшего начальствующего состава, очередные специальные звания лицам среднего начальствующего состава органов гражданской защиты до капитана гражданской защиты включительно, очередные воинские звания военнослужащим офицерского состава до подполковника включительно;</w:t>
      </w:r>
      <w:r w:rsidDel="00000000" w:rsidR="00000000" w:rsidRPr="00000000">
        <w:rPr>
          <w:rtl w:val="0"/>
        </w:rPr>
      </w:r>
    </w:p>
    <w:bookmarkStart w:colFirst="0" w:colLast="0" w:name="bookmark=id.bz943isx18q9" w:id="976"/>
    <w:bookmarkEnd w:id="976"/>
    <w:p w:rsidR="00000000" w:rsidDel="00000000" w:rsidP="00000000" w:rsidRDefault="00000000" w:rsidRPr="00000000" w14:paraId="000003F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присваивает (подтверждает) классную квалификацию сотрудникам и военнослужащим Департамента; </w:t>
      </w:r>
      <w:r w:rsidDel="00000000" w:rsidR="00000000" w:rsidRPr="00000000">
        <w:rPr>
          <w:rtl w:val="0"/>
        </w:rPr>
      </w:r>
    </w:p>
    <w:bookmarkStart w:colFirst="0" w:colLast="0" w:name="bookmark=id.pldzr6duifa4" w:id="977"/>
    <w:bookmarkEnd w:id="977"/>
    <w:p w:rsidR="00000000" w:rsidDel="00000000" w:rsidP="00000000" w:rsidRDefault="00000000" w:rsidRPr="00000000" w14:paraId="000003F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вносит в Министерство представления к присвоению первых специальных званий среднего начальствующего состава, очередных специальных званий старшего начальствующего состава, зачислении в кадры органов гражданской защиты, первого воинского звания офицерского состава, специальных и воинских званий в порядке приравнивания и переаттестации;</w:t>
      </w:r>
      <w:r w:rsidDel="00000000" w:rsidR="00000000" w:rsidRPr="00000000">
        <w:rPr>
          <w:rtl w:val="0"/>
        </w:rPr>
      </w:r>
    </w:p>
    <w:bookmarkStart w:colFirst="0" w:colLast="0" w:name="bookmark=id.9p6bfcsyb56v" w:id="978"/>
    <w:bookmarkEnd w:id="978"/>
    <w:p w:rsidR="00000000" w:rsidDel="00000000" w:rsidP="00000000" w:rsidRDefault="00000000" w:rsidRPr="00000000" w14:paraId="000003F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утверждает положения о структурных подразделениях, должностные (функциональные) обязанности сотрудников структурных подразделений Департамента, Управлений по чрезвычайным ситуациям;</w:t>
      </w:r>
      <w:r w:rsidDel="00000000" w:rsidR="00000000" w:rsidRPr="00000000">
        <w:rPr>
          <w:rtl w:val="0"/>
        </w:rPr>
      </w:r>
    </w:p>
    <w:bookmarkStart w:colFirst="0" w:colLast="0" w:name="bookmark=id.1k2t4xm245iv" w:id="979"/>
    <w:bookmarkEnd w:id="979"/>
    <w:p w:rsidR="00000000" w:rsidDel="00000000" w:rsidP="00000000" w:rsidRDefault="00000000" w:rsidRPr="00000000" w14:paraId="000003F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принимает меры, направленные на противодействие коррупции в Департаменте и несет персональную ответственность за реализацию антикоррупционных мер;</w:t>
      </w:r>
      <w:r w:rsidDel="00000000" w:rsidR="00000000" w:rsidRPr="00000000">
        <w:rPr>
          <w:rtl w:val="0"/>
        </w:rPr>
      </w:r>
    </w:p>
    <w:bookmarkStart w:colFirst="0" w:colLast="0" w:name="bookmark=id.4lw0b0whohk3" w:id="980"/>
    <w:bookmarkEnd w:id="980"/>
    <w:p w:rsidR="00000000" w:rsidDel="00000000" w:rsidP="00000000" w:rsidRDefault="00000000" w:rsidRPr="00000000" w14:paraId="000003F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привлекает к ответственности сотрудников Департамента действия (или бездействия) которых приводят к нарушению национальных интересов, угрозе национальной безопасности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ehb56s7goq1j" w:id="981"/>
    <w:bookmarkEnd w:id="981"/>
    <w:p w:rsidR="00000000" w:rsidDel="00000000" w:rsidP="00000000" w:rsidRDefault="00000000" w:rsidRPr="00000000" w14:paraId="000003F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обеспечивает утверждение ежегодного плана работы Департамента;</w:t>
      </w:r>
      <w:r w:rsidDel="00000000" w:rsidR="00000000" w:rsidRPr="00000000">
        <w:rPr>
          <w:rtl w:val="0"/>
        </w:rPr>
      </w:r>
    </w:p>
    <w:bookmarkStart w:colFirst="0" w:colLast="0" w:name="bookmark=id.70msp1frkxzd" w:id="982"/>
    <w:bookmarkEnd w:id="982"/>
    <w:p w:rsidR="00000000" w:rsidDel="00000000" w:rsidP="00000000" w:rsidRDefault="00000000" w:rsidRPr="00000000" w14:paraId="000003F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осуществляет иные полномочия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rfl3h8v36tvs" w:id="983"/>
    <w:bookmarkEnd w:id="983"/>
    <w:p w:rsidR="00000000" w:rsidDel="00000000" w:rsidP="00000000" w:rsidRDefault="00000000" w:rsidRPr="00000000" w14:paraId="000003F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Исполнение полномочий начальника Департамента в период его отсутствия осуществляется лицом, его замещающим в соответствии с действующим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vxit3oxn45rf" w:id="984"/>
    <w:bookmarkEnd w:id="984"/>
    <w:p w:rsidR="00000000" w:rsidDel="00000000" w:rsidP="00000000" w:rsidRDefault="00000000" w:rsidRPr="00000000" w14:paraId="000003F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20. Начальник Департамента определяет полномочия своих заместителей в соответствии с действующим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9buevdktd04i" w:id="985"/>
    <w:bookmarkEnd w:id="985"/>
    <w:p w:rsidR="00000000" w:rsidDel="00000000" w:rsidP="00000000" w:rsidRDefault="00000000" w:rsidRPr="00000000" w14:paraId="000003FD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4. Имущество Департамента</w:t>
      </w:r>
      <w:r w:rsidDel="00000000" w:rsidR="00000000" w:rsidRPr="00000000">
        <w:rPr>
          <w:rtl w:val="0"/>
        </w:rPr>
      </w:r>
    </w:p>
    <w:bookmarkStart w:colFirst="0" w:colLast="0" w:name="bookmark=id.c6hs81kaofeq" w:id="986"/>
    <w:bookmarkEnd w:id="986"/>
    <w:p w:rsidR="00000000" w:rsidDel="00000000" w:rsidP="00000000" w:rsidRDefault="00000000" w:rsidRPr="00000000" w14:paraId="000003F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21. Департамент может иметь на праве оперативного управления обособленное имущество в случаях, предусмотренных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kycfgcwg5qkz" w:id="987"/>
    <w:bookmarkEnd w:id="987"/>
    <w:p w:rsidR="00000000" w:rsidDel="00000000" w:rsidP="00000000" w:rsidRDefault="00000000" w:rsidRPr="00000000" w14:paraId="000003F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Имущество Департамента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94wzo87p5nfu" w:id="988"/>
    <w:bookmarkEnd w:id="988"/>
    <w:p w:rsidR="00000000" w:rsidDel="00000000" w:rsidP="00000000" w:rsidRDefault="00000000" w:rsidRPr="00000000" w14:paraId="0000040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22. Имущество, закрепленное за Департаментом, относится к республиканской и коммунальной собственности.</w:t>
      </w:r>
      <w:r w:rsidDel="00000000" w:rsidR="00000000" w:rsidRPr="00000000">
        <w:rPr>
          <w:rtl w:val="0"/>
        </w:rPr>
      </w:r>
    </w:p>
    <w:bookmarkStart w:colFirst="0" w:colLast="0" w:name="bookmark=id.1os2k2k8ipir" w:id="989"/>
    <w:bookmarkEnd w:id="989"/>
    <w:p w:rsidR="00000000" w:rsidDel="00000000" w:rsidP="00000000" w:rsidRDefault="00000000" w:rsidRPr="00000000" w14:paraId="0000040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23. Департамент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i0uiv69z01y9" w:id="990"/>
    <w:bookmarkEnd w:id="990"/>
    <w:p w:rsidR="00000000" w:rsidDel="00000000" w:rsidP="00000000" w:rsidRDefault="00000000" w:rsidRPr="00000000" w14:paraId="00000402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5. Реорганизация и ликвидация Департамента</w:t>
      </w:r>
      <w:r w:rsidDel="00000000" w:rsidR="00000000" w:rsidRPr="00000000">
        <w:rPr>
          <w:rtl w:val="0"/>
        </w:rPr>
      </w:r>
    </w:p>
    <w:bookmarkStart w:colFirst="0" w:colLast="0" w:name="bookmark=id.g7s7zhtnlnud" w:id="991"/>
    <w:bookmarkEnd w:id="991"/>
    <w:p w:rsidR="00000000" w:rsidDel="00000000" w:rsidP="00000000" w:rsidRDefault="00000000" w:rsidRPr="00000000" w14:paraId="0000040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24. Реорганизация и упразднение Департамента осуществляется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tbl>
      <w:tblPr>
        <w:tblStyle w:val="Table8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8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по 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30 октября 2020 года№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dncvcwvj5235" w:id="992"/>
    <w:bookmarkEnd w:id="992"/>
    <w:p w:rsidR="00000000" w:rsidDel="00000000" w:rsidP="00000000" w:rsidRDefault="00000000" w:rsidRPr="00000000" w14:paraId="00000406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о Департаменте по чрезвычайным ситуациям города Алматы Министерства по чрезвычайным ситуациям Республики Казахстан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8 - в редакции приказа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bookmarkStart w:colFirst="0" w:colLast="0" w:name="bookmark=id.su1aeb2mi23f" w:id="993"/>
    <w:bookmarkEnd w:id="993"/>
    <w:p w:rsidR="00000000" w:rsidDel="00000000" w:rsidP="00000000" w:rsidRDefault="00000000" w:rsidRPr="00000000" w14:paraId="00000408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1. Общие положения</w:t>
      </w:r>
      <w:r w:rsidDel="00000000" w:rsidR="00000000" w:rsidRPr="00000000">
        <w:rPr>
          <w:rtl w:val="0"/>
        </w:rPr>
      </w:r>
    </w:p>
    <w:bookmarkStart w:colFirst="0" w:colLast="0" w:name="bookmark=id.ub7fezkz8ukz" w:id="994"/>
    <w:bookmarkEnd w:id="994"/>
    <w:p w:rsidR="00000000" w:rsidDel="00000000" w:rsidP="00000000" w:rsidRDefault="00000000" w:rsidRPr="00000000" w14:paraId="0000040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1. Департамент по чрезвычайным ситуациям города Алматы Министерства по чрезвычайным ситуациям Республики Казахстан (далее - Департамент) является территориальным органом Министерства по чрезвычайным ситуациям Республики Казахстан (далее - Министерство) и осуществляет руководство в сферах предупреждения и ликвидации чрезвычайных ситуаций природного и техногенного характера, гражданской обороны, пожарной и промышленной безопасности, обеспечения функционирования и дальнейшего развития государственной системы гражданской защиты, организации предупреждения и тушения пожаров, а также осуществляет функции по проведению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9nsd58b3zlwd" w:id="995"/>
    <w:bookmarkEnd w:id="995"/>
    <w:p w:rsidR="00000000" w:rsidDel="00000000" w:rsidP="00000000" w:rsidRDefault="00000000" w:rsidRPr="00000000" w14:paraId="0000040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2. Департамент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  <w:r w:rsidDel="00000000" w:rsidR="00000000" w:rsidRPr="00000000">
        <w:rPr>
          <w:rtl w:val="0"/>
        </w:rPr>
      </w:r>
    </w:p>
    <w:bookmarkStart w:colFirst="0" w:colLast="0" w:name="bookmark=id.19jv4g8erzn" w:id="996"/>
    <w:bookmarkEnd w:id="996"/>
    <w:p w:rsidR="00000000" w:rsidDel="00000000" w:rsidP="00000000" w:rsidRDefault="00000000" w:rsidRPr="00000000" w14:paraId="0000040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3. Департамент является юридическим лицом в организационно-правовой форме государственного учреждения, имеет печати и штампы со своим наименованием на государственном языке, бланки установленного образца, в соответствии с законодательством Республики Казахстан счета в органах казначейства.</w:t>
      </w:r>
      <w:r w:rsidDel="00000000" w:rsidR="00000000" w:rsidRPr="00000000">
        <w:rPr>
          <w:rtl w:val="0"/>
        </w:rPr>
      </w:r>
    </w:p>
    <w:bookmarkStart w:colFirst="0" w:colLast="0" w:name="bookmark=id.kby4jhdbk3qq" w:id="997"/>
    <w:bookmarkEnd w:id="997"/>
    <w:p w:rsidR="00000000" w:rsidDel="00000000" w:rsidP="00000000" w:rsidRDefault="00000000" w:rsidRPr="00000000" w14:paraId="0000040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4. Департамент вступает в гражданско-правовые отношения от собственного имени.</w:t>
      </w:r>
      <w:r w:rsidDel="00000000" w:rsidR="00000000" w:rsidRPr="00000000">
        <w:rPr>
          <w:rtl w:val="0"/>
        </w:rPr>
      </w:r>
    </w:p>
    <w:bookmarkStart w:colFirst="0" w:colLast="0" w:name="bookmark=id.yq7s5az2kkjq" w:id="998"/>
    <w:bookmarkEnd w:id="998"/>
    <w:p w:rsidR="00000000" w:rsidDel="00000000" w:rsidP="00000000" w:rsidRDefault="00000000" w:rsidRPr="00000000" w14:paraId="0000040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5. Департамент имеет право выступать стороной в гражданско-правовых отношениях от имени государства, если он уполномочен на это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vysmnc1xoo4d" w:id="999"/>
    <w:bookmarkEnd w:id="999"/>
    <w:p w:rsidR="00000000" w:rsidDel="00000000" w:rsidP="00000000" w:rsidRDefault="00000000" w:rsidRPr="00000000" w14:paraId="0000040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6. Департамент по вопросам своей компетенции в установленном законодательством порядке принимает решения, оформляемые приказами начальника Департамента.</w:t>
      </w:r>
      <w:r w:rsidDel="00000000" w:rsidR="00000000" w:rsidRPr="00000000">
        <w:rPr>
          <w:rtl w:val="0"/>
        </w:rPr>
      </w:r>
    </w:p>
    <w:bookmarkStart w:colFirst="0" w:colLast="0" w:name="bookmark=id.u7t38sia7e13" w:id="1000"/>
    <w:bookmarkEnd w:id="1000"/>
    <w:p w:rsidR="00000000" w:rsidDel="00000000" w:rsidP="00000000" w:rsidRDefault="00000000" w:rsidRPr="00000000" w14:paraId="0000040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7. Структура и лимит штатной численности Департамента утверждаются в соответствии с действующим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r176fjocm1vi" w:id="1001"/>
    <w:bookmarkEnd w:id="1001"/>
    <w:p w:rsidR="00000000" w:rsidDel="00000000" w:rsidP="00000000" w:rsidRDefault="00000000" w:rsidRPr="00000000" w14:paraId="0000041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8. Юридический адрес Департамента: Республика Казахстан, индекс 050040, город Алматы, улица Байзакова, дом 300.</w:t>
      </w:r>
      <w:r w:rsidDel="00000000" w:rsidR="00000000" w:rsidRPr="00000000">
        <w:rPr>
          <w:rtl w:val="0"/>
        </w:rPr>
      </w:r>
    </w:p>
    <w:bookmarkStart w:colFirst="0" w:colLast="0" w:name="bookmark=id.vz23nxoi8shr" w:id="1002"/>
    <w:bookmarkEnd w:id="1002"/>
    <w:p w:rsidR="00000000" w:rsidDel="00000000" w:rsidP="00000000" w:rsidRDefault="00000000" w:rsidRPr="00000000" w14:paraId="0000041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9. Полное наименование Департамента – государственное учреждение "Департамент по чрезвычайным ситуациям города Алматы Министерства по чрезвычайным ситуациям Республики Казахстан".</w:t>
      </w:r>
      <w:r w:rsidDel="00000000" w:rsidR="00000000" w:rsidRPr="00000000">
        <w:rPr>
          <w:rtl w:val="0"/>
        </w:rPr>
      </w:r>
    </w:p>
    <w:bookmarkStart w:colFirst="0" w:colLast="0" w:name="bookmark=id.e7yfccimic5t" w:id="1003"/>
    <w:bookmarkEnd w:id="1003"/>
    <w:p w:rsidR="00000000" w:rsidDel="00000000" w:rsidP="00000000" w:rsidRDefault="00000000" w:rsidRPr="00000000" w14:paraId="0000041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10. Настоящее Положение является учредительным документом Департамента.</w:t>
      </w:r>
      <w:r w:rsidDel="00000000" w:rsidR="00000000" w:rsidRPr="00000000">
        <w:rPr>
          <w:rtl w:val="0"/>
        </w:rPr>
      </w:r>
    </w:p>
    <w:bookmarkStart w:colFirst="0" w:colLast="0" w:name="bookmark=id.2huewfb8h1gs" w:id="1004"/>
    <w:bookmarkEnd w:id="1004"/>
    <w:p w:rsidR="00000000" w:rsidDel="00000000" w:rsidP="00000000" w:rsidRDefault="00000000" w:rsidRPr="00000000" w14:paraId="0000041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11. Финансирование деятельности Департамента осуществляется из республиканского и местного бюджета.</w:t>
      </w:r>
      <w:r w:rsidDel="00000000" w:rsidR="00000000" w:rsidRPr="00000000">
        <w:rPr>
          <w:rtl w:val="0"/>
        </w:rPr>
      </w:r>
    </w:p>
    <w:bookmarkStart w:colFirst="0" w:colLast="0" w:name="bookmark=id.vbzbtm35bepq" w:id="1005"/>
    <w:bookmarkEnd w:id="1005"/>
    <w:p w:rsidR="00000000" w:rsidDel="00000000" w:rsidP="00000000" w:rsidRDefault="00000000" w:rsidRPr="00000000" w14:paraId="0000041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12. Департаменту запрещается вступать в договорные отношения с субъектами предпринимательства на предмет выполнения обязанностей, являющихся функциями Департамента.</w:t>
      </w:r>
      <w:r w:rsidDel="00000000" w:rsidR="00000000" w:rsidRPr="00000000">
        <w:rPr>
          <w:rtl w:val="0"/>
        </w:rPr>
      </w:r>
    </w:p>
    <w:bookmarkStart w:colFirst="0" w:colLast="0" w:name="bookmark=id.gskuosc94tku" w:id="1006"/>
    <w:bookmarkEnd w:id="1006"/>
    <w:p w:rsidR="00000000" w:rsidDel="00000000" w:rsidP="00000000" w:rsidRDefault="00000000" w:rsidRPr="00000000" w14:paraId="0000041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Если Департаменту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доход государственного бюджета.</w:t>
      </w:r>
      <w:r w:rsidDel="00000000" w:rsidR="00000000" w:rsidRPr="00000000">
        <w:rPr>
          <w:rtl w:val="0"/>
        </w:rPr>
      </w:r>
    </w:p>
    <w:bookmarkStart w:colFirst="0" w:colLast="0" w:name="bookmark=id.17vwk3l9y8zm" w:id="1007"/>
    <w:bookmarkEnd w:id="1007"/>
    <w:p w:rsidR="00000000" w:rsidDel="00000000" w:rsidP="00000000" w:rsidRDefault="00000000" w:rsidRPr="00000000" w14:paraId="00000416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2. Основные задачи, функции, права и обязанности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2pj4kr970uru" w:id="1008"/>
    <w:bookmarkEnd w:id="1008"/>
    <w:p w:rsidR="00000000" w:rsidDel="00000000" w:rsidP="00000000" w:rsidRDefault="00000000" w:rsidRPr="00000000" w14:paraId="0000041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13. Задачи:</w:t>
      </w:r>
      <w:r w:rsidDel="00000000" w:rsidR="00000000" w:rsidRPr="00000000">
        <w:rPr>
          <w:rtl w:val="0"/>
        </w:rPr>
      </w:r>
    </w:p>
    <w:bookmarkStart w:colFirst="0" w:colLast="0" w:name="bookmark=id.2ie4tc5fl15" w:id="1009"/>
    <w:bookmarkEnd w:id="1009"/>
    <w:p w:rsidR="00000000" w:rsidDel="00000000" w:rsidP="00000000" w:rsidRDefault="00000000" w:rsidRPr="00000000" w14:paraId="0000041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реализация государственной политики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y9qep829sam1" w:id="1010"/>
    <w:bookmarkEnd w:id="1010"/>
    <w:p w:rsidR="00000000" w:rsidDel="00000000" w:rsidP="00000000" w:rsidRDefault="00000000" w:rsidRPr="00000000" w14:paraId="0000041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ukpe9rzcdjsj" w:id="1011"/>
    <w:bookmarkEnd w:id="1011"/>
    <w:p w:rsidR="00000000" w:rsidDel="00000000" w:rsidP="00000000" w:rsidRDefault="00000000" w:rsidRPr="00000000" w14:paraId="0000041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u6ak3sczo9jq" w:id="1012"/>
    <w:bookmarkEnd w:id="1012"/>
    <w:p w:rsidR="00000000" w:rsidDel="00000000" w:rsidP="00000000" w:rsidRDefault="00000000" w:rsidRPr="00000000" w14:paraId="0000041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hidsrb36scjd" w:id="1013"/>
    <w:bookmarkEnd w:id="1013"/>
    <w:p w:rsidR="00000000" w:rsidDel="00000000" w:rsidP="00000000" w:rsidRDefault="00000000" w:rsidRPr="00000000" w14:paraId="0000041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предупреждение вредного воздействия опасных производственных факторов, возникающих при авариях, инцидентах на опасных производственных объектах, обеспечение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tdvuxzwe5t5o" w:id="1014"/>
    <w:bookmarkEnd w:id="1014"/>
    <w:p w:rsidR="00000000" w:rsidDel="00000000" w:rsidP="00000000" w:rsidRDefault="00000000" w:rsidRPr="00000000" w14:paraId="0000041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организация предупреждения и тушения пожаров и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z5u1l4o5d572" w:id="1015"/>
    <w:bookmarkEnd w:id="1015"/>
    <w:p w:rsidR="00000000" w:rsidDel="00000000" w:rsidP="00000000" w:rsidRDefault="00000000" w:rsidRPr="00000000" w14:paraId="0000041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14. Права и обязанности:</w:t>
      </w:r>
      <w:r w:rsidDel="00000000" w:rsidR="00000000" w:rsidRPr="00000000">
        <w:rPr>
          <w:rtl w:val="0"/>
        </w:rPr>
      </w:r>
    </w:p>
    <w:bookmarkStart w:colFirst="0" w:colLast="0" w:name="bookmark=id.qeg1xgw2ettl" w:id="1016"/>
    <w:bookmarkEnd w:id="1016"/>
    <w:p w:rsidR="00000000" w:rsidDel="00000000" w:rsidP="00000000" w:rsidRDefault="00000000" w:rsidRPr="00000000" w14:paraId="0000041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принимать обязательные для исполнения нормативные правовые акты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rraelcey3qb0" w:id="1017"/>
    <w:bookmarkEnd w:id="1017"/>
    <w:p w:rsidR="00000000" w:rsidDel="00000000" w:rsidP="00000000" w:rsidRDefault="00000000" w:rsidRPr="00000000" w14:paraId="0000042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запрашивать и получать, в установленном законодательством порядке, от государственных органов, организаций, их должностных лиц и граждан необходимую информацию и сведения;</w:t>
      </w:r>
      <w:r w:rsidDel="00000000" w:rsidR="00000000" w:rsidRPr="00000000">
        <w:rPr>
          <w:rtl w:val="0"/>
        </w:rPr>
      </w:r>
    </w:p>
    <w:bookmarkStart w:colFirst="0" w:colLast="0" w:name="bookmark=id.vlxuidlh4shd" w:id="1018"/>
    <w:bookmarkEnd w:id="1018"/>
    <w:p w:rsidR="00000000" w:rsidDel="00000000" w:rsidP="00000000" w:rsidRDefault="00000000" w:rsidRPr="00000000" w14:paraId="0000042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организовывать и осуществлять в установленном порядке защиту в судах интересов Департамента;</w:t>
      </w:r>
      <w:r w:rsidDel="00000000" w:rsidR="00000000" w:rsidRPr="00000000">
        <w:rPr>
          <w:rtl w:val="0"/>
        </w:rPr>
      </w:r>
    </w:p>
    <w:bookmarkStart w:colFirst="0" w:colLast="0" w:name="bookmark=id.spzclvwlw7n0" w:id="1019"/>
    <w:bookmarkEnd w:id="1019"/>
    <w:p w:rsidR="00000000" w:rsidDel="00000000" w:rsidP="00000000" w:rsidRDefault="00000000" w:rsidRPr="00000000" w14:paraId="0000042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организовывать и проводить совещания, семинары, конференции по вопросам, входящим в компетенцию Департамента;</w:t>
      </w:r>
      <w:r w:rsidDel="00000000" w:rsidR="00000000" w:rsidRPr="00000000">
        <w:rPr>
          <w:rtl w:val="0"/>
        </w:rPr>
      </w:r>
    </w:p>
    <w:bookmarkStart w:colFirst="0" w:colLast="0" w:name="bookmark=id.6xkns2t0e8kw" w:id="1020"/>
    <w:bookmarkEnd w:id="1020"/>
    <w:p w:rsidR="00000000" w:rsidDel="00000000" w:rsidP="00000000" w:rsidRDefault="00000000" w:rsidRPr="00000000" w14:paraId="0000042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проводить служебные расследования по фактам нарушений служебной деятельности и исполнительской дисциплины, устанавливать, анализировать их причины и принимать меры по недопущению нарушений;</w:t>
      </w:r>
      <w:r w:rsidDel="00000000" w:rsidR="00000000" w:rsidRPr="00000000">
        <w:rPr>
          <w:rtl w:val="0"/>
        </w:rPr>
      </w:r>
    </w:p>
    <w:bookmarkStart w:colFirst="0" w:colLast="0" w:name="bookmark=id.xj02zjor0avq" w:id="1021"/>
    <w:bookmarkEnd w:id="1021"/>
    <w:p w:rsidR="00000000" w:rsidDel="00000000" w:rsidP="00000000" w:rsidRDefault="00000000" w:rsidRPr="00000000" w14:paraId="0000042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использовать в установленном порядке для целей гражданской защиты государственные ведомственные и негосударственные системы, сети, средства связи и передачи информации;</w:t>
      </w:r>
      <w:r w:rsidDel="00000000" w:rsidR="00000000" w:rsidRPr="00000000">
        <w:rPr>
          <w:rtl w:val="0"/>
        </w:rPr>
      </w:r>
    </w:p>
    <w:bookmarkStart w:colFirst="0" w:colLast="0" w:name="bookmark=id.hm0r5gpqv0kh" w:id="1022"/>
    <w:bookmarkEnd w:id="1022"/>
    <w:p w:rsidR="00000000" w:rsidDel="00000000" w:rsidP="00000000" w:rsidRDefault="00000000" w:rsidRPr="00000000" w14:paraId="0000042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давать распоряжение на задействование системы оповещения города при проведении технических проверок системы оповещения города и учений по гражданской защите;</w:t>
      </w:r>
      <w:r w:rsidDel="00000000" w:rsidR="00000000" w:rsidRPr="00000000">
        <w:rPr>
          <w:rtl w:val="0"/>
        </w:rPr>
      </w:r>
    </w:p>
    <w:bookmarkStart w:colFirst="0" w:colLast="0" w:name="bookmark=id.qilry41fy0h8" w:id="1023"/>
    <w:bookmarkEnd w:id="1023"/>
    <w:p w:rsidR="00000000" w:rsidDel="00000000" w:rsidP="00000000" w:rsidRDefault="00000000" w:rsidRPr="00000000" w14:paraId="0000042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вносить в установленном порядке предложения о привлечении к ответственности должностных лиц, действия или бездействия которых создали угрозу или привели к возникновению чрезвычайных ситуаций и нарушений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yjbar8b9dy9u" w:id="1024"/>
    <w:bookmarkEnd w:id="1024"/>
    <w:p w:rsidR="00000000" w:rsidDel="00000000" w:rsidP="00000000" w:rsidRDefault="00000000" w:rsidRPr="00000000" w14:paraId="0000042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осуществлять иные права и обязанности, предусмотренные действующими законодательными актами.</w:t>
      </w:r>
      <w:r w:rsidDel="00000000" w:rsidR="00000000" w:rsidRPr="00000000">
        <w:rPr>
          <w:rtl w:val="0"/>
        </w:rPr>
      </w:r>
    </w:p>
    <w:bookmarkStart w:colFirst="0" w:colLast="0" w:name="bookmark=id.fm7mnb953ge2" w:id="1025"/>
    <w:bookmarkEnd w:id="1025"/>
    <w:p w:rsidR="00000000" w:rsidDel="00000000" w:rsidP="00000000" w:rsidRDefault="00000000" w:rsidRPr="00000000" w14:paraId="0000042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15. Функции:</w:t>
      </w:r>
      <w:r w:rsidDel="00000000" w:rsidR="00000000" w:rsidRPr="00000000">
        <w:rPr>
          <w:rtl w:val="0"/>
        </w:rPr>
      </w:r>
    </w:p>
    <w:bookmarkStart w:colFirst="0" w:colLast="0" w:name="bookmark=id.blxfzd9ehxc5" w:id="1026"/>
    <w:bookmarkEnd w:id="1026"/>
    <w:p w:rsidR="00000000" w:rsidDel="00000000" w:rsidP="00000000" w:rsidRDefault="00000000" w:rsidRPr="00000000" w14:paraId="0000042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обеспечение реализации государственной политики в сфере гражданской защиты,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e546ba6zgr2t" w:id="1027"/>
    <w:bookmarkEnd w:id="1027"/>
    <w:p w:rsidR="00000000" w:rsidDel="00000000" w:rsidP="00000000" w:rsidRDefault="00000000" w:rsidRPr="00000000" w14:paraId="0000042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деятельности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tfppfetm31bf" w:id="1028"/>
    <w:bookmarkEnd w:id="1028"/>
    <w:p w:rsidR="00000000" w:rsidDel="00000000" w:rsidP="00000000" w:rsidRDefault="00000000" w:rsidRPr="00000000" w14:paraId="0000042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руководство силами гражданской защиты при организации и проведении мероприятий гражданской защиты, направленных на предупреждение и ликвидацию чрезвычайных ситуаций природного и техногенного характера, обеспечение пожарной и промышленной безопасности и организации гражданской обороны на территории города;</w:t>
      </w:r>
      <w:r w:rsidDel="00000000" w:rsidR="00000000" w:rsidRPr="00000000">
        <w:rPr>
          <w:rtl w:val="0"/>
        </w:rPr>
      </w:r>
    </w:p>
    <w:bookmarkStart w:colFirst="0" w:colLast="0" w:name="bookmark=id.cwwy7cj6urb7" w:id="1029"/>
    <w:bookmarkEnd w:id="1029"/>
    <w:p w:rsidR="00000000" w:rsidDel="00000000" w:rsidP="00000000" w:rsidRDefault="00000000" w:rsidRPr="00000000" w14:paraId="0000042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ведение государственного учета чрезвычайных ситуаций природного и техногенного характера;</w:t>
      </w:r>
      <w:r w:rsidDel="00000000" w:rsidR="00000000" w:rsidRPr="00000000">
        <w:rPr>
          <w:rtl w:val="0"/>
        </w:rPr>
      </w:r>
    </w:p>
    <w:bookmarkStart w:colFirst="0" w:colLast="0" w:name="bookmark=id.wta2kuvyzd99" w:id="1030"/>
    <w:bookmarkEnd w:id="1030"/>
    <w:p w:rsidR="00000000" w:rsidDel="00000000" w:rsidP="00000000" w:rsidRDefault="00000000" w:rsidRPr="00000000" w14:paraId="0000042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обеспечение боевой и мобилизационной готовности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2dan37h0ecxs" w:id="1031"/>
    <w:bookmarkEnd w:id="1031"/>
    <w:p w:rsidR="00000000" w:rsidDel="00000000" w:rsidP="00000000" w:rsidRDefault="00000000" w:rsidRPr="00000000" w14:paraId="0000042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внесение предложений в местный исполнительный орган по вопросам в сфере гражданской защиты, входящих в компетенцию местного исполнительного органа;</w:t>
      </w:r>
      <w:r w:rsidDel="00000000" w:rsidR="00000000" w:rsidRPr="00000000">
        <w:rPr>
          <w:rtl w:val="0"/>
        </w:rPr>
      </w:r>
    </w:p>
    <w:bookmarkStart w:colFirst="0" w:colLast="0" w:name="bookmark=id.oxfxvko4x18m" w:id="1032"/>
    <w:bookmarkEnd w:id="1032"/>
    <w:p w:rsidR="00000000" w:rsidDel="00000000" w:rsidP="00000000" w:rsidRDefault="00000000" w:rsidRPr="00000000" w14:paraId="0000042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осуществление информационно-аналитической деятельности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x0x3x593kdnj" w:id="1033"/>
    <w:bookmarkEnd w:id="1033"/>
    <w:p w:rsidR="00000000" w:rsidDel="00000000" w:rsidP="00000000" w:rsidRDefault="00000000" w:rsidRPr="00000000" w14:paraId="0000043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оказание экстренной медицинской и психологической помощи населению, находящемуся в зоне чрезвычайной ситуации природного и техногенного характера, обеспечение сохранения, восстановления и реабилитации здоровья участников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5jlu1ysxtuo3" w:id="1034"/>
    <w:bookmarkEnd w:id="1034"/>
    <w:p w:rsidR="00000000" w:rsidDel="00000000" w:rsidP="00000000" w:rsidRDefault="00000000" w:rsidRPr="00000000" w14:paraId="0000043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организация и проведение в пределах своей компетенции в составе комиссии расследования аварий, бедствий и катастроф, приведших к возникновению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1oo6v2r0qkrm" w:id="1035"/>
    <w:bookmarkEnd w:id="1035"/>
    <w:p w:rsidR="00000000" w:rsidDel="00000000" w:rsidP="00000000" w:rsidRDefault="00000000" w:rsidRPr="00000000" w14:paraId="0000043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мобилизация материально-технических ресурсов организаций при ликвидации чрезвычайных ситуаций в соответствии с законодательством;</w:t>
      </w:r>
      <w:r w:rsidDel="00000000" w:rsidR="00000000" w:rsidRPr="00000000">
        <w:rPr>
          <w:rtl w:val="0"/>
        </w:rPr>
      </w:r>
    </w:p>
    <w:bookmarkStart w:colFirst="0" w:colLast="0" w:name="bookmark=id.tgy2c4a56gey" w:id="1036"/>
    <w:bookmarkEnd w:id="1036"/>
    <w:p w:rsidR="00000000" w:rsidDel="00000000" w:rsidP="00000000" w:rsidRDefault="00000000" w:rsidRPr="00000000" w14:paraId="0000043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подготовка предложений в Министерство и в местный исполнительный орган для определения потребности в средствах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oq17t5tuy48d" w:id="1037"/>
    <w:bookmarkEnd w:id="1037"/>
    <w:p w:rsidR="00000000" w:rsidDel="00000000" w:rsidP="00000000" w:rsidRDefault="00000000" w:rsidRPr="00000000" w14:paraId="0000043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осуществление постановки на учет и снятие с учета защитных сооружений;</w:t>
      </w:r>
      <w:r w:rsidDel="00000000" w:rsidR="00000000" w:rsidRPr="00000000">
        <w:rPr>
          <w:rtl w:val="0"/>
        </w:rPr>
      </w:r>
    </w:p>
    <w:bookmarkStart w:colFirst="0" w:colLast="0" w:name="bookmark=id.529rdidbijqh" w:id="1038"/>
    <w:bookmarkEnd w:id="1038"/>
    <w:p w:rsidR="00000000" w:rsidDel="00000000" w:rsidP="00000000" w:rsidRDefault="00000000" w:rsidRPr="00000000" w14:paraId="0000043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разработка плана мероприятий по подготовке органов управления 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7o5vrak6jq8x" w:id="1039"/>
    <w:bookmarkEnd w:id="1039"/>
    <w:p w:rsidR="00000000" w:rsidDel="00000000" w:rsidP="00000000" w:rsidRDefault="00000000" w:rsidRPr="00000000" w14:paraId="0000043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разработка Плана гражданской обороны и внесение его на утверждение начальнику гражданской обороны – акиму города;</w:t>
      </w:r>
      <w:r w:rsidDel="00000000" w:rsidR="00000000" w:rsidRPr="00000000">
        <w:rPr>
          <w:rtl w:val="0"/>
        </w:rPr>
      </w:r>
    </w:p>
    <w:bookmarkStart w:colFirst="0" w:colLast="0" w:name="bookmark=id.esfq9qub6xbc" w:id="1040"/>
    <w:bookmarkEnd w:id="1040"/>
    <w:p w:rsidR="00000000" w:rsidDel="00000000" w:rsidP="00000000" w:rsidRDefault="00000000" w:rsidRPr="00000000" w14:paraId="0000043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согласование планов гражданской обороны районов города;</w:t>
      </w:r>
      <w:r w:rsidDel="00000000" w:rsidR="00000000" w:rsidRPr="00000000">
        <w:rPr>
          <w:rtl w:val="0"/>
        </w:rPr>
      </w:r>
    </w:p>
    <w:bookmarkStart w:colFirst="0" w:colLast="0" w:name="bookmark=id.7t2aimntf6gm" w:id="1041"/>
    <w:bookmarkEnd w:id="1041"/>
    <w:p w:rsidR="00000000" w:rsidDel="00000000" w:rsidP="00000000" w:rsidRDefault="00000000" w:rsidRPr="00000000" w14:paraId="0000043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разработка планов действий по ликвидации чрезвычайных ситуаций местного масштаба и представление их на утверждение акиму города;</w:t>
      </w:r>
      <w:r w:rsidDel="00000000" w:rsidR="00000000" w:rsidRPr="00000000">
        <w:rPr>
          <w:rtl w:val="0"/>
        </w:rPr>
      </w:r>
    </w:p>
    <w:bookmarkStart w:colFirst="0" w:colLast="0" w:name="bookmark=id.diqoawm24v7i" w:id="1042"/>
    <w:bookmarkEnd w:id="1042"/>
    <w:p w:rsidR="00000000" w:rsidDel="00000000" w:rsidP="00000000" w:rsidRDefault="00000000" w:rsidRPr="00000000" w14:paraId="0000043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согласование планов действий по ликвидации чрезвычайных ситуаций районов города;</w:t>
      </w:r>
      <w:r w:rsidDel="00000000" w:rsidR="00000000" w:rsidRPr="00000000">
        <w:rPr>
          <w:rtl w:val="0"/>
        </w:rPr>
      </w:r>
    </w:p>
    <w:bookmarkStart w:colFirst="0" w:colLast="0" w:name="bookmark=id.q7syyxtsoeow" w:id="1043"/>
    <w:bookmarkEnd w:id="1043"/>
    <w:p w:rsidR="00000000" w:rsidDel="00000000" w:rsidP="00000000" w:rsidRDefault="00000000" w:rsidRPr="00000000" w14:paraId="0000043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внесение предложений в Комитет по гражданской обороне и воинским частям по определению структуры планов гражданской обороны и планов действий по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ppvy1i1ywof9" w:id="1044"/>
    <w:bookmarkEnd w:id="1044"/>
    <w:p w:rsidR="00000000" w:rsidDel="00000000" w:rsidP="00000000" w:rsidRDefault="00000000" w:rsidRPr="00000000" w14:paraId="0000043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внесение предложений в Комитет по гражданской обороне и воинским частям по объемам и содержанию инженерно-технических мероприятий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354tznfehe88" w:id="1045"/>
    <w:bookmarkEnd w:id="1045"/>
    <w:p w:rsidR="00000000" w:rsidDel="00000000" w:rsidP="00000000" w:rsidRDefault="00000000" w:rsidRPr="00000000" w14:paraId="0000043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внесение предложений начальнику гражданской обороны – акиму города по созданию запасных (городских, загородных), вспомогательных и подвижных пунктов управления;</w:t>
      </w:r>
      <w:r w:rsidDel="00000000" w:rsidR="00000000" w:rsidRPr="00000000">
        <w:rPr>
          <w:rtl w:val="0"/>
        </w:rPr>
      </w:r>
    </w:p>
    <w:bookmarkStart w:colFirst="0" w:colLast="0" w:name="bookmark=id.310t0sqng7h9" w:id="1046"/>
    <w:bookmarkEnd w:id="1046"/>
    <w:p w:rsidR="00000000" w:rsidDel="00000000" w:rsidP="00000000" w:rsidRDefault="00000000" w:rsidRPr="00000000" w14:paraId="0000043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обеспечение охраны от пожаров территорий населенных пунктов и особо важных объектов государственной собственности;</w:t>
      </w:r>
      <w:r w:rsidDel="00000000" w:rsidR="00000000" w:rsidRPr="00000000">
        <w:rPr>
          <w:rtl w:val="0"/>
        </w:rPr>
      </w:r>
    </w:p>
    <w:bookmarkStart w:colFirst="0" w:colLast="0" w:name="bookmark=id.ydsj9dia67az" w:id="1047"/>
    <w:bookmarkEnd w:id="1047"/>
    <w:p w:rsidR="00000000" w:rsidDel="00000000" w:rsidP="00000000" w:rsidRDefault="00000000" w:rsidRPr="00000000" w14:paraId="0000043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ведение реестра добровольных противопожарных формирований;</w:t>
      </w:r>
      <w:r w:rsidDel="00000000" w:rsidR="00000000" w:rsidRPr="00000000">
        <w:rPr>
          <w:rtl w:val="0"/>
        </w:rPr>
      </w:r>
    </w:p>
    <w:bookmarkStart w:colFirst="0" w:colLast="0" w:name="bookmark=id.pnq1atn3j6c3" w:id="1048"/>
    <w:bookmarkEnd w:id="1048"/>
    <w:p w:rsidR="00000000" w:rsidDel="00000000" w:rsidP="00000000" w:rsidRDefault="00000000" w:rsidRPr="00000000" w14:paraId="0000043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разработка планов по предупреждению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i9ydtl7vvi8h" w:id="1049"/>
    <w:bookmarkEnd w:id="1049"/>
    <w:p w:rsidR="00000000" w:rsidDel="00000000" w:rsidP="00000000" w:rsidRDefault="00000000" w:rsidRPr="00000000" w14:paraId="0000044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разработка паспортов безопасности и каталогов угроз чрезвычайных ситуаций природного и техногенного характера города и районов;</w:t>
      </w:r>
      <w:r w:rsidDel="00000000" w:rsidR="00000000" w:rsidRPr="00000000">
        <w:rPr>
          <w:rtl w:val="0"/>
        </w:rPr>
      </w:r>
    </w:p>
    <w:bookmarkStart w:colFirst="0" w:colLast="0" w:name="bookmark=id.z7vjojhp5vy" w:id="1050"/>
    <w:bookmarkEnd w:id="1050"/>
    <w:p w:rsidR="00000000" w:rsidDel="00000000" w:rsidP="00000000" w:rsidRDefault="00000000" w:rsidRPr="00000000" w14:paraId="0000044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внесение предложений в местный исполнительный орган об объявлении чрезвычайной ситуации природного и техногенного характера акимом города при чрезвычайных ситуациях местного масштаба;</w:t>
      </w:r>
      <w:r w:rsidDel="00000000" w:rsidR="00000000" w:rsidRPr="00000000">
        <w:rPr>
          <w:rtl w:val="0"/>
        </w:rPr>
      </w:r>
    </w:p>
    <w:bookmarkStart w:colFirst="0" w:colLast="0" w:name="bookmark=id.u7m92c3alyqt" w:id="1051"/>
    <w:bookmarkEnd w:id="1051"/>
    <w:p w:rsidR="00000000" w:rsidDel="00000000" w:rsidP="00000000" w:rsidRDefault="00000000" w:rsidRPr="00000000" w14:paraId="0000044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26) организация тушения пожаров и проведение аварийно-спасательных и неотложных работ при чрезвычайных ситуациях;</w:t>
      </w:r>
      <w:r w:rsidDel="00000000" w:rsidR="00000000" w:rsidRPr="00000000">
        <w:rPr>
          <w:rtl w:val="0"/>
        </w:rPr>
      </w:r>
    </w:p>
    <w:bookmarkStart w:colFirst="0" w:colLast="0" w:name="bookmark=id.nv0hx31opz20" w:id="1052"/>
    <w:bookmarkEnd w:id="1052"/>
    <w:p w:rsidR="00000000" w:rsidDel="00000000" w:rsidP="00000000" w:rsidRDefault="00000000" w:rsidRPr="00000000" w14:paraId="0000044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27) организация и проведение водно-спасательных и водолазно-поисковых работ;</w:t>
      </w:r>
      <w:r w:rsidDel="00000000" w:rsidR="00000000" w:rsidRPr="00000000">
        <w:rPr>
          <w:rtl w:val="0"/>
        </w:rPr>
      </w:r>
    </w:p>
    <w:bookmarkStart w:colFirst="0" w:colLast="0" w:name="bookmark=id.xaa2fm6zsf6n" w:id="1053"/>
    <w:bookmarkEnd w:id="1053"/>
    <w:p w:rsidR="00000000" w:rsidDel="00000000" w:rsidP="00000000" w:rsidRDefault="00000000" w:rsidRPr="00000000" w14:paraId="0000044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28) координация деятельности противопожарных и аварийно-спасательных служб и формирований на территории города;</w:t>
      </w:r>
      <w:r w:rsidDel="00000000" w:rsidR="00000000" w:rsidRPr="00000000">
        <w:rPr>
          <w:rtl w:val="0"/>
        </w:rPr>
      </w:r>
    </w:p>
    <w:bookmarkStart w:colFirst="0" w:colLast="0" w:name="bookmark=id.4iywrd59yfut" w:id="1054"/>
    <w:bookmarkEnd w:id="1054"/>
    <w:p w:rsidR="00000000" w:rsidDel="00000000" w:rsidP="00000000" w:rsidRDefault="00000000" w:rsidRPr="00000000" w14:paraId="0000044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29) организация и проведение профилактической работы, направленной на предупреждение чрезвычайных ситуаций на водоемах;</w:t>
      </w:r>
      <w:r w:rsidDel="00000000" w:rsidR="00000000" w:rsidRPr="00000000">
        <w:rPr>
          <w:rtl w:val="0"/>
        </w:rPr>
      </w:r>
    </w:p>
    <w:bookmarkStart w:colFirst="0" w:colLast="0" w:name="bookmark=id.e0or65yjknw6" w:id="1055"/>
    <w:bookmarkEnd w:id="1055"/>
    <w:p w:rsidR="00000000" w:rsidDel="00000000" w:rsidP="00000000" w:rsidRDefault="00000000" w:rsidRPr="00000000" w14:paraId="0000044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30) развитие в пределах своей компетенции систем управления, оповещения и связи и поддержание их в готовности к использованию на территории города совместно с местным исполнительным органом;</w:t>
      </w:r>
      <w:r w:rsidDel="00000000" w:rsidR="00000000" w:rsidRPr="00000000">
        <w:rPr>
          <w:rtl w:val="0"/>
        </w:rPr>
      </w:r>
    </w:p>
    <w:bookmarkStart w:colFirst="0" w:colLast="0" w:name="bookmark=id.9ngoulk87nmd" w:id="1056"/>
    <w:bookmarkEnd w:id="1056"/>
    <w:p w:rsidR="00000000" w:rsidDel="00000000" w:rsidP="00000000" w:rsidRDefault="00000000" w:rsidRPr="00000000" w14:paraId="0000044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31) обеспечение информирования и оповещения населения, органов управления гражданской защиты заблаговременно, при наличии прогноза об угрозе возникновения чрезвычайной ситуации и (или) оперативно при возникновении чрезвычайной ситуации;</w:t>
      </w:r>
      <w:r w:rsidDel="00000000" w:rsidR="00000000" w:rsidRPr="00000000">
        <w:rPr>
          <w:rtl w:val="0"/>
        </w:rPr>
      </w:r>
    </w:p>
    <w:bookmarkStart w:colFirst="0" w:colLast="0" w:name="bookmark=id.bek68xosmszx" w:id="1057"/>
    <w:bookmarkEnd w:id="1057"/>
    <w:p w:rsidR="00000000" w:rsidDel="00000000" w:rsidP="00000000" w:rsidRDefault="00000000" w:rsidRPr="00000000" w14:paraId="0000044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32) обеспечение развития и функционирования единой дежурно-диспетчерской службы "112" на территории города;</w:t>
      </w:r>
      <w:r w:rsidDel="00000000" w:rsidR="00000000" w:rsidRPr="00000000">
        <w:rPr>
          <w:rtl w:val="0"/>
        </w:rPr>
      </w:r>
    </w:p>
    <w:bookmarkStart w:colFirst="0" w:colLast="0" w:name="bookmark=id.avw8428j3wqd" w:id="1058"/>
    <w:bookmarkEnd w:id="1058"/>
    <w:p w:rsidR="00000000" w:rsidDel="00000000" w:rsidP="00000000" w:rsidRDefault="00000000" w:rsidRPr="00000000" w14:paraId="0000044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33) организация взаимодействия автоматизированных систем мониторинга с единой дежурно-диспетчерской службой "112" на территории города;</w:t>
      </w:r>
      <w:r w:rsidDel="00000000" w:rsidR="00000000" w:rsidRPr="00000000">
        <w:rPr>
          <w:rtl w:val="0"/>
        </w:rPr>
      </w:r>
    </w:p>
    <w:bookmarkStart w:colFirst="0" w:colLast="0" w:name="bookmark=id.17d6oisgmem0" w:id="1059"/>
    <w:bookmarkEnd w:id="1059"/>
    <w:p w:rsidR="00000000" w:rsidDel="00000000" w:rsidP="00000000" w:rsidRDefault="00000000" w:rsidRPr="00000000" w14:paraId="0000044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34) обеспечение функционирования корпоративной информационно-коммуникационной системы государственной системы гражданской защиты, центров планирования и оперативного управления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8xdwofnqev63" w:id="1060"/>
    <w:bookmarkEnd w:id="1060"/>
    <w:p w:rsidR="00000000" w:rsidDel="00000000" w:rsidP="00000000" w:rsidRDefault="00000000" w:rsidRPr="00000000" w14:paraId="0000044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35) внесение предложений о проведении научных исследований, организация и пропаганда знаний, обучения населения и специалистов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3dzvslhhx905" w:id="1061"/>
    <w:bookmarkEnd w:id="1061"/>
    <w:p w:rsidR="00000000" w:rsidDel="00000000" w:rsidP="00000000" w:rsidRDefault="00000000" w:rsidRPr="00000000" w14:paraId="0000044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36) организация подготовки руководителей, специалистов органов управления и сил гражданской защиты, обучения населения способам защиты и действиям при возникновении чрезвычайных ситуаций и военных конфликтов или вследствие этих конфликтов;</w:t>
      </w:r>
      <w:r w:rsidDel="00000000" w:rsidR="00000000" w:rsidRPr="00000000">
        <w:rPr>
          <w:rtl w:val="0"/>
        </w:rPr>
      </w:r>
    </w:p>
    <w:bookmarkStart w:colFirst="0" w:colLast="0" w:name="bookmark=id.cdwu5wvrz9yp" w:id="1062"/>
    <w:bookmarkEnd w:id="1062"/>
    <w:p w:rsidR="00000000" w:rsidDel="00000000" w:rsidP="00000000" w:rsidRDefault="00000000" w:rsidRPr="00000000" w14:paraId="0000044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37) утверждение программы последующей подготовки добровольных пожарных;</w:t>
      </w:r>
      <w:r w:rsidDel="00000000" w:rsidR="00000000" w:rsidRPr="00000000">
        <w:rPr>
          <w:rtl w:val="0"/>
        </w:rPr>
      </w:r>
    </w:p>
    <w:bookmarkStart w:colFirst="0" w:colLast="0" w:name="bookmark=id.xesgt0sbu0wc" w:id="1063"/>
    <w:bookmarkEnd w:id="1063"/>
    <w:p w:rsidR="00000000" w:rsidDel="00000000" w:rsidP="00000000" w:rsidRDefault="00000000" w:rsidRPr="00000000" w14:paraId="0000044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38)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iwkx9x9sdxpr" w:id="1064"/>
    <w:bookmarkEnd w:id="1064"/>
    <w:p w:rsidR="00000000" w:rsidDel="00000000" w:rsidP="00000000" w:rsidRDefault="00000000" w:rsidRPr="00000000" w14:paraId="0000044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39)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wroy35i39x8v" w:id="1065"/>
    <w:bookmarkEnd w:id="1065"/>
    <w:p w:rsidR="00000000" w:rsidDel="00000000" w:rsidP="00000000" w:rsidRDefault="00000000" w:rsidRPr="00000000" w14:paraId="0000045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40) осуществление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9yijzbxfch47" w:id="1066"/>
    <w:bookmarkEnd w:id="1066"/>
    <w:p w:rsidR="00000000" w:rsidDel="00000000" w:rsidP="00000000" w:rsidRDefault="00000000" w:rsidRPr="00000000" w14:paraId="0000045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41) осуществление контроля за готовностью пожарных подразделений в населенных пунктах и на объектах к борьбе с пожарами;</w:t>
      </w:r>
      <w:r w:rsidDel="00000000" w:rsidR="00000000" w:rsidRPr="00000000">
        <w:rPr>
          <w:rtl w:val="0"/>
        </w:rPr>
      </w:r>
    </w:p>
    <w:bookmarkStart w:colFirst="0" w:colLast="0" w:name="bookmark=id.lp7pqzok6d5l" w:id="1067"/>
    <w:bookmarkEnd w:id="1067"/>
    <w:p w:rsidR="00000000" w:rsidDel="00000000" w:rsidP="00000000" w:rsidRDefault="00000000" w:rsidRPr="00000000" w14:paraId="0000045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42) осуществление контроля за соблюдением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c5ch35ur0ji9" w:id="1068"/>
    <w:bookmarkEnd w:id="1068"/>
    <w:p w:rsidR="00000000" w:rsidDel="00000000" w:rsidP="00000000" w:rsidRDefault="00000000" w:rsidRPr="00000000" w14:paraId="0000045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43) осуществление производства дел об административных правонарушениях в области пожарной и промышленной безопасности,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qa6khmoyaspi" w:id="1069"/>
    <w:bookmarkEnd w:id="1069"/>
    <w:p w:rsidR="00000000" w:rsidDel="00000000" w:rsidP="00000000" w:rsidRDefault="00000000" w:rsidRPr="00000000" w14:paraId="0000045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44) выдача гражданам, должностным и юридическим лицам предписаний об устранении выявленных нарушений и проведению мероприятий по предотвращению пожаров;</w:t>
      </w:r>
      <w:r w:rsidDel="00000000" w:rsidR="00000000" w:rsidRPr="00000000">
        <w:rPr>
          <w:rtl w:val="0"/>
        </w:rPr>
      </w:r>
    </w:p>
    <w:bookmarkStart w:colFirst="0" w:colLast="0" w:name="bookmark=id.mv2tor03xcn" w:id="1070"/>
    <w:bookmarkEnd w:id="1070"/>
    <w:p w:rsidR="00000000" w:rsidDel="00000000" w:rsidP="00000000" w:rsidRDefault="00000000" w:rsidRPr="00000000" w14:paraId="0000045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45) выдача гражданам, должностным и юридическим лицам предписаний об устранении выявленных нарушений и выполнению мероприятий по гражданской обороне;</w:t>
      </w:r>
      <w:r w:rsidDel="00000000" w:rsidR="00000000" w:rsidRPr="00000000">
        <w:rPr>
          <w:rtl w:val="0"/>
        </w:rPr>
      </w:r>
    </w:p>
    <w:bookmarkStart w:colFirst="0" w:colLast="0" w:name="bookmark=id.a3ysfi1af6wx" w:id="1071"/>
    <w:bookmarkEnd w:id="1071"/>
    <w:p w:rsidR="00000000" w:rsidDel="00000000" w:rsidP="00000000" w:rsidRDefault="00000000" w:rsidRPr="00000000" w14:paraId="0000045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46) выдача гражданам и юридическим лицам предписаний за несоблюдения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w7pyzn85qvmw" w:id="1072"/>
    <w:bookmarkEnd w:id="1072"/>
    <w:p w:rsidR="00000000" w:rsidDel="00000000" w:rsidP="00000000" w:rsidRDefault="00000000" w:rsidRPr="00000000" w14:paraId="0000045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47) направление в суд заявления о приостановлении частично или полностью работы организаций, отдельных производств, производственных участков, агрегатов, запрещении эксплуатации зданий, сооружений, электрических сетей, приборов отопления и ведения пожароопасных работ, осуществляемых субъектами с нарушением требований пожарной безопасности, а также при невыполнении предусмотренных проектами требований пожарной безопасности при строительстве, реконструкции, расширении или техническом перевооружении организаций, объекта, сооружения, здания;</w:t>
      </w:r>
      <w:r w:rsidDel="00000000" w:rsidR="00000000" w:rsidRPr="00000000">
        <w:rPr>
          <w:rtl w:val="0"/>
        </w:rPr>
      </w:r>
    </w:p>
    <w:bookmarkStart w:colFirst="0" w:colLast="0" w:name="bookmark=id.r4npusw73fa5" w:id="1073"/>
    <w:bookmarkEnd w:id="1073"/>
    <w:p w:rsidR="00000000" w:rsidDel="00000000" w:rsidP="00000000" w:rsidRDefault="00000000" w:rsidRPr="00000000" w14:paraId="0000045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48) обеспечение соблюдения законов и иных нормативных правовых актов в области национальной безопасности, государственных секретов и информационной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aaffgmgqgrkq" w:id="1074"/>
    <w:bookmarkEnd w:id="1074"/>
    <w:p w:rsidR="00000000" w:rsidDel="00000000" w:rsidP="00000000" w:rsidRDefault="00000000" w:rsidRPr="00000000" w14:paraId="0000045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49) внесение предложений в Министерство по совершенствованию системы национальной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oxvcj4j8vdv" w:id="1075"/>
    <w:bookmarkEnd w:id="1075"/>
    <w:p w:rsidR="00000000" w:rsidDel="00000000" w:rsidP="00000000" w:rsidRDefault="00000000" w:rsidRPr="00000000" w14:paraId="0000045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50) участие, в пределах своей компетенции, в работе городского штаба по борьбе с терроризмом;</w:t>
      </w:r>
      <w:r w:rsidDel="00000000" w:rsidR="00000000" w:rsidRPr="00000000">
        <w:rPr>
          <w:rtl w:val="0"/>
        </w:rPr>
      </w:r>
    </w:p>
    <w:bookmarkStart w:colFirst="0" w:colLast="0" w:name="bookmark=id.lgkhj8n6nwwo" w:id="1076"/>
    <w:bookmarkEnd w:id="1076"/>
    <w:p w:rsidR="00000000" w:rsidDel="00000000" w:rsidP="00000000" w:rsidRDefault="00000000" w:rsidRPr="00000000" w14:paraId="0000045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51) участие, в пределах своей компетенции, в работе городской Антитеррористической комиссии;</w:t>
      </w:r>
      <w:r w:rsidDel="00000000" w:rsidR="00000000" w:rsidRPr="00000000">
        <w:rPr>
          <w:rtl w:val="0"/>
        </w:rPr>
      </w:r>
    </w:p>
    <w:bookmarkStart w:colFirst="0" w:colLast="0" w:name="bookmark=id.e6fea1xn6lfp" w:id="1077"/>
    <w:bookmarkEnd w:id="1077"/>
    <w:p w:rsidR="00000000" w:rsidDel="00000000" w:rsidP="00000000" w:rsidRDefault="00000000" w:rsidRPr="00000000" w14:paraId="0000045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52) ведение специального учета военнообязанных, назначенных на должности рядового и начальствующего состава органов государственной противопожарной службы и снятых в установленном порядке с воинского учета по городу;</w:t>
      </w:r>
      <w:r w:rsidDel="00000000" w:rsidR="00000000" w:rsidRPr="00000000">
        <w:rPr>
          <w:rtl w:val="0"/>
        </w:rPr>
      </w:r>
    </w:p>
    <w:bookmarkStart w:colFirst="0" w:colLast="0" w:name="bookmark=id.sf31kgon1yfb" w:id="1078"/>
    <w:bookmarkEnd w:id="1078"/>
    <w:p w:rsidR="00000000" w:rsidDel="00000000" w:rsidP="00000000" w:rsidRDefault="00000000" w:rsidRPr="00000000" w14:paraId="0000045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53) внесение предложений в Министерство по внесению изменений, дополнений в нормативные правовые акты, нормативные акты и стандарты в сфере гражданской защиты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h734ej8vhhju" w:id="1079"/>
    <w:bookmarkEnd w:id="1079"/>
    <w:p w:rsidR="00000000" w:rsidDel="00000000" w:rsidP="00000000" w:rsidRDefault="00000000" w:rsidRPr="00000000" w14:paraId="0000045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54) исполняет судебные акты, требования судей, постановления, предписания и требования прокурора, письменные поручения дознавателя в ходе досудебного производства по уголовным делам;</w:t>
      </w:r>
      <w:r w:rsidDel="00000000" w:rsidR="00000000" w:rsidRPr="00000000">
        <w:rPr>
          <w:rtl w:val="0"/>
        </w:rPr>
      </w:r>
    </w:p>
    <w:bookmarkStart w:colFirst="0" w:colLast="0" w:name="bookmark=id.ovbs72725gwj" w:id="1080"/>
    <w:bookmarkEnd w:id="1080"/>
    <w:p w:rsidR="00000000" w:rsidDel="00000000" w:rsidP="00000000" w:rsidRDefault="00000000" w:rsidRPr="00000000" w14:paraId="0000045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55) в пределах своей компетенции организует и осуществляет предупреждение и раскрытие уголовных правонарушений отнесенных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8pvftnwbymhq" w:id="1081"/>
    <w:bookmarkEnd w:id="1081"/>
    <w:p w:rsidR="00000000" w:rsidDel="00000000" w:rsidP="00000000" w:rsidRDefault="00000000" w:rsidRPr="00000000" w14:paraId="0000046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56) осуществляет досудебное расследование по уголовным правонарушениям, отнесенным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vk1gzuk3lnd7" w:id="1082"/>
    <w:bookmarkEnd w:id="1082"/>
    <w:p w:rsidR="00000000" w:rsidDel="00000000" w:rsidP="00000000" w:rsidRDefault="00000000" w:rsidRPr="00000000" w14:paraId="0000046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57) оказывает государственные услуги в соответствии с подзаконными нормативными правовыми актами, определяющими порядок оказания государственных услуг;</w:t>
      </w:r>
      <w:r w:rsidDel="00000000" w:rsidR="00000000" w:rsidRPr="00000000">
        <w:rPr>
          <w:rtl w:val="0"/>
        </w:rPr>
      </w:r>
    </w:p>
    <w:bookmarkStart w:colFirst="0" w:colLast="0" w:name="bookmark=id.rybpo38y6epn" w:id="1083"/>
    <w:bookmarkEnd w:id="1083"/>
    <w:p w:rsidR="00000000" w:rsidDel="00000000" w:rsidP="00000000" w:rsidRDefault="00000000" w:rsidRPr="00000000" w14:paraId="0000046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58) осуществляют организацию и проведение совместно с заинтересованными государственными органами в пределах своей компетенции расследования аварий и несчастных случаев, произошедших в следствии аварий на опасных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20n3t24maz2j" w:id="1084"/>
    <w:bookmarkEnd w:id="1084"/>
    <w:p w:rsidR="00000000" w:rsidDel="00000000" w:rsidP="00000000" w:rsidRDefault="00000000" w:rsidRPr="00000000" w14:paraId="0000046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59) участвует в приемочных испытаниях, технических освидетельствованиях опасного производственного объекта при вводе его в эксплуатацию;</w:t>
      </w:r>
      <w:r w:rsidDel="00000000" w:rsidR="00000000" w:rsidRPr="00000000">
        <w:rPr>
          <w:rtl w:val="0"/>
        </w:rPr>
      </w:r>
    </w:p>
    <w:bookmarkStart w:colFirst="0" w:colLast="0" w:name="bookmark=id.mq2jgqa4drrp" w:id="1085"/>
    <w:bookmarkEnd w:id="1085"/>
    <w:p w:rsidR="00000000" w:rsidDel="00000000" w:rsidP="00000000" w:rsidRDefault="00000000" w:rsidRPr="00000000" w14:paraId="0000046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60) выдает разрешение на производство взрывных работ;</w:t>
      </w:r>
      <w:r w:rsidDel="00000000" w:rsidR="00000000" w:rsidRPr="00000000">
        <w:rPr>
          <w:rtl w:val="0"/>
        </w:rPr>
      </w:r>
    </w:p>
    <w:bookmarkStart w:colFirst="0" w:colLast="0" w:name="bookmark=id.6o8f33tw6hdy" w:id="1086"/>
    <w:bookmarkEnd w:id="1086"/>
    <w:p w:rsidR="00000000" w:rsidDel="00000000" w:rsidP="00000000" w:rsidRDefault="00000000" w:rsidRPr="00000000" w14:paraId="0000046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61) применяют меры оперативного реагирования в виде приостановления либо запрещения деятельности или отдельных видов деятельности индивидуальных предпринимателей, организаций, связанных с эксплуатацией опасных производственных объектов и (или) технических устройств в случаях, представляющих угрозу жизни и (или) здоровью людей;</w:t>
      </w:r>
      <w:r w:rsidDel="00000000" w:rsidR="00000000" w:rsidRPr="00000000">
        <w:rPr>
          <w:rtl w:val="0"/>
        </w:rPr>
      </w:r>
    </w:p>
    <w:bookmarkStart w:colFirst="0" w:colLast="0" w:name="bookmark=id.w7iyg8y472jc" w:id="1087"/>
    <w:bookmarkEnd w:id="1087"/>
    <w:p w:rsidR="00000000" w:rsidDel="00000000" w:rsidP="00000000" w:rsidRDefault="00000000" w:rsidRPr="00000000" w14:paraId="0000046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62) согласовывает проектную документацию на строительство, расширение, реконструкцию, модернизацию, консервацию и ликвидацию опасных производственных объектов, за исключением опасного производственного объекта, размещаемого в пределах двух и более областей, а также стратегических объектов в порядке, установленном Законом Республики Казахстан "О гражданской защите";</w:t>
      </w:r>
      <w:r w:rsidDel="00000000" w:rsidR="00000000" w:rsidRPr="00000000">
        <w:rPr>
          <w:rtl w:val="0"/>
        </w:rPr>
      </w:r>
    </w:p>
    <w:bookmarkStart w:colFirst="0" w:colLast="0" w:name="bookmark=id.fbnmpz2jf3o0" w:id="1088"/>
    <w:bookmarkEnd w:id="1088"/>
    <w:p w:rsidR="00000000" w:rsidDel="00000000" w:rsidP="00000000" w:rsidRDefault="00000000" w:rsidRPr="00000000" w14:paraId="0000046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63) осуществляет постановку на учет и снятие с учета опасных производственных объектов, опасных технических устройств, за исключением опасных технических устройств на объектах социальной инфраструктуры;</w:t>
      </w:r>
      <w:r w:rsidDel="00000000" w:rsidR="00000000" w:rsidRPr="00000000">
        <w:rPr>
          <w:rtl w:val="0"/>
        </w:rPr>
      </w:r>
    </w:p>
    <w:bookmarkStart w:colFirst="0" w:colLast="0" w:name="bookmark=id.f99p6lcvqhno" w:id="1089"/>
    <w:bookmarkEnd w:id="1089"/>
    <w:p w:rsidR="00000000" w:rsidDel="00000000" w:rsidP="00000000" w:rsidRDefault="00000000" w:rsidRPr="00000000" w14:paraId="0000046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64) участвует в проведении учебных тревог на опасном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1c2xdeo0jqe5" w:id="1090"/>
    <w:bookmarkEnd w:id="1090"/>
    <w:p w:rsidR="00000000" w:rsidDel="00000000" w:rsidP="00000000" w:rsidRDefault="00000000" w:rsidRPr="00000000" w14:paraId="0000046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65) участвует в комиссии по проведению контрольных и приемочных испытаний взрывчатых веществ и изделий на их основе;</w:t>
      </w:r>
      <w:r w:rsidDel="00000000" w:rsidR="00000000" w:rsidRPr="00000000">
        <w:rPr>
          <w:rtl w:val="0"/>
        </w:rPr>
      </w:r>
    </w:p>
    <w:bookmarkStart w:colFirst="0" w:colLast="0" w:name="bookmark=id.j9cwqun2n3ga" w:id="1091"/>
    <w:bookmarkEnd w:id="1091"/>
    <w:p w:rsidR="00000000" w:rsidDel="00000000" w:rsidP="00000000" w:rsidRDefault="00000000" w:rsidRPr="00000000" w14:paraId="0000046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66) осуществляет государственный контроль и надзор за соблюдением опасными производственными объектами и организациями, эксплуатирующими опасные технические устройства, требований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8yw8nk8ipyr0" w:id="1092"/>
    <w:bookmarkEnd w:id="1092"/>
    <w:p w:rsidR="00000000" w:rsidDel="00000000" w:rsidP="00000000" w:rsidRDefault="00000000" w:rsidRPr="00000000" w14:paraId="0000046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67) осуществляют государственный контроль и надзор за своевременностью проведения технических освидетельствований производственных зданий, технологических сооружений и технических устройств опасных производственных объектов, опасных технических устройств;</w:t>
      </w:r>
      <w:r w:rsidDel="00000000" w:rsidR="00000000" w:rsidRPr="00000000">
        <w:rPr>
          <w:rtl w:val="0"/>
        </w:rPr>
      </w:r>
    </w:p>
    <w:bookmarkStart w:colFirst="0" w:colLast="0" w:name="bookmark=id.wi48i0sq1mto" w:id="1093"/>
    <w:bookmarkEnd w:id="1093"/>
    <w:p w:rsidR="00000000" w:rsidDel="00000000" w:rsidP="00000000" w:rsidRDefault="00000000" w:rsidRPr="00000000" w14:paraId="0000046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68) осуществляет государственный контроль и надзор за готовностью опасных производственных объектов и организаций, эксплуатирующих опасные технические устройства, к проведению работ по ликвидации и локализации аварий и их последствий;</w:t>
      </w:r>
      <w:r w:rsidDel="00000000" w:rsidR="00000000" w:rsidRPr="00000000">
        <w:rPr>
          <w:rtl w:val="0"/>
        </w:rPr>
      </w:r>
    </w:p>
    <w:bookmarkStart w:colFirst="0" w:colLast="0" w:name="bookmark=id.n6tdm2pzv9bm" w:id="1094"/>
    <w:bookmarkEnd w:id="1094"/>
    <w:p w:rsidR="00000000" w:rsidDel="00000000" w:rsidP="00000000" w:rsidRDefault="00000000" w:rsidRPr="00000000" w14:paraId="0000046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69) осуществляет государственный контроль и надзор в области промышленной безопасности при эксплуатации магистрального трубопровода;</w:t>
      </w:r>
      <w:r w:rsidDel="00000000" w:rsidR="00000000" w:rsidRPr="00000000">
        <w:rPr>
          <w:rtl w:val="0"/>
        </w:rPr>
      </w:r>
    </w:p>
    <w:bookmarkStart w:colFirst="0" w:colLast="0" w:name="bookmark=id.fu94lo5d6mva" w:id="1095"/>
    <w:bookmarkEnd w:id="1095"/>
    <w:p w:rsidR="00000000" w:rsidDel="00000000" w:rsidP="00000000" w:rsidRDefault="00000000" w:rsidRPr="00000000" w14:paraId="0000046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70) осуществляет государственный контроль в сфере газа и газоснабжения в части соблюдения требований безопасной эксплуатации бытовых баллонов и объектов систем газоснабжения, за исключением газопотребляющих систем и газового оборудования бытовых и коммунально-бытовых потребителей;</w:t>
      </w:r>
      <w:r w:rsidDel="00000000" w:rsidR="00000000" w:rsidRPr="00000000">
        <w:rPr>
          <w:rtl w:val="0"/>
        </w:rPr>
      </w:r>
    </w:p>
    <w:bookmarkStart w:colFirst="0" w:colLast="0" w:name="bookmark=id.zewlkih6a84n" w:id="1096"/>
    <w:bookmarkEnd w:id="1096"/>
    <w:p w:rsidR="00000000" w:rsidDel="00000000" w:rsidP="00000000" w:rsidRDefault="00000000" w:rsidRPr="00000000" w14:paraId="0000046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71) выдает физическим и юридическим лицам акт о результатах проверки, предписания по выявленным нарушениям, акт о запрещении либо приостановлении деятельности или отдельных видов деятельности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5i026wioorni" w:id="1097"/>
    <w:bookmarkEnd w:id="1097"/>
    <w:p w:rsidR="00000000" w:rsidDel="00000000" w:rsidP="00000000" w:rsidRDefault="00000000" w:rsidRPr="00000000" w14:paraId="0000047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72) согласовывает план горных работ по добыче твердых полезных ископаемых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avd9wxihapav" w:id="1098"/>
    <w:bookmarkEnd w:id="1098"/>
    <w:p w:rsidR="00000000" w:rsidDel="00000000" w:rsidP="00000000" w:rsidRDefault="00000000" w:rsidRPr="00000000" w14:paraId="0000047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73) согласовывает проект эксплуатации пространства недр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jwozgfzcnygu" w:id="1099"/>
    <w:bookmarkEnd w:id="1099"/>
    <w:p w:rsidR="00000000" w:rsidDel="00000000" w:rsidP="00000000" w:rsidRDefault="00000000" w:rsidRPr="00000000" w14:paraId="0000047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74) осуществляет разрешительный контроль соответствия заявителя квалификационным и/или разрешительным требованиям в пределах компетенции Департамента;</w:t>
      </w:r>
      <w:r w:rsidDel="00000000" w:rsidR="00000000" w:rsidRPr="00000000">
        <w:rPr>
          <w:rtl w:val="0"/>
        </w:rPr>
      </w:r>
    </w:p>
    <w:bookmarkStart w:colFirst="0" w:colLast="0" w:name="bookmark=id.jkn4oua597zk" w:id="1100"/>
    <w:bookmarkEnd w:id="1100"/>
    <w:p w:rsidR="00000000" w:rsidDel="00000000" w:rsidP="00000000" w:rsidRDefault="00000000" w:rsidRPr="00000000" w14:paraId="0000047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75) участвует в составе комиссии по уничтожению взрывчатых материалов совместно с компетентными органами;</w:t>
      </w:r>
      <w:r w:rsidDel="00000000" w:rsidR="00000000" w:rsidRPr="00000000">
        <w:rPr>
          <w:rtl w:val="0"/>
        </w:rPr>
      </w:r>
    </w:p>
    <w:bookmarkStart w:colFirst="0" w:colLast="0" w:name="bookmark=id.2l3telnjl4tx" w:id="1101"/>
    <w:bookmarkEnd w:id="1101"/>
    <w:p w:rsidR="00000000" w:rsidDel="00000000" w:rsidP="00000000" w:rsidRDefault="00000000" w:rsidRPr="00000000" w14:paraId="0000047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76) участвует в комиссии по ликвидации последствий операций на участке добычи (его части)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sqp0k7kser8" w:id="1102"/>
    <w:bookmarkEnd w:id="1102"/>
    <w:p w:rsidR="00000000" w:rsidDel="00000000" w:rsidP="00000000" w:rsidRDefault="00000000" w:rsidRPr="00000000" w14:paraId="0000047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77) участвует в комиссии по консервации участка недр добычи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iis8pd6xa0qy" w:id="1103"/>
    <w:bookmarkEnd w:id="1103"/>
    <w:p w:rsidR="00000000" w:rsidDel="00000000" w:rsidP="00000000" w:rsidRDefault="00000000" w:rsidRPr="00000000" w14:paraId="0000047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78) участвует в комиссии по ликвидации последствий операций по использованию пространства недр,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6e5wcw78qnxd" w:id="1104"/>
    <w:bookmarkEnd w:id="1104"/>
    <w:p w:rsidR="00000000" w:rsidDel="00000000" w:rsidP="00000000" w:rsidRDefault="00000000" w:rsidRPr="00000000" w14:paraId="0000047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79) проводит проверки знаний (экзаменов) руководителей юридических лиц опасных производственных объектов, декларирующих промышленную безопасность, а также членов постоянно действующих экзаменационных комиссий указанных юридических лиц;</w:t>
      </w:r>
      <w:r w:rsidDel="00000000" w:rsidR="00000000" w:rsidRPr="00000000">
        <w:rPr>
          <w:rtl w:val="0"/>
        </w:rPr>
      </w:r>
    </w:p>
    <w:bookmarkStart w:colFirst="0" w:colLast="0" w:name="bookmark=id.27694r4euobe" w:id="1105"/>
    <w:bookmarkEnd w:id="1105"/>
    <w:p w:rsidR="00000000" w:rsidDel="00000000" w:rsidP="00000000" w:rsidRDefault="00000000" w:rsidRPr="00000000" w14:paraId="0000047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80) участвует в ликвидациях чрезвычайных ситуаций на территории Республики Казахстан по решению руководства Министерства и по решению Правительства Республики Казахстан за ее пределами;</w:t>
      </w:r>
      <w:r w:rsidDel="00000000" w:rsidR="00000000" w:rsidRPr="00000000">
        <w:rPr>
          <w:rtl w:val="0"/>
        </w:rPr>
      </w:r>
    </w:p>
    <w:bookmarkStart w:colFirst="0" w:colLast="0" w:name="bookmark=id.jdzuk3wyl6pd" w:id="1106"/>
    <w:bookmarkEnd w:id="1106"/>
    <w:p w:rsidR="00000000" w:rsidDel="00000000" w:rsidP="00000000" w:rsidRDefault="00000000" w:rsidRPr="00000000" w14:paraId="0000047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81) подготавливает водолазов I-II и III групп специализации водолазных работ, мотористов-рулевых маломерных судов и операторов компрессорных установок для профессиональных аварийно-спасательных служб Министерства;</w:t>
      </w:r>
      <w:r w:rsidDel="00000000" w:rsidR="00000000" w:rsidRPr="00000000">
        <w:rPr>
          <w:rtl w:val="0"/>
        </w:rPr>
      </w:r>
    </w:p>
    <w:bookmarkStart w:colFirst="0" w:colLast="0" w:name="bookmark=id.c99cza8onaa5" w:id="1107"/>
    <w:bookmarkEnd w:id="1107"/>
    <w:p w:rsidR="00000000" w:rsidDel="00000000" w:rsidP="00000000" w:rsidRDefault="00000000" w:rsidRPr="00000000" w14:paraId="0000047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82) организовывает курсы по подготовке инструкторов по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z5g22oqc99rz" w:id="1108"/>
    <w:bookmarkEnd w:id="1108"/>
    <w:p w:rsidR="00000000" w:rsidDel="00000000" w:rsidP="00000000" w:rsidRDefault="00000000" w:rsidRPr="00000000" w14:paraId="0000047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83) оказывает необходимую помощь туристам, терпящим бедствие;</w:t>
      </w:r>
      <w:r w:rsidDel="00000000" w:rsidR="00000000" w:rsidRPr="00000000">
        <w:rPr>
          <w:rtl w:val="0"/>
        </w:rPr>
      </w:r>
    </w:p>
    <w:bookmarkStart w:colFirst="0" w:colLast="0" w:name="bookmark=id.suhmmdv7ca2" w:id="1109"/>
    <w:bookmarkEnd w:id="1109"/>
    <w:p w:rsidR="00000000" w:rsidDel="00000000" w:rsidP="00000000" w:rsidRDefault="00000000" w:rsidRPr="00000000" w14:paraId="0000047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84) обеспечение готовности сил и средств к тушению пожаров и 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khuslqtwc0o9" w:id="1110"/>
    <w:bookmarkEnd w:id="1110"/>
    <w:p w:rsidR="00000000" w:rsidDel="00000000" w:rsidP="00000000" w:rsidRDefault="00000000" w:rsidRPr="00000000" w14:paraId="0000047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85) принятие мер, направленных на совершенствование профессионального мастерства личного состава и поддержания сил и средств органов гражданской защиты в постоянной готовности к выдвижению в зоны чрезвычайных ситуаций и проведению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d0a2tykv1k5g" w:id="1111"/>
    <w:bookmarkEnd w:id="1111"/>
    <w:p w:rsidR="00000000" w:rsidDel="00000000" w:rsidP="00000000" w:rsidRDefault="00000000" w:rsidRPr="00000000" w14:paraId="0000047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86) обеспечение планирования, подготовки и проведения тактических учений, смотров и соревнований, а также других общегарнизонных мероприятий;</w:t>
      </w:r>
      <w:r w:rsidDel="00000000" w:rsidR="00000000" w:rsidRPr="00000000">
        <w:rPr>
          <w:rtl w:val="0"/>
        </w:rPr>
      </w:r>
    </w:p>
    <w:bookmarkStart w:colFirst="0" w:colLast="0" w:name="bookmark=id.7pf4o2k71hq" w:id="1112"/>
    <w:bookmarkEnd w:id="1112"/>
    <w:p w:rsidR="00000000" w:rsidDel="00000000" w:rsidP="00000000" w:rsidRDefault="00000000" w:rsidRPr="00000000" w14:paraId="0000047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87) организация изучения и разбора пожаров, разработке на этой основе мероприятий по повышению и совершенствованию готовности;</w:t>
      </w:r>
      <w:r w:rsidDel="00000000" w:rsidR="00000000" w:rsidRPr="00000000">
        <w:rPr>
          <w:rtl w:val="0"/>
        </w:rPr>
      </w:r>
    </w:p>
    <w:bookmarkStart w:colFirst="0" w:colLast="0" w:name="bookmark=id.112v16pym394" w:id="1113"/>
    <w:bookmarkEnd w:id="1113"/>
    <w:p w:rsidR="00000000" w:rsidDel="00000000" w:rsidP="00000000" w:rsidRDefault="00000000" w:rsidRPr="00000000" w14:paraId="0000048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88) обеспечение и контроль эксплуатации зданий пожарных депо, ремонту и техническому обслуживанию пожарной, спасательной и другой техники, пожарно-технического вооружения, аварийно-спасательного оборудования, средств связи, инвентаря и другого имущества;</w:t>
      </w:r>
      <w:r w:rsidDel="00000000" w:rsidR="00000000" w:rsidRPr="00000000">
        <w:rPr>
          <w:rtl w:val="0"/>
        </w:rPr>
      </w:r>
    </w:p>
    <w:bookmarkStart w:colFirst="0" w:colLast="0" w:name="bookmark=id.j4s7rynxgqk8" w:id="1114"/>
    <w:bookmarkEnd w:id="1114"/>
    <w:p w:rsidR="00000000" w:rsidDel="00000000" w:rsidP="00000000" w:rsidRDefault="00000000" w:rsidRPr="00000000" w14:paraId="0000048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89) определение порядка привлечения сил и средств органов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qejszhdx7p2d" w:id="1115"/>
    <w:bookmarkEnd w:id="1115"/>
    <w:p w:rsidR="00000000" w:rsidDel="00000000" w:rsidP="00000000" w:rsidRDefault="00000000" w:rsidRPr="00000000" w14:paraId="0000048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90) участие в организации своевременного накопления, освежения, хранения пожарной техники, противопожарного оборудования и другого имущества для специальных формирований на период военного времени;</w:t>
      </w:r>
      <w:r w:rsidDel="00000000" w:rsidR="00000000" w:rsidRPr="00000000">
        <w:rPr>
          <w:rtl w:val="0"/>
        </w:rPr>
      </w:r>
    </w:p>
    <w:bookmarkStart w:colFirst="0" w:colLast="0" w:name="bookmark=id.8xgujviv4kfr" w:id="1116"/>
    <w:bookmarkEnd w:id="1116"/>
    <w:p w:rsidR="00000000" w:rsidDel="00000000" w:rsidP="00000000" w:rsidRDefault="00000000" w:rsidRPr="00000000" w14:paraId="0000048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91) организация в подразделениях мероприятий по пропаганде знаний в сфере гражданской защиты, популяризации профессии пожарного и спасателя среди учащихся и детей дошкольного возраста;</w:t>
      </w:r>
      <w:r w:rsidDel="00000000" w:rsidR="00000000" w:rsidRPr="00000000">
        <w:rPr>
          <w:rtl w:val="0"/>
        </w:rPr>
      </w:r>
    </w:p>
    <w:bookmarkStart w:colFirst="0" w:colLast="0" w:name="bookmark=id.2anikyt2t1gz" w:id="1117"/>
    <w:bookmarkEnd w:id="1117"/>
    <w:p w:rsidR="00000000" w:rsidDel="00000000" w:rsidP="00000000" w:rsidRDefault="00000000" w:rsidRPr="00000000" w14:paraId="0000048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92) организация профориентационной работы по поступлению на обучение в специальное учебное заведение Министерства. Формирование и направление личных дел кандидатов в специальное учебное заведение Министерства;</w:t>
      </w:r>
      <w:r w:rsidDel="00000000" w:rsidR="00000000" w:rsidRPr="00000000">
        <w:rPr>
          <w:rtl w:val="0"/>
        </w:rPr>
      </w:r>
    </w:p>
    <w:bookmarkStart w:colFirst="0" w:colLast="0" w:name="bookmark=id.d74qlg5gqa7x" w:id="1118"/>
    <w:bookmarkEnd w:id="1118"/>
    <w:p w:rsidR="00000000" w:rsidDel="00000000" w:rsidP="00000000" w:rsidRDefault="00000000" w:rsidRPr="00000000" w14:paraId="0000048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93) осуществление иных функций, предусмотренных законодательством Республики Казахстан в сфере гражданской защиты, иными законами и подзаконными актами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3gedb8nxor5i" w:id="1119"/>
    <w:bookmarkEnd w:id="1119"/>
    <w:p w:rsidR="00000000" w:rsidDel="00000000" w:rsidP="00000000" w:rsidRDefault="00000000" w:rsidRPr="00000000" w14:paraId="00000486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3. Организация деятельности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fxztq2231x8b" w:id="1120"/>
    <w:bookmarkEnd w:id="1120"/>
    <w:p w:rsidR="00000000" w:rsidDel="00000000" w:rsidP="00000000" w:rsidRDefault="00000000" w:rsidRPr="00000000" w14:paraId="0000048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16. Руководство Департаментом осуществляется начальником, который несет персональную ответственность за выполнение возложенных на Департамент задач и осуществление им своих функций.</w:t>
      </w:r>
      <w:r w:rsidDel="00000000" w:rsidR="00000000" w:rsidRPr="00000000">
        <w:rPr>
          <w:rtl w:val="0"/>
        </w:rPr>
      </w:r>
    </w:p>
    <w:bookmarkStart w:colFirst="0" w:colLast="0" w:name="bookmark=id.idssannueid" w:id="1121"/>
    <w:bookmarkEnd w:id="1121"/>
    <w:p w:rsidR="00000000" w:rsidDel="00000000" w:rsidP="00000000" w:rsidRDefault="00000000" w:rsidRPr="00000000" w14:paraId="0000048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17. Начальник Департамента назначается на должность и освобождается от должности Министром по чрезвычайным ситуациям Республики Казахстан по согласованию с Администрацией Президента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43puece377xq" w:id="1122"/>
    <w:bookmarkEnd w:id="1122"/>
    <w:p w:rsidR="00000000" w:rsidDel="00000000" w:rsidP="00000000" w:rsidRDefault="00000000" w:rsidRPr="00000000" w14:paraId="0000048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18. Начальник Департамента имеет заместителей, которые назначаются на должности и освобождаются от должностей Министром по чрезвычайным ситуациям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3hyuyo44sjh1" w:id="1123"/>
    <w:bookmarkEnd w:id="1123"/>
    <w:p w:rsidR="00000000" w:rsidDel="00000000" w:rsidP="00000000" w:rsidRDefault="00000000" w:rsidRPr="00000000" w14:paraId="0000048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19. Полномочия начальника Департамента:</w:t>
      </w:r>
      <w:r w:rsidDel="00000000" w:rsidR="00000000" w:rsidRPr="00000000">
        <w:rPr>
          <w:rtl w:val="0"/>
        </w:rPr>
      </w:r>
    </w:p>
    <w:bookmarkStart w:colFirst="0" w:colLast="0" w:name="bookmark=id.87agy9hy9wp7" w:id="1124"/>
    <w:bookmarkEnd w:id="1124"/>
    <w:p w:rsidR="00000000" w:rsidDel="00000000" w:rsidP="00000000" w:rsidRDefault="00000000" w:rsidRPr="00000000" w14:paraId="0000048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без доверенности действует от имени Департамента;</w:t>
      </w:r>
      <w:r w:rsidDel="00000000" w:rsidR="00000000" w:rsidRPr="00000000">
        <w:rPr>
          <w:rtl w:val="0"/>
        </w:rPr>
      </w:r>
    </w:p>
    <w:bookmarkStart w:colFirst="0" w:colLast="0" w:name="bookmark=id.dfcbv63epm99" w:id="1125"/>
    <w:bookmarkEnd w:id="1125"/>
    <w:p w:rsidR="00000000" w:rsidDel="00000000" w:rsidP="00000000" w:rsidRDefault="00000000" w:rsidRPr="00000000" w14:paraId="0000048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в пределах своих полномочий, представляет интересы Департамента в государственных органах и иных организациях;</w:t>
      </w:r>
      <w:r w:rsidDel="00000000" w:rsidR="00000000" w:rsidRPr="00000000">
        <w:rPr>
          <w:rtl w:val="0"/>
        </w:rPr>
      </w:r>
    </w:p>
    <w:bookmarkStart w:colFirst="0" w:colLast="0" w:name="bookmark=id.9w62bsfgt7nz" w:id="1126"/>
    <w:bookmarkEnd w:id="1126"/>
    <w:p w:rsidR="00000000" w:rsidDel="00000000" w:rsidP="00000000" w:rsidRDefault="00000000" w:rsidRPr="00000000" w14:paraId="0000048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вносит предложения Министру по награждению особо отличившихся сотрудников Департамента государственными и ведомственными наградами, присвоению почетных званий, воинских и специальных званий среднего и старшего начальствующего состава досрочно или на одну ступень выше воинских и специальных званий, предусмотренных занимаемой штатной должностью;</w:t>
      </w:r>
      <w:r w:rsidDel="00000000" w:rsidR="00000000" w:rsidRPr="00000000">
        <w:rPr>
          <w:rtl w:val="0"/>
        </w:rPr>
      </w:r>
    </w:p>
    <w:bookmarkStart w:colFirst="0" w:colLast="0" w:name="bookmark=id.2kinkdcwt22r" w:id="1127"/>
    <w:bookmarkEnd w:id="1127"/>
    <w:p w:rsidR="00000000" w:rsidDel="00000000" w:rsidP="00000000" w:rsidRDefault="00000000" w:rsidRPr="00000000" w14:paraId="0000048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реализует единую кадровую политику;</w:t>
      </w:r>
      <w:r w:rsidDel="00000000" w:rsidR="00000000" w:rsidRPr="00000000">
        <w:rPr>
          <w:rtl w:val="0"/>
        </w:rPr>
      </w:r>
    </w:p>
    <w:bookmarkStart w:colFirst="0" w:colLast="0" w:name="bookmark=id.ywcryi4lwdw8" w:id="1128"/>
    <w:bookmarkEnd w:id="1128"/>
    <w:p w:rsidR="00000000" w:rsidDel="00000000" w:rsidP="00000000" w:rsidRDefault="00000000" w:rsidRPr="00000000" w14:paraId="0000048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обеспечивает реализацию политики, формируемой Министерством, выполняет акты и поручения Министра;</w:t>
      </w:r>
      <w:r w:rsidDel="00000000" w:rsidR="00000000" w:rsidRPr="00000000">
        <w:rPr>
          <w:rtl w:val="0"/>
        </w:rPr>
      </w:r>
    </w:p>
    <w:bookmarkStart w:colFirst="0" w:colLast="0" w:name="bookmark=id.bnza7kk5deo7" w:id="1129"/>
    <w:bookmarkEnd w:id="1129"/>
    <w:p w:rsidR="00000000" w:rsidDel="00000000" w:rsidP="00000000" w:rsidRDefault="00000000" w:rsidRPr="00000000" w14:paraId="0000049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организует информационно-аналитическое, организационно-правовое, мобилизационное, материально-техническое и финансовое обеспечение деятельности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8uj8japroyt" w:id="1130"/>
    <w:bookmarkEnd w:id="1130"/>
    <w:p w:rsidR="00000000" w:rsidDel="00000000" w:rsidP="00000000" w:rsidRDefault="00000000" w:rsidRPr="00000000" w14:paraId="0000049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осуществляет общее руководство деятельностью дисциплинарной и аттестационной, а также конкурсной комиссий по отбору кандидатов на занятие вакантных должностей Департамента;</w:t>
      </w:r>
      <w:r w:rsidDel="00000000" w:rsidR="00000000" w:rsidRPr="00000000">
        <w:rPr>
          <w:rtl w:val="0"/>
        </w:rPr>
      </w:r>
    </w:p>
    <w:bookmarkStart w:colFirst="0" w:colLast="0" w:name="bookmark=id.x7yqbu8iessc" w:id="1131"/>
    <w:bookmarkEnd w:id="1131"/>
    <w:p w:rsidR="00000000" w:rsidDel="00000000" w:rsidP="00000000" w:rsidRDefault="00000000" w:rsidRPr="00000000" w14:paraId="0000049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 целях обеспечения деятельности Департамента и выполнения, возложенных на него задач организует проведение государственных закупок;</w:t>
      </w:r>
      <w:r w:rsidDel="00000000" w:rsidR="00000000" w:rsidRPr="00000000">
        <w:rPr>
          <w:rtl w:val="0"/>
        </w:rPr>
      </w:r>
    </w:p>
    <w:bookmarkStart w:colFirst="0" w:colLast="0" w:name="bookmark=id.ot1afibd17fi" w:id="1132"/>
    <w:bookmarkEnd w:id="1132"/>
    <w:p w:rsidR="00000000" w:rsidDel="00000000" w:rsidP="00000000" w:rsidRDefault="00000000" w:rsidRPr="00000000" w14:paraId="0000049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от имени Департамента заключает договоры;</w:t>
      </w:r>
      <w:r w:rsidDel="00000000" w:rsidR="00000000" w:rsidRPr="00000000">
        <w:rPr>
          <w:rtl w:val="0"/>
        </w:rPr>
      </w:r>
    </w:p>
    <w:bookmarkStart w:colFirst="0" w:colLast="0" w:name="bookmark=id.5zy5txw34cwj" w:id="1133"/>
    <w:bookmarkEnd w:id="1133"/>
    <w:p w:rsidR="00000000" w:rsidDel="00000000" w:rsidP="00000000" w:rsidRDefault="00000000" w:rsidRPr="00000000" w14:paraId="0000049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от имени Департамента выдает доверенности;</w:t>
      </w:r>
      <w:r w:rsidDel="00000000" w:rsidR="00000000" w:rsidRPr="00000000">
        <w:rPr>
          <w:rtl w:val="0"/>
        </w:rPr>
      </w:r>
    </w:p>
    <w:bookmarkStart w:colFirst="0" w:colLast="0" w:name="bookmark=id.918qvkwqrry3" w:id="1134"/>
    <w:bookmarkEnd w:id="1134"/>
    <w:p w:rsidR="00000000" w:rsidDel="00000000" w:rsidP="00000000" w:rsidRDefault="00000000" w:rsidRPr="00000000" w14:paraId="0000049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открывает банковские счета;</w:t>
      </w:r>
      <w:r w:rsidDel="00000000" w:rsidR="00000000" w:rsidRPr="00000000">
        <w:rPr>
          <w:rtl w:val="0"/>
        </w:rPr>
      </w:r>
    </w:p>
    <w:bookmarkStart w:colFirst="0" w:colLast="0" w:name="bookmark=id.149ajssxh43w" w:id="1135"/>
    <w:bookmarkEnd w:id="1135"/>
    <w:p w:rsidR="00000000" w:rsidDel="00000000" w:rsidP="00000000" w:rsidRDefault="00000000" w:rsidRPr="00000000" w14:paraId="0000049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утверждает план государственных закупок товаров, работ и услуг Департамента на соответствующий период;</w:t>
      </w:r>
      <w:r w:rsidDel="00000000" w:rsidR="00000000" w:rsidRPr="00000000">
        <w:rPr>
          <w:rtl w:val="0"/>
        </w:rPr>
      </w:r>
    </w:p>
    <w:bookmarkStart w:colFirst="0" w:colLast="0" w:name="bookmark=id.h311lwewf8oq" w:id="1136"/>
    <w:bookmarkEnd w:id="1136"/>
    <w:p w:rsidR="00000000" w:rsidDel="00000000" w:rsidP="00000000" w:rsidRDefault="00000000" w:rsidRPr="00000000" w14:paraId="0000049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утверждает порядок и планы Департамента по командировкам, стажировкам, отпускам, обучению сотрудников в казахстанских и зарубежных учебных центрах и иным видам повышения квалификации сотрудников. Выезд в командировки за пределы города и Республики Казахстан осуществляется по согласованию с Министром;</w:t>
      </w:r>
      <w:r w:rsidDel="00000000" w:rsidR="00000000" w:rsidRPr="00000000">
        <w:rPr>
          <w:rtl w:val="0"/>
        </w:rPr>
      </w:r>
    </w:p>
    <w:bookmarkStart w:colFirst="0" w:colLast="0" w:name="bookmark=id.9i2ubhw5tny6" w:id="1137"/>
    <w:bookmarkEnd w:id="1137"/>
    <w:p w:rsidR="00000000" w:rsidDel="00000000" w:rsidP="00000000" w:rsidRDefault="00000000" w:rsidRPr="00000000" w14:paraId="0000049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в пределах своей компетенции, издает приказы и дает указания, обязательные для исполнения всеми работниками Департамента;</w:t>
      </w:r>
      <w:r w:rsidDel="00000000" w:rsidR="00000000" w:rsidRPr="00000000">
        <w:rPr>
          <w:rtl w:val="0"/>
        </w:rPr>
      </w:r>
    </w:p>
    <w:bookmarkStart w:colFirst="0" w:colLast="0" w:name="bookmark=id.lzee22mefp4r" w:id="1138"/>
    <w:bookmarkEnd w:id="1138"/>
    <w:p w:rsidR="00000000" w:rsidDel="00000000" w:rsidP="00000000" w:rsidRDefault="00000000" w:rsidRPr="00000000" w14:paraId="0000049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назначает на должности и освобождает от должностей сотрудников Департамента в соответствии с утвержденной номенклатурой должностей;</w:t>
      </w:r>
      <w:r w:rsidDel="00000000" w:rsidR="00000000" w:rsidRPr="00000000">
        <w:rPr>
          <w:rtl w:val="0"/>
        </w:rPr>
      </w:r>
    </w:p>
    <w:bookmarkStart w:colFirst="0" w:colLast="0" w:name="bookmark=id.o97wotxj3wos" w:id="1139"/>
    <w:bookmarkEnd w:id="1139"/>
    <w:p w:rsidR="00000000" w:rsidDel="00000000" w:rsidP="00000000" w:rsidRDefault="00000000" w:rsidRPr="00000000" w14:paraId="0000049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в пределах предоставленных прав применяет меры поощрения и налагает дисциплинарные взыскания на сотрудников Департамента в порядке установленном законодательством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jwyf6h3fgfmj" w:id="1140"/>
    <w:bookmarkEnd w:id="1140"/>
    <w:p w:rsidR="00000000" w:rsidDel="00000000" w:rsidP="00000000" w:rsidRDefault="00000000" w:rsidRPr="00000000" w14:paraId="0000049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обеспечивает своевременное и качественное исполнение контрольных документов, обращений физических и юридических лиц, документов с грифом секретности и "Для служебного пользования";</w:t>
      </w:r>
      <w:r w:rsidDel="00000000" w:rsidR="00000000" w:rsidRPr="00000000">
        <w:rPr>
          <w:rtl w:val="0"/>
        </w:rPr>
      </w:r>
    </w:p>
    <w:bookmarkStart w:colFirst="0" w:colLast="0" w:name="bookmark=id.yrzhx0il5jfe" w:id="1141"/>
    <w:bookmarkEnd w:id="1141"/>
    <w:p w:rsidR="00000000" w:rsidDel="00000000" w:rsidP="00000000" w:rsidRDefault="00000000" w:rsidRPr="00000000" w14:paraId="0000049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присваивает первые и очередные специальные звания лицам рядового и младшего начальствующего состава, очередные специальные звания лицам среднего начальствующего состава органов гражданской защиты до капитана гражданской защиты включительно, очередные воинские звания военнослужащим офицерского состава до подполковника включительно;</w:t>
      </w:r>
      <w:r w:rsidDel="00000000" w:rsidR="00000000" w:rsidRPr="00000000">
        <w:rPr>
          <w:rtl w:val="0"/>
        </w:rPr>
      </w:r>
    </w:p>
    <w:bookmarkStart w:colFirst="0" w:colLast="0" w:name="bookmark=id.bnjpqw9wtrf1" w:id="1142"/>
    <w:bookmarkEnd w:id="1142"/>
    <w:p w:rsidR="00000000" w:rsidDel="00000000" w:rsidP="00000000" w:rsidRDefault="00000000" w:rsidRPr="00000000" w14:paraId="0000049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присваивает (подтверждает) классную квалификацию сотрудникам и военнослужащим Департамента; </w:t>
      </w:r>
      <w:r w:rsidDel="00000000" w:rsidR="00000000" w:rsidRPr="00000000">
        <w:rPr>
          <w:rtl w:val="0"/>
        </w:rPr>
      </w:r>
    </w:p>
    <w:bookmarkStart w:colFirst="0" w:colLast="0" w:name="bookmark=id.ilppzdw0mwap" w:id="1143"/>
    <w:bookmarkEnd w:id="1143"/>
    <w:p w:rsidR="00000000" w:rsidDel="00000000" w:rsidP="00000000" w:rsidRDefault="00000000" w:rsidRPr="00000000" w14:paraId="0000049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вносит в Министерство представления к присвоению первых специальных званий среднего начальствующего состава, очередных специальных званий старшего начальствующего состава, зачислении в кадры органов гражданской защиты, первого воинского звания офицерского состава, специальных и воинских званий в порядке приравнивания и переаттестации;</w:t>
      </w:r>
      <w:r w:rsidDel="00000000" w:rsidR="00000000" w:rsidRPr="00000000">
        <w:rPr>
          <w:rtl w:val="0"/>
        </w:rPr>
      </w:r>
    </w:p>
    <w:bookmarkStart w:colFirst="0" w:colLast="0" w:name="bookmark=id.yaon7io5u3yo" w:id="1144"/>
    <w:bookmarkEnd w:id="1144"/>
    <w:p w:rsidR="00000000" w:rsidDel="00000000" w:rsidP="00000000" w:rsidRDefault="00000000" w:rsidRPr="00000000" w14:paraId="0000049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утверждает положения о структурных подразделениях, должностные (функциональные) обязанности сотрудников структурных подразделений Департамента, Управлений по чрезвычайным ситуациям;</w:t>
      </w:r>
      <w:r w:rsidDel="00000000" w:rsidR="00000000" w:rsidRPr="00000000">
        <w:rPr>
          <w:rtl w:val="0"/>
        </w:rPr>
      </w:r>
    </w:p>
    <w:bookmarkStart w:colFirst="0" w:colLast="0" w:name="bookmark=id.7w4jhd24ha6o" w:id="1145"/>
    <w:bookmarkEnd w:id="1145"/>
    <w:p w:rsidR="00000000" w:rsidDel="00000000" w:rsidP="00000000" w:rsidRDefault="00000000" w:rsidRPr="00000000" w14:paraId="000004A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принимает меры, направленные на противодействие коррупции в Департаменте и несет персональную ответственность за реализацию антикоррупционных мер;</w:t>
      </w:r>
      <w:r w:rsidDel="00000000" w:rsidR="00000000" w:rsidRPr="00000000">
        <w:rPr>
          <w:rtl w:val="0"/>
        </w:rPr>
      </w:r>
    </w:p>
    <w:bookmarkStart w:colFirst="0" w:colLast="0" w:name="bookmark=id.5aarhb38e1p1" w:id="1146"/>
    <w:bookmarkEnd w:id="1146"/>
    <w:p w:rsidR="00000000" w:rsidDel="00000000" w:rsidP="00000000" w:rsidRDefault="00000000" w:rsidRPr="00000000" w14:paraId="000004A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привлекает к ответственности сотрудников Департамента действия (или бездействия) которых приводят к нарушению национальных интересов, угрозе национальной безопасности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x22gtekpiw79" w:id="1147"/>
    <w:bookmarkEnd w:id="1147"/>
    <w:p w:rsidR="00000000" w:rsidDel="00000000" w:rsidP="00000000" w:rsidRDefault="00000000" w:rsidRPr="00000000" w14:paraId="000004A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обеспечивает утверждение ежегодного плана работы Департамента;</w:t>
      </w:r>
      <w:r w:rsidDel="00000000" w:rsidR="00000000" w:rsidRPr="00000000">
        <w:rPr>
          <w:rtl w:val="0"/>
        </w:rPr>
      </w:r>
    </w:p>
    <w:bookmarkStart w:colFirst="0" w:colLast="0" w:name="bookmark=id.7tg1hh68483z" w:id="1148"/>
    <w:bookmarkEnd w:id="1148"/>
    <w:p w:rsidR="00000000" w:rsidDel="00000000" w:rsidP="00000000" w:rsidRDefault="00000000" w:rsidRPr="00000000" w14:paraId="000004A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осуществляет иные полномочия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na6xptwq5fs1" w:id="1149"/>
    <w:bookmarkEnd w:id="1149"/>
    <w:p w:rsidR="00000000" w:rsidDel="00000000" w:rsidP="00000000" w:rsidRDefault="00000000" w:rsidRPr="00000000" w14:paraId="000004A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Исполнение полномочий начальника Департамента в период его отсутствия осуществляется лицом, его замещающим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svjrsd1vknb0" w:id="1150"/>
    <w:bookmarkEnd w:id="1150"/>
    <w:p w:rsidR="00000000" w:rsidDel="00000000" w:rsidP="00000000" w:rsidRDefault="00000000" w:rsidRPr="00000000" w14:paraId="000004A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20. Начальник Департамента определяет полномочия своих заместителей в соответствии с действующим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48rrf553rpfy" w:id="1151"/>
    <w:bookmarkEnd w:id="1151"/>
    <w:p w:rsidR="00000000" w:rsidDel="00000000" w:rsidP="00000000" w:rsidRDefault="00000000" w:rsidRPr="00000000" w14:paraId="000004A6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4. Имущество Департамента</w:t>
      </w:r>
      <w:r w:rsidDel="00000000" w:rsidR="00000000" w:rsidRPr="00000000">
        <w:rPr>
          <w:rtl w:val="0"/>
        </w:rPr>
      </w:r>
    </w:p>
    <w:bookmarkStart w:colFirst="0" w:colLast="0" w:name="bookmark=id.owalf7mcbgga" w:id="1152"/>
    <w:bookmarkEnd w:id="1152"/>
    <w:p w:rsidR="00000000" w:rsidDel="00000000" w:rsidP="00000000" w:rsidRDefault="00000000" w:rsidRPr="00000000" w14:paraId="000004A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21. Департамент может иметь на праве оперативного управления обособленное имущество в случаях, предусмотренных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58u72mplixd9" w:id="1153"/>
    <w:bookmarkEnd w:id="1153"/>
    <w:p w:rsidR="00000000" w:rsidDel="00000000" w:rsidP="00000000" w:rsidRDefault="00000000" w:rsidRPr="00000000" w14:paraId="000004A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Имущество Департамента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luq1eyrlz16" w:id="1154"/>
    <w:bookmarkEnd w:id="1154"/>
    <w:p w:rsidR="00000000" w:rsidDel="00000000" w:rsidP="00000000" w:rsidRDefault="00000000" w:rsidRPr="00000000" w14:paraId="000004A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22. Имущество, закрепленное за Департаментом, относится к республиканской и коммунальной собственности.</w:t>
      </w:r>
      <w:r w:rsidDel="00000000" w:rsidR="00000000" w:rsidRPr="00000000">
        <w:rPr>
          <w:rtl w:val="0"/>
        </w:rPr>
      </w:r>
    </w:p>
    <w:bookmarkStart w:colFirst="0" w:colLast="0" w:name="bookmark=id.plz43w5eevpp" w:id="1155"/>
    <w:bookmarkEnd w:id="1155"/>
    <w:p w:rsidR="00000000" w:rsidDel="00000000" w:rsidP="00000000" w:rsidRDefault="00000000" w:rsidRPr="00000000" w14:paraId="000004A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23. Департамент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iuyir7n1t8y0" w:id="1156"/>
    <w:bookmarkEnd w:id="1156"/>
    <w:p w:rsidR="00000000" w:rsidDel="00000000" w:rsidP="00000000" w:rsidRDefault="00000000" w:rsidRPr="00000000" w14:paraId="000004AB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5. Реорганизация и ликвидация Департамента</w:t>
      </w:r>
      <w:r w:rsidDel="00000000" w:rsidR="00000000" w:rsidRPr="00000000">
        <w:rPr>
          <w:rtl w:val="0"/>
        </w:rPr>
      </w:r>
    </w:p>
    <w:bookmarkStart w:colFirst="0" w:colLast="0" w:name="bookmark=id.gza391dx1q9s" w:id="1157"/>
    <w:bookmarkEnd w:id="1157"/>
    <w:p w:rsidR="00000000" w:rsidDel="00000000" w:rsidP="00000000" w:rsidRDefault="00000000" w:rsidRPr="00000000" w14:paraId="000004A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24. Реорганизация и упразднение Департамента осуществляется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tbl>
      <w:tblPr>
        <w:tblStyle w:val="Table9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9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по 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30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8jmv3x332jxu" w:id="1158"/>
    <w:bookmarkEnd w:id="1158"/>
    <w:p w:rsidR="00000000" w:rsidDel="00000000" w:rsidP="00000000" w:rsidRDefault="00000000" w:rsidRPr="00000000" w14:paraId="000004AF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о Департаменте по чрезвычайным ситуациям Алматинской области Министерства по чрезвычайным ситуациям Республики Казахстан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9 - в редакции приказа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bookmarkStart w:colFirst="0" w:colLast="0" w:name="bookmark=id.w7gbnapg5fb9" w:id="1159"/>
    <w:bookmarkEnd w:id="1159"/>
    <w:p w:rsidR="00000000" w:rsidDel="00000000" w:rsidP="00000000" w:rsidRDefault="00000000" w:rsidRPr="00000000" w14:paraId="000004B1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1. Общие положения</w:t>
      </w:r>
      <w:r w:rsidDel="00000000" w:rsidR="00000000" w:rsidRPr="00000000">
        <w:rPr>
          <w:rtl w:val="0"/>
        </w:rPr>
      </w:r>
    </w:p>
    <w:bookmarkStart w:colFirst="0" w:colLast="0" w:name="bookmark=id.4vgyo2blmcc5" w:id="1160"/>
    <w:bookmarkEnd w:id="1160"/>
    <w:p w:rsidR="00000000" w:rsidDel="00000000" w:rsidP="00000000" w:rsidRDefault="00000000" w:rsidRPr="00000000" w14:paraId="000004B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1. Департамент по чрезвычайным ситуациям Алматинской области Министерства по чрезвычайным ситуациям Республики Казахстан (далее - Департамент) является территориальным органом Министерства по чрезвычайным ситуациям Республики Казахстан (далее - Министерство) и осуществляет руководство в сферах предупреждения и ликвидации чрезвычайных ситуаций природного и техногенного характера, гражданской обороны, пожарной и промышленной безопасности, обеспечения функционирования и дальнейшего развития государственной системы гражданской защиты, организации предупреждения и тушения пожаров, а также осуществляет функции по проведению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ggl5l6tg93pc" w:id="1161"/>
    <w:bookmarkEnd w:id="1161"/>
    <w:p w:rsidR="00000000" w:rsidDel="00000000" w:rsidP="00000000" w:rsidRDefault="00000000" w:rsidRPr="00000000" w14:paraId="000004B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2. Департамент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  <w:r w:rsidDel="00000000" w:rsidR="00000000" w:rsidRPr="00000000">
        <w:rPr>
          <w:rtl w:val="0"/>
        </w:rPr>
      </w:r>
    </w:p>
    <w:bookmarkStart w:colFirst="0" w:colLast="0" w:name="bookmark=id.mpu9mclf2qv7" w:id="1162"/>
    <w:bookmarkEnd w:id="1162"/>
    <w:p w:rsidR="00000000" w:rsidDel="00000000" w:rsidP="00000000" w:rsidRDefault="00000000" w:rsidRPr="00000000" w14:paraId="000004B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3. Департамент является юридическим лицом в организационно-правовой форме государственного учреждения, имеет печати и штампы со своим наименованием на государственном языке, бланки установленного образца, в соответствии с законодательством Республики Казахстан счета в органах казначейства.</w:t>
      </w:r>
      <w:r w:rsidDel="00000000" w:rsidR="00000000" w:rsidRPr="00000000">
        <w:rPr>
          <w:rtl w:val="0"/>
        </w:rPr>
      </w:r>
    </w:p>
    <w:bookmarkStart w:colFirst="0" w:colLast="0" w:name="bookmark=id.dcsoarlucdqg" w:id="1163"/>
    <w:bookmarkEnd w:id="1163"/>
    <w:p w:rsidR="00000000" w:rsidDel="00000000" w:rsidP="00000000" w:rsidRDefault="00000000" w:rsidRPr="00000000" w14:paraId="000004B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4. Департамент вступает в гражданско-правовые отношения от собственного имени.</w:t>
      </w:r>
      <w:r w:rsidDel="00000000" w:rsidR="00000000" w:rsidRPr="00000000">
        <w:rPr>
          <w:rtl w:val="0"/>
        </w:rPr>
      </w:r>
    </w:p>
    <w:bookmarkStart w:colFirst="0" w:colLast="0" w:name="bookmark=id.uc8gh5hmepb3" w:id="1164"/>
    <w:bookmarkEnd w:id="1164"/>
    <w:p w:rsidR="00000000" w:rsidDel="00000000" w:rsidP="00000000" w:rsidRDefault="00000000" w:rsidRPr="00000000" w14:paraId="000004B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5. Департамент имеет право выступать стороной в гражданско-правовых отношениях от имени государства, если он уполномочен на это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xq1u9l3wxb7i" w:id="1165"/>
    <w:bookmarkEnd w:id="1165"/>
    <w:p w:rsidR="00000000" w:rsidDel="00000000" w:rsidP="00000000" w:rsidRDefault="00000000" w:rsidRPr="00000000" w14:paraId="000004B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6. Департамент по вопросам своей компетенции в установленном законодательством порядке принимает решения, оформляемые приказами начальника Департамента.</w:t>
      </w:r>
      <w:r w:rsidDel="00000000" w:rsidR="00000000" w:rsidRPr="00000000">
        <w:rPr>
          <w:rtl w:val="0"/>
        </w:rPr>
      </w:r>
    </w:p>
    <w:bookmarkStart w:colFirst="0" w:colLast="0" w:name="bookmark=id.idbzd7p7u8v8" w:id="1166"/>
    <w:bookmarkEnd w:id="1166"/>
    <w:p w:rsidR="00000000" w:rsidDel="00000000" w:rsidP="00000000" w:rsidRDefault="00000000" w:rsidRPr="00000000" w14:paraId="000004B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7. Структура и лимит штатной численности Департамента утверждаются в соответствии с действующим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ricxgvjt08nh" w:id="1167"/>
    <w:bookmarkEnd w:id="1167"/>
    <w:p w:rsidR="00000000" w:rsidDel="00000000" w:rsidP="00000000" w:rsidRDefault="00000000" w:rsidRPr="00000000" w14:paraId="000004B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8. Местонахождение юридического лица: Республика Казахстан, индекс 040800, Алматинская область, город Қонаев, микрорайон 20, улица Комсомольская, строение 1.</w:t>
      </w:r>
      <w:r w:rsidDel="00000000" w:rsidR="00000000" w:rsidRPr="00000000">
        <w:rPr>
          <w:rtl w:val="0"/>
        </w:rPr>
      </w:r>
    </w:p>
    <w:bookmarkStart w:colFirst="0" w:colLast="0" w:name="bookmark=id.74uly9ota4sz" w:id="1168"/>
    <w:bookmarkEnd w:id="1168"/>
    <w:p w:rsidR="00000000" w:rsidDel="00000000" w:rsidP="00000000" w:rsidRDefault="00000000" w:rsidRPr="00000000" w14:paraId="000004B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9. Полное наименование Департамента – государственное учреждение "Департамент по чрезвычайным ситуациям Алматинской области Министерства по чрезвычайным ситуациям Республики Казахстан".</w:t>
      </w:r>
      <w:r w:rsidDel="00000000" w:rsidR="00000000" w:rsidRPr="00000000">
        <w:rPr>
          <w:rtl w:val="0"/>
        </w:rPr>
      </w:r>
    </w:p>
    <w:bookmarkStart w:colFirst="0" w:colLast="0" w:name="bookmark=id.csdpp8vsgss0" w:id="1169"/>
    <w:bookmarkEnd w:id="1169"/>
    <w:p w:rsidR="00000000" w:rsidDel="00000000" w:rsidP="00000000" w:rsidRDefault="00000000" w:rsidRPr="00000000" w14:paraId="000004B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10. Настоящее Положение является учредительным документом Департамента.</w:t>
      </w:r>
      <w:r w:rsidDel="00000000" w:rsidR="00000000" w:rsidRPr="00000000">
        <w:rPr>
          <w:rtl w:val="0"/>
        </w:rPr>
      </w:r>
    </w:p>
    <w:bookmarkStart w:colFirst="0" w:colLast="0" w:name="bookmark=id.4gl6nmdce4ov" w:id="1170"/>
    <w:bookmarkEnd w:id="1170"/>
    <w:p w:rsidR="00000000" w:rsidDel="00000000" w:rsidP="00000000" w:rsidRDefault="00000000" w:rsidRPr="00000000" w14:paraId="000004B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11. Финансирование деятельности Департамента осуществляется из республиканского и местного бюджета.</w:t>
      </w:r>
      <w:r w:rsidDel="00000000" w:rsidR="00000000" w:rsidRPr="00000000">
        <w:rPr>
          <w:rtl w:val="0"/>
        </w:rPr>
      </w:r>
    </w:p>
    <w:bookmarkStart w:colFirst="0" w:colLast="0" w:name="bookmark=id.cs7mvmfyydpk" w:id="1171"/>
    <w:bookmarkEnd w:id="1171"/>
    <w:p w:rsidR="00000000" w:rsidDel="00000000" w:rsidP="00000000" w:rsidRDefault="00000000" w:rsidRPr="00000000" w14:paraId="000004B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12. Департаменту запрещается вступать в договорные отношения с субъектами предпринимательства на предмет выполнения обязанностей, являющихся функциями Департамента.</w:t>
      </w:r>
      <w:r w:rsidDel="00000000" w:rsidR="00000000" w:rsidRPr="00000000">
        <w:rPr>
          <w:rtl w:val="0"/>
        </w:rPr>
      </w:r>
    </w:p>
    <w:bookmarkStart w:colFirst="0" w:colLast="0" w:name="bookmark=id.p6bqca6r91p6" w:id="1172"/>
    <w:bookmarkEnd w:id="1172"/>
    <w:p w:rsidR="00000000" w:rsidDel="00000000" w:rsidP="00000000" w:rsidRDefault="00000000" w:rsidRPr="00000000" w14:paraId="000004B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Если Департаменту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доход государственного бюджета.</w:t>
      </w:r>
      <w:r w:rsidDel="00000000" w:rsidR="00000000" w:rsidRPr="00000000">
        <w:rPr>
          <w:rtl w:val="0"/>
        </w:rPr>
      </w:r>
    </w:p>
    <w:bookmarkStart w:colFirst="0" w:colLast="0" w:name="bookmark=id.qfycv2hms3on" w:id="1173"/>
    <w:bookmarkEnd w:id="1173"/>
    <w:p w:rsidR="00000000" w:rsidDel="00000000" w:rsidP="00000000" w:rsidRDefault="00000000" w:rsidRPr="00000000" w14:paraId="000004BF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2. Основные задачи, функции, права и обязанности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sjt62iyo42z9" w:id="1174"/>
    <w:bookmarkEnd w:id="1174"/>
    <w:p w:rsidR="00000000" w:rsidDel="00000000" w:rsidP="00000000" w:rsidRDefault="00000000" w:rsidRPr="00000000" w14:paraId="000004C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13. Задачи:</w:t>
      </w:r>
      <w:r w:rsidDel="00000000" w:rsidR="00000000" w:rsidRPr="00000000">
        <w:rPr>
          <w:rtl w:val="0"/>
        </w:rPr>
      </w:r>
    </w:p>
    <w:bookmarkStart w:colFirst="0" w:colLast="0" w:name="bookmark=id.ys0thsyvzyiv" w:id="1175"/>
    <w:bookmarkEnd w:id="1175"/>
    <w:p w:rsidR="00000000" w:rsidDel="00000000" w:rsidP="00000000" w:rsidRDefault="00000000" w:rsidRPr="00000000" w14:paraId="000004C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реализация государственной политики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fdov0iqxpd4r" w:id="1176"/>
    <w:bookmarkEnd w:id="1176"/>
    <w:p w:rsidR="00000000" w:rsidDel="00000000" w:rsidP="00000000" w:rsidRDefault="00000000" w:rsidRPr="00000000" w14:paraId="000004C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ibhbglojkru" w:id="1177"/>
    <w:bookmarkEnd w:id="1177"/>
    <w:p w:rsidR="00000000" w:rsidDel="00000000" w:rsidP="00000000" w:rsidRDefault="00000000" w:rsidRPr="00000000" w14:paraId="000004C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p1uvp4s0twq1" w:id="1178"/>
    <w:bookmarkEnd w:id="1178"/>
    <w:p w:rsidR="00000000" w:rsidDel="00000000" w:rsidP="00000000" w:rsidRDefault="00000000" w:rsidRPr="00000000" w14:paraId="000004C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o1duu0d34luk" w:id="1179"/>
    <w:bookmarkEnd w:id="1179"/>
    <w:p w:rsidR="00000000" w:rsidDel="00000000" w:rsidP="00000000" w:rsidRDefault="00000000" w:rsidRPr="00000000" w14:paraId="000004C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предупреждение вредного воздействия опасных производственных факторов, возникающих при авариях, инцидентах на опасных производственных объектах, обеспечение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iixgako4rvwu" w:id="1180"/>
    <w:bookmarkEnd w:id="1180"/>
    <w:p w:rsidR="00000000" w:rsidDel="00000000" w:rsidP="00000000" w:rsidRDefault="00000000" w:rsidRPr="00000000" w14:paraId="000004C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организация предупреждения и тушения пожаров и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bbwws7pq6w39" w:id="1181"/>
    <w:bookmarkEnd w:id="1181"/>
    <w:p w:rsidR="00000000" w:rsidDel="00000000" w:rsidP="00000000" w:rsidRDefault="00000000" w:rsidRPr="00000000" w14:paraId="000004C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14. Права и обязанности:</w:t>
      </w:r>
      <w:r w:rsidDel="00000000" w:rsidR="00000000" w:rsidRPr="00000000">
        <w:rPr>
          <w:rtl w:val="0"/>
        </w:rPr>
      </w:r>
    </w:p>
    <w:bookmarkStart w:colFirst="0" w:colLast="0" w:name="bookmark=id.ly273b4rzd22" w:id="1182"/>
    <w:bookmarkEnd w:id="1182"/>
    <w:p w:rsidR="00000000" w:rsidDel="00000000" w:rsidP="00000000" w:rsidRDefault="00000000" w:rsidRPr="00000000" w14:paraId="000004C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принимать обязательные для исполнения нормативные правовые акты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hocv539sev5f" w:id="1183"/>
    <w:bookmarkEnd w:id="1183"/>
    <w:p w:rsidR="00000000" w:rsidDel="00000000" w:rsidP="00000000" w:rsidRDefault="00000000" w:rsidRPr="00000000" w14:paraId="000004C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запрашивать и получать, в установленном законодательством порядке, от государственных органов, организаций, их должностных лиц и граждан необходимую информацию и сведения;</w:t>
      </w:r>
      <w:r w:rsidDel="00000000" w:rsidR="00000000" w:rsidRPr="00000000">
        <w:rPr>
          <w:rtl w:val="0"/>
        </w:rPr>
      </w:r>
    </w:p>
    <w:bookmarkStart w:colFirst="0" w:colLast="0" w:name="bookmark=id.gvn6r63kgtvs" w:id="1184"/>
    <w:bookmarkEnd w:id="1184"/>
    <w:p w:rsidR="00000000" w:rsidDel="00000000" w:rsidP="00000000" w:rsidRDefault="00000000" w:rsidRPr="00000000" w14:paraId="000004C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организовывать и осуществлять в установленном порядке защиту в судах интересов Департамента;</w:t>
      </w:r>
      <w:r w:rsidDel="00000000" w:rsidR="00000000" w:rsidRPr="00000000">
        <w:rPr>
          <w:rtl w:val="0"/>
        </w:rPr>
      </w:r>
    </w:p>
    <w:bookmarkStart w:colFirst="0" w:colLast="0" w:name="bookmark=id.ppdb1gvx2fe2" w:id="1185"/>
    <w:bookmarkEnd w:id="1185"/>
    <w:p w:rsidR="00000000" w:rsidDel="00000000" w:rsidP="00000000" w:rsidRDefault="00000000" w:rsidRPr="00000000" w14:paraId="000004C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организовывать и проводить совещания, семинары, конференции по вопросам, входящим в компетенцию Департамента;</w:t>
      </w:r>
      <w:r w:rsidDel="00000000" w:rsidR="00000000" w:rsidRPr="00000000">
        <w:rPr>
          <w:rtl w:val="0"/>
        </w:rPr>
      </w:r>
    </w:p>
    <w:bookmarkStart w:colFirst="0" w:colLast="0" w:name="bookmark=id.mfp78w4efz8v" w:id="1186"/>
    <w:bookmarkEnd w:id="1186"/>
    <w:p w:rsidR="00000000" w:rsidDel="00000000" w:rsidP="00000000" w:rsidRDefault="00000000" w:rsidRPr="00000000" w14:paraId="000004C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проводить служебные расследования по фактам нарушений служебной деятельности и исполнительской дисциплины, устанавливать, анализировать их причины и принимать меры по недопущению нарушений;</w:t>
      </w:r>
      <w:r w:rsidDel="00000000" w:rsidR="00000000" w:rsidRPr="00000000">
        <w:rPr>
          <w:rtl w:val="0"/>
        </w:rPr>
      </w:r>
    </w:p>
    <w:bookmarkStart w:colFirst="0" w:colLast="0" w:name="bookmark=id.arkgvr4y3cyr" w:id="1187"/>
    <w:bookmarkEnd w:id="1187"/>
    <w:p w:rsidR="00000000" w:rsidDel="00000000" w:rsidP="00000000" w:rsidRDefault="00000000" w:rsidRPr="00000000" w14:paraId="000004C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использовать в установленном порядке для целей гражданской защиты государственные ведомственные и негосударственные системы, сети, средства связи и передачи информации;</w:t>
      </w:r>
      <w:r w:rsidDel="00000000" w:rsidR="00000000" w:rsidRPr="00000000">
        <w:rPr>
          <w:rtl w:val="0"/>
        </w:rPr>
      </w:r>
    </w:p>
    <w:bookmarkStart w:colFirst="0" w:colLast="0" w:name="bookmark=id.ylqsqsczbzc2" w:id="1188"/>
    <w:bookmarkEnd w:id="1188"/>
    <w:p w:rsidR="00000000" w:rsidDel="00000000" w:rsidP="00000000" w:rsidRDefault="00000000" w:rsidRPr="00000000" w14:paraId="000004C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давать распоряжение на задействование системы оповещения города при проведении технических проверок системы оповещения города и учений по гражданской защите;</w:t>
      </w:r>
      <w:r w:rsidDel="00000000" w:rsidR="00000000" w:rsidRPr="00000000">
        <w:rPr>
          <w:rtl w:val="0"/>
        </w:rPr>
      </w:r>
    </w:p>
    <w:bookmarkStart w:colFirst="0" w:colLast="0" w:name="bookmark=id.o558cbnhw40w" w:id="1189"/>
    <w:bookmarkEnd w:id="1189"/>
    <w:p w:rsidR="00000000" w:rsidDel="00000000" w:rsidP="00000000" w:rsidRDefault="00000000" w:rsidRPr="00000000" w14:paraId="000004C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вносить в установленном порядке предложения о привлечении к ответственности должностных лиц, действия или бездействия которых создали угрозу или привели к возникновению чрезвычайных ситуаций и нарушений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nddmb4ai4q26" w:id="1190"/>
    <w:bookmarkEnd w:id="1190"/>
    <w:p w:rsidR="00000000" w:rsidDel="00000000" w:rsidP="00000000" w:rsidRDefault="00000000" w:rsidRPr="00000000" w14:paraId="000004D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осуществлять иные права и обязанности, предусмотренные действующими законодательными актами.</w:t>
      </w:r>
      <w:r w:rsidDel="00000000" w:rsidR="00000000" w:rsidRPr="00000000">
        <w:rPr>
          <w:rtl w:val="0"/>
        </w:rPr>
      </w:r>
    </w:p>
    <w:bookmarkStart w:colFirst="0" w:colLast="0" w:name="bookmark=id.nm8y5uqgox0a" w:id="1191"/>
    <w:bookmarkEnd w:id="1191"/>
    <w:p w:rsidR="00000000" w:rsidDel="00000000" w:rsidP="00000000" w:rsidRDefault="00000000" w:rsidRPr="00000000" w14:paraId="000004D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15. Функции:</w:t>
      </w:r>
      <w:r w:rsidDel="00000000" w:rsidR="00000000" w:rsidRPr="00000000">
        <w:rPr>
          <w:rtl w:val="0"/>
        </w:rPr>
      </w:r>
    </w:p>
    <w:bookmarkStart w:colFirst="0" w:colLast="0" w:name="bookmark=id.eb6ryhmewo1i" w:id="1192"/>
    <w:bookmarkEnd w:id="1192"/>
    <w:p w:rsidR="00000000" w:rsidDel="00000000" w:rsidP="00000000" w:rsidRDefault="00000000" w:rsidRPr="00000000" w14:paraId="000004D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обеспечение реализации государственной политики в сфере гражданской защиты,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wzses7zgo42g" w:id="1193"/>
    <w:bookmarkEnd w:id="1193"/>
    <w:p w:rsidR="00000000" w:rsidDel="00000000" w:rsidP="00000000" w:rsidRDefault="00000000" w:rsidRPr="00000000" w14:paraId="000004D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деятельности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1w533ojfymh8" w:id="1194"/>
    <w:bookmarkEnd w:id="1194"/>
    <w:p w:rsidR="00000000" w:rsidDel="00000000" w:rsidP="00000000" w:rsidRDefault="00000000" w:rsidRPr="00000000" w14:paraId="000004D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руководство силами гражданской защиты при организации и проведении мероприятий гражданской защиты, направленных на предупреждение и ликвидацию чрезвычайных ситуаций природного и техногенного характера, обеспечение пожарной и промышленной безопасности и организации гражданской обороны на территории города;</w:t>
      </w:r>
      <w:r w:rsidDel="00000000" w:rsidR="00000000" w:rsidRPr="00000000">
        <w:rPr>
          <w:rtl w:val="0"/>
        </w:rPr>
      </w:r>
    </w:p>
    <w:bookmarkStart w:colFirst="0" w:colLast="0" w:name="bookmark=id.5im1cewl43te" w:id="1195"/>
    <w:bookmarkEnd w:id="1195"/>
    <w:p w:rsidR="00000000" w:rsidDel="00000000" w:rsidP="00000000" w:rsidRDefault="00000000" w:rsidRPr="00000000" w14:paraId="000004D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ведение государственного учета чрезвычайных ситуаций природного и техногенного характера;</w:t>
      </w:r>
      <w:r w:rsidDel="00000000" w:rsidR="00000000" w:rsidRPr="00000000">
        <w:rPr>
          <w:rtl w:val="0"/>
        </w:rPr>
      </w:r>
    </w:p>
    <w:bookmarkStart w:colFirst="0" w:colLast="0" w:name="bookmark=id.fxkpspt6qs8" w:id="1196"/>
    <w:bookmarkEnd w:id="1196"/>
    <w:p w:rsidR="00000000" w:rsidDel="00000000" w:rsidP="00000000" w:rsidRDefault="00000000" w:rsidRPr="00000000" w14:paraId="000004D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обеспечение боевой и мобилизационной готовности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swwhy3thj70r" w:id="1197"/>
    <w:bookmarkEnd w:id="1197"/>
    <w:p w:rsidR="00000000" w:rsidDel="00000000" w:rsidP="00000000" w:rsidRDefault="00000000" w:rsidRPr="00000000" w14:paraId="000004D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внесение предложений в местный исполнительный орган по вопросам в сфере гражданской защиты, входящих в компетенцию местного исполнительного органа;</w:t>
      </w:r>
      <w:r w:rsidDel="00000000" w:rsidR="00000000" w:rsidRPr="00000000">
        <w:rPr>
          <w:rtl w:val="0"/>
        </w:rPr>
      </w:r>
    </w:p>
    <w:bookmarkStart w:colFirst="0" w:colLast="0" w:name="bookmark=id.u8u5huigh7w6" w:id="1198"/>
    <w:bookmarkEnd w:id="1198"/>
    <w:p w:rsidR="00000000" w:rsidDel="00000000" w:rsidP="00000000" w:rsidRDefault="00000000" w:rsidRPr="00000000" w14:paraId="000004D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осуществление информационно-аналитической деятельности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l7g8y75sqxpb" w:id="1199"/>
    <w:bookmarkEnd w:id="1199"/>
    <w:p w:rsidR="00000000" w:rsidDel="00000000" w:rsidP="00000000" w:rsidRDefault="00000000" w:rsidRPr="00000000" w14:paraId="000004D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оказание экстренной медицинской и психологической помощи населению, находящемуся в зоне чрезвычайной ситуации природного и техногенного характера, обеспечение сохранения, восстановления и реабилитации здоровья участников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eg00cuejmedz" w:id="1200"/>
    <w:bookmarkEnd w:id="1200"/>
    <w:p w:rsidR="00000000" w:rsidDel="00000000" w:rsidP="00000000" w:rsidRDefault="00000000" w:rsidRPr="00000000" w14:paraId="000004D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организация и проведение в пределах своей компетенции в составе комиссии расследования аварий, бедствий и катастроф, приведших к возникновению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68svdgkkuu2z" w:id="1201"/>
    <w:bookmarkEnd w:id="1201"/>
    <w:p w:rsidR="00000000" w:rsidDel="00000000" w:rsidP="00000000" w:rsidRDefault="00000000" w:rsidRPr="00000000" w14:paraId="000004D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мобилизация материально-технических ресурсов организаций при ликвидации чрезвычайных ситуаций в соответствии с законодательством;</w:t>
      </w:r>
      <w:r w:rsidDel="00000000" w:rsidR="00000000" w:rsidRPr="00000000">
        <w:rPr>
          <w:rtl w:val="0"/>
        </w:rPr>
      </w:r>
    </w:p>
    <w:bookmarkStart w:colFirst="0" w:colLast="0" w:name="bookmark=id.ctag56vhs2y" w:id="1202"/>
    <w:bookmarkEnd w:id="1202"/>
    <w:p w:rsidR="00000000" w:rsidDel="00000000" w:rsidP="00000000" w:rsidRDefault="00000000" w:rsidRPr="00000000" w14:paraId="000004D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подготовка предложений в Министерство и в местный исполнительный орган для определения потребности в средствах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3b2q8dv5frf4" w:id="1203"/>
    <w:bookmarkEnd w:id="1203"/>
    <w:p w:rsidR="00000000" w:rsidDel="00000000" w:rsidP="00000000" w:rsidRDefault="00000000" w:rsidRPr="00000000" w14:paraId="000004D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осуществление постановки на учет и снятие с учета защитных сооружений;</w:t>
      </w:r>
      <w:r w:rsidDel="00000000" w:rsidR="00000000" w:rsidRPr="00000000">
        <w:rPr>
          <w:rtl w:val="0"/>
        </w:rPr>
      </w:r>
    </w:p>
    <w:bookmarkStart w:colFirst="0" w:colLast="0" w:name="bookmark=id.2fgr6yqpzh1t" w:id="1204"/>
    <w:bookmarkEnd w:id="1204"/>
    <w:p w:rsidR="00000000" w:rsidDel="00000000" w:rsidP="00000000" w:rsidRDefault="00000000" w:rsidRPr="00000000" w14:paraId="000004D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разработка плана мероприятий по подготовке органов управления 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9xs53aro69hu" w:id="1205"/>
    <w:bookmarkEnd w:id="1205"/>
    <w:p w:rsidR="00000000" w:rsidDel="00000000" w:rsidP="00000000" w:rsidRDefault="00000000" w:rsidRPr="00000000" w14:paraId="000004D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разработка Плана гражданской обороны и внесение его на утверждение начальнику гражданской обороны – акиму области;</w:t>
      </w:r>
      <w:r w:rsidDel="00000000" w:rsidR="00000000" w:rsidRPr="00000000">
        <w:rPr>
          <w:rtl w:val="0"/>
        </w:rPr>
      </w:r>
    </w:p>
    <w:bookmarkStart w:colFirst="0" w:colLast="0" w:name="bookmark=id.4faj841lvrc0" w:id="1206"/>
    <w:bookmarkEnd w:id="1206"/>
    <w:p w:rsidR="00000000" w:rsidDel="00000000" w:rsidP="00000000" w:rsidRDefault="00000000" w:rsidRPr="00000000" w14:paraId="000004E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согласование планов гражданской обороны районов области;</w:t>
      </w:r>
      <w:r w:rsidDel="00000000" w:rsidR="00000000" w:rsidRPr="00000000">
        <w:rPr>
          <w:rtl w:val="0"/>
        </w:rPr>
      </w:r>
    </w:p>
    <w:bookmarkStart w:colFirst="0" w:colLast="0" w:name="bookmark=id.vxixhjodquhd" w:id="1207"/>
    <w:bookmarkEnd w:id="1207"/>
    <w:p w:rsidR="00000000" w:rsidDel="00000000" w:rsidP="00000000" w:rsidRDefault="00000000" w:rsidRPr="00000000" w14:paraId="000004E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разработка планов действий по ликвидации чрезвычайных ситуаций местного масштаба и представление их на утверждение акиму области;</w:t>
      </w:r>
      <w:r w:rsidDel="00000000" w:rsidR="00000000" w:rsidRPr="00000000">
        <w:rPr>
          <w:rtl w:val="0"/>
        </w:rPr>
      </w:r>
    </w:p>
    <w:bookmarkStart w:colFirst="0" w:colLast="0" w:name="bookmark=id.bejutxc9o9ho" w:id="1208"/>
    <w:bookmarkEnd w:id="1208"/>
    <w:p w:rsidR="00000000" w:rsidDel="00000000" w:rsidP="00000000" w:rsidRDefault="00000000" w:rsidRPr="00000000" w14:paraId="000004E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согласование планов действий по ликвидации чрезвычайных ситуаций районов города;</w:t>
      </w:r>
      <w:r w:rsidDel="00000000" w:rsidR="00000000" w:rsidRPr="00000000">
        <w:rPr>
          <w:rtl w:val="0"/>
        </w:rPr>
      </w:r>
    </w:p>
    <w:bookmarkStart w:colFirst="0" w:colLast="0" w:name="bookmark=id.ya1dt66enxnk" w:id="1209"/>
    <w:bookmarkEnd w:id="1209"/>
    <w:p w:rsidR="00000000" w:rsidDel="00000000" w:rsidP="00000000" w:rsidRDefault="00000000" w:rsidRPr="00000000" w14:paraId="000004E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внесение предложений в Комитет по гражданской обороне и воинским частям по определению структуры планов гражданской обороны и планов действий по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hyte9qul77o3" w:id="1210"/>
    <w:bookmarkEnd w:id="1210"/>
    <w:p w:rsidR="00000000" w:rsidDel="00000000" w:rsidP="00000000" w:rsidRDefault="00000000" w:rsidRPr="00000000" w14:paraId="000004E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внесение предложений в Комитет по гражданской обороне и воинским частям по объемам и содержанию инженерно-технических мероприятий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g8srxusge0yn" w:id="1211"/>
    <w:bookmarkEnd w:id="1211"/>
    <w:p w:rsidR="00000000" w:rsidDel="00000000" w:rsidP="00000000" w:rsidRDefault="00000000" w:rsidRPr="00000000" w14:paraId="000004E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внесение предложений начальнику гражданской обороны – акиму области по созданию запасных (городских, загородных), вспомогательных и подвижных пунктов управления;</w:t>
      </w:r>
      <w:r w:rsidDel="00000000" w:rsidR="00000000" w:rsidRPr="00000000">
        <w:rPr>
          <w:rtl w:val="0"/>
        </w:rPr>
      </w:r>
    </w:p>
    <w:bookmarkStart w:colFirst="0" w:colLast="0" w:name="bookmark=id.tu8lxwx59jek" w:id="1212"/>
    <w:bookmarkEnd w:id="1212"/>
    <w:p w:rsidR="00000000" w:rsidDel="00000000" w:rsidP="00000000" w:rsidRDefault="00000000" w:rsidRPr="00000000" w14:paraId="000004E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обеспечение охраны от пожаров территорий населенных пунктов и особо важных объектов государственной собственности;</w:t>
      </w:r>
      <w:r w:rsidDel="00000000" w:rsidR="00000000" w:rsidRPr="00000000">
        <w:rPr>
          <w:rtl w:val="0"/>
        </w:rPr>
      </w:r>
    </w:p>
    <w:bookmarkStart w:colFirst="0" w:colLast="0" w:name="bookmark=id.g5ya87fnk5nt" w:id="1213"/>
    <w:bookmarkEnd w:id="1213"/>
    <w:p w:rsidR="00000000" w:rsidDel="00000000" w:rsidP="00000000" w:rsidRDefault="00000000" w:rsidRPr="00000000" w14:paraId="000004E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ведение реестра добровольных противопожарных формирований;</w:t>
      </w:r>
      <w:r w:rsidDel="00000000" w:rsidR="00000000" w:rsidRPr="00000000">
        <w:rPr>
          <w:rtl w:val="0"/>
        </w:rPr>
      </w:r>
    </w:p>
    <w:bookmarkStart w:colFirst="0" w:colLast="0" w:name="bookmark=id.e09x2aus4re1" w:id="1214"/>
    <w:bookmarkEnd w:id="1214"/>
    <w:p w:rsidR="00000000" w:rsidDel="00000000" w:rsidP="00000000" w:rsidRDefault="00000000" w:rsidRPr="00000000" w14:paraId="000004E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разработка планов по предупреждению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5m6t85iwkym6" w:id="1215"/>
    <w:bookmarkEnd w:id="1215"/>
    <w:p w:rsidR="00000000" w:rsidDel="00000000" w:rsidP="00000000" w:rsidRDefault="00000000" w:rsidRPr="00000000" w14:paraId="000004E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разработка паспортов безопасности и каталогов угроз чрезвычайных ситуаций природного и техногенного характера города и районов;</w:t>
      </w:r>
      <w:r w:rsidDel="00000000" w:rsidR="00000000" w:rsidRPr="00000000">
        <w:rPr>
          <w:rtl w:val="0"/>
        </w:rPr>
      </w:r>
    </w:p>
    <w:bookmarkStart w:colFirst="0" w:colLast="0" w:name="bookmark=id.hsr815c3tapm" w:id="1216"/>
    <w:bookmarkEnd w:id="1216"/>
    <w:p w:rsidR="00000000" w:rsidDel="00000000" w:rsidP="00000000" w:rsidRDefault="00000000" w:rsidRPr="00000000" w14:paraId="000004E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внесение предложений в местный исполнительный орган об объявлении чрезвычайной ситуации природного и техногенного характера акимом области при чрезвычайных ситуациях местного масштаба;</w:t>
      </w:r>
      <w:r w:rsidDel="00000000" w:rsidR="00000000" w:rsidRPr="00000000">
        <w:rPr>
          <w:rtl w:val="0"/>
        </w:rPr>
      </w:r>
    </w:p>
    <w:bookmarkStart w:colFirst="0" w:colLast="0" w:name="bookmark=id.ijuc9mxzmj9b" w:id="1217"/>
    <w:bookmarkEnd w:id="1217"/>
    <w:p w:rsidR="00000000" w:rsidDel="00000000" w:rsidP="00000000" w:rsidRDefault="00000000" w:rsidRPr="00000000" w14:paraId="000004E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26) организация тушения пожаров и проведение аварийно-спасательных и неотложных работ при чрезвычайных ситуациях;</w:t>
      </w:r>
      <w:r w:rsidDel="00000000" w:rsidR="00000000" w:rsidRPr="00000000">
        <w:rPr>
          <w:rtl w:val="0"/>
        </w:rPr>
      </w:r>
    </w:p>
    <w:bookmarkStart w:colFirst="0" w:colLast="0" w:name="bookmark=id.s5n37ejdsmv9" w:id="1218"/>
    <w:bookmarkEnd w:id="1218"/>
    <w:p w:rsidR="00000000" w:rsidDel="00000000" w:rsidP="00000000" w:rsidRDefault="00000000" w:rsidRPr="00000000" w14:paraId="000004E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27) организация и проведение водно-спасательных и водолазно-поисковых работ;</w:t>
      </w:r>
      <w:r w:rsidDel="00000000" w:rsidR="00000000" w:rsidRPr="00000000">
        <w:rPr>
          <w:rtl w:val="0"/>
        </w:rPr>
      </w:r>
    </w:p>
    <w:bookmarkStart w:colFirst="0" w:colLast="0" w:name="bookmark=id.mur1fnabt83z" w:id="1219"/>
    <w:bookmarkEnd w:id="1219"/>
    <w:p w:rsidR="00000000" w:rsidDel="00000000" w:rsidP="00000000" w:rsidRDefault="00000000" w:rsidRPr="00000000" w14:paraId="000004E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28) координация деятельности противопожарных и аварийно-спасательных служб и формирований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dvmk9k8ibjwb" w:id="1220"/>
    <w:bookmarkEnd w:id="1220"/>
    <w:p w:rsidR="00000000" w:rsidDel="00000000" w:rsidP="00000000" w:rsidRDefault="00000000" w:rsidRPr="00000000" w14:paraId="000004E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29) организация и проведение профилактической работы, направленной на предупреждение чрезвычайных ситуаций на водоемах;</w:t>
      </w:r>
      <w:r w:rsidDel="00000000" w:rsidR="00000000" w:rsidRPr="00000000">
        <w:rPr>
          <w:rtl w:val="0"/>
        </w:rPr>
      </w:r>
    </w:p>
    <w:bookmarkStart w:colFirst="0" w:colLast="0" w:name="bookmark=id.xpdpss1ujcjg" w:id="1221"/>
    <w:bookmarkEnd w:id="1221"/>
    <w:p w:rsidR="00000000" w:rsidDel="00000000" w:rsidP="00000000" w:rsidRDefault="00000000" w:rsidRPr="00000000" w14:paraId="000004E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30) развитие в пределах своей компетенции систем управления, оповещения и связи и поддержание их в готовности к использованию на территории области совместно с местным исполнительным органом;</w:t>
      </w:r>
      <w:r w:rsidDel="00000000" w:rsidR="00000000" w:rsidRPr="00000000">
        <w:rPr>
          <w:rtl w:val="0"/>
        </w:rPr>
      </w:r>
    </w:p>
    <w:bookmarkStart w:colFirst="0" w:colLast="0" w:name="bookmark=id.a4qewptg4ggp" w:id="1222"/>
    <w:bookmarkEnd w:id="1222"/>
    <w:p w:rsidR="00000000" w:rsidDel="00000000" w:rsidP="00000000" w:rsidRDefault="00000000" w:rsidRPr="00000000" w14:paraId="000004F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31) обеспечение информирования и оповещения населения, органов управления гражданской защиты заблаговременно, при наличии прогноза об угрозе возникновения чрезвычайной ситуации и (или) оперативно при возникновении чрезвычайной ситуации;</w:t>
      </w:r>
      <w:r w:rsidDel="00000000" w:rsidR="00000000" w:rsidRPr="00000000">
        <w:rPr>
          <w:rtl w:val="0"/>
        </w:rPr>
      </w:r>
    </w:p>
    <w:bookmarkStart w:colFirst="0" w:colLast="0" w:name="bookmark=id.pn9g9wl6hczj" w:id="1223"/>
    <w:bookmarkEnd w:id="1223"/>
    <w:p w:rsidR="00000000" w:rsidDel="00000000" w:rsidP="00000000" w:rsidRDefault="00000000" w:rsidRPr="00000000" w14:paraId="000004F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32) обеспечение развития и функционирования единой дежурно-диспетчерской службы "112"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jeq6aa8sogqd" w:id="1224"/>
    <w:bookmarkEnd w:id="1224"/>
    <w:p w:rsidR="00000000" w:rsidDel="00000000" w:rsidP="00000000" w:rsidRDefault="00000000" w:rsidRPr="00000000" w14:paraId="000004F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33) организация взаимодействия автоматизированных систем мониторинга с единой дежурно-диспетчерской службой "112"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guu9ji68r6ov" w:id="1225"/>
    <w:bookmarkEnd w:id="1225"/>
    <w:p w:rsidR="00000000" w:rsidDel="00000000" w:rsidP="00000000" w:rsidRDefault="00000000" w:rsidRPr="00000000" w14:paraId="000004F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34) обеспечение функционирования корпоративной информационно-коммуникационной системы государственной системы гражданской защиты, центров планирования и оперативного управления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mtbu6d1j6l6a" w:id="1226"/>
    <w:bookmarkEnd w:id="1226"/>
    <w:p w:rsidR="00000000" w:rsidDel="00000000" w:rsidP="00000000" w:rsidRDefault="00000000" w:rsidRPr="00000000" w14:paraId="000004F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35) внесение предложений о проведении научных исследований, организация и пропаганда знаний, обучения населения и специалистов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7g7t02y4e5q2" w:id="1227"/>
    <w:bookmarkEnd w:id="1227"/>
    <w:p w:rsidR="00000000" w:rsidDel="00000000" w:rsidP="00000000" w:rsidRDefault="00000000" w:rsidRPr="00000000" w14:paraId="000004F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36) организация подготовки руководителей, специалистов органов управления и сил гражданской защиты, обучения населения способам защиты и действиям при возникновении чрезвычайных ситуаций и военных конфликтов или вследствие этих конфликтов;</w:t>
      </w:r>
      <w:r w:rsidDel="00000000" w:rsidR="00000000" w:rsidRPr="00000000">
        <w:rPr>
          <w:rtl w:val="0"/>
        </w:rPr>
      </w:r>
    </w:p>
    <w:bookmarkStart w:colFirst="0" w:colLast="0" w:name="bookmark=id.sid65zs8e1hp" w:id="1228"/>
    <w:bookmarkEnd w:id="1228"/>
    <w:p w:rsidR="00000000" w:rsidDel="00000000" w:rsidP="00000000" w:rsidRDefault="00000000" w:rsidRPr="00000000" w14:paraId="000004F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37) утверждение программы последующей подготовки добровольных пожарных;</w:t>
      </w:r>
      <w:r w:rsidDel="00000000" w:rsidR="00000000" w:rsidRPr="00000000">
        <w:rPr>
          <w:rtl w:val="0"/>
        </w:rPr>
      </w:r>
    </w:p>
    <w:bookmarkStart w:colFirst="0" w:colLast="0" w:name="bookmark=id.nubof0cr06er" w:id="1229"/>
    <w:bookmarkEnd w:id="1229"/>
    <w:p w:rsidR="00000000" w:rsidDel="00000000" w:rsidP="00000000" w:rsidRDefault="00000000" w:rsidRPr="00000000" w14:paraId="000004F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38)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2ckccnl57ld" w:id="1230"/>
    <w:bookmarkEnd w:id="1230"/>
    <w:p w:rsidR="00000000" w:rsidDel="00000000" w:rsidP="00000000" w:rsidRDefault="00000000" w:rsidRPr="00000000" w14:paraId="000004F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39)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9c50z1x751ru" w:id="1231"/>
    <w:bookmarkEnd w:id="1231"/>
    <w:p w:rsidR="00000000" w:rsidDel="00000000" w:rsidP="00000000" w:rsidRDefault="00000000" w:rsidRPr="00000000" w14:paraId="000004F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40) осуществление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d954nji0l893" w:id="1232"/>
    <w:bookmarkEnd w:id="1232"/>
    <w:p w:rsidR="00000000" w:rsidDel="00000000" w:rsidP="00000000" w:rsidRDefault="00000000" w:rsidRPr="00000000" w14:paraId="000004F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41) осуществление контроля за готовностью пожарных подразделений в населенных пунктах и на объектах к борьбе с пожарами;</w:t>
      </w:r>
      <w:r w:rsidDel="00000000" w:rsidR="00000000" w:rsidRPr="00000000">
        <w:rPr>
          <w:rtl w:val="0"/>
        </w:rPr>
      </w:r>
    </w:p>
    <w:bookmarkStart w:colFirst="0" w:colLast="0" w:name="bookmark=id.flqgt2yj8v2a" w:id="1233"/>
    <w:bookmarkEnd w:id="1233"/>
    <w:p w:rsidR="00000000" w:rsidDel="00000000" w:rsidP="00000000" w:rsidRDefault="00000000" w:rsidRPr="00000000" w14:paraId="000004F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42) осуществление контроля за соблюдением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tg0riyvxzkkb" w:id="1234"/>
    <w:bookmarkEnd w:id="1234"/>
    <w:p w:rsidR="00000000" w:rsidDel="00000000" w:rsidP="00000000" w:rsidRDefault="00000000" w:rsidRPr="00000000" w14:paraId="000004F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43) осуществление производства дел об административных правонарушениях в области пожарной и промышленной безопасности,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qxr183hkzh5" w:id="1235"/>
    <w:bookmarkEnd w:id="1235"/>
    <w:p w:rsidR="00000000" w:rsidDel="00000000" w:rsidP="00000000" w:rsidRDefault="00000000" w:rsidRPr="00000000" w14:paraId="000004F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44) выдача гражданам, должностным и юридическим лицам предписаний об устранении выявленных нарушений и проведению мероприятий по предотвращению пожаров;</w:t>
      </w:r>
      <w:r w:rsidDel="00000000" w:rsidR="00000000" w:rsidRPr="00000000">
        <w:rPr>
          <w:rtl w:val="0"/>
        </w:rPr>
      </w:r>
    </w:p>
    <w:bookmarkStart w:colFirst="0" w:colLast="0" w:name="bookmark=id.1ozejnv7p3y8" w:id="1236"/>
    <w:bookmarkEnd w:id="1236"/>
    <w:p w:rsidR="00000000" w:rsidDel="00000000" w:rsidP="00000000" w:rsidRDefault="00000000" w:rsidRPr="00000000" w14:paraId="000004F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45) выдача гражданам, должностным и юридическим лицам предписаний об устранении выявленных нарушений и выполнению мероприятий по гражданской обороне;</w:t>
      </w:r>
      <w:r w:rsidDel="00000000" w:rsidR="00000000" w:rsidRPr="00000000">
        <w:rPr>
          <w:rtl w:val="0"/>
        </w:rPr>
      </w:r>
    </w:p>
    <w:bookmarkStart w:colFirst="0" w:colLast="0" w:name="bookmark=id.295c3gn4d385" w:id="1237"/>
    <w:bookmarkEnd w:id="1237"/>
    <w:p w:rsidR="00000000" w:rsidDel="00000000" w:rsidP="00000000" w:rsidRDefault="00000000" w:rsidRPr="00000000" w14:paraId="000004F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46) выдача гражданам и юридическим лицам предписаний за несоблюдения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b27rg76l8syq" w:id="1238"/>
    <w:bookmarkEnd w:id="1238"/>
    <w:p w:rsidR="00000000" w:rsidDel="00000000" w:rsidP="00000000" w:rsidRDefault="00000000" w:rsidRPr="00000000" w14:paraId="0000050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47) направление в суд заявления о приостановлении частично или полностью работы организаций, отдельных производств, производственных участков, агрегатов, запрещении эксплуатации зданий, сооружений, электрических сетей, приборов отопления и ведения пожароопасных работ, осуществляемых субъектами с нарушением требований пожарной безопасности, а также при невыполнении предусмотренных проектами требований пожарной безопасности при строительстве, реконструкции, расширении или техническом перевооружении организаций, объекта, сооружения, здания;</w:t>
      </w:r>
      <w:r w:rsidDel="00000000" w:rsidR="00000000" w:rsidRPr="00000000">
        <w:rPr>
          <w:rtl w:val="0"/>
        </w:rPr>
      </w:r>
    </w:p>
    <w:bookmarkStart w:colFirst="0" w:colLast="0" w:name="bookmark=id.m7aubvuaqrve" w:id="1239"/>
    <w:bookmarkEnd w:id="1239"/>
    <w:p w:rsidR="00000000" w:rsidDel="00000000" w:rsidP="00000000" w:rsidRDefault="00000000" w:rsidRPr="00000000" w14:paraId="0000050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48) обеспечение соблюдения законов и иных нормативных правовых актов в области национальной безопасности, государственных секретов и информационной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4q9ygq23k5lf" w:id="1240"/>
    <w:bookmarkEnd w:id="1240"/>
    <w:p w:rsidR="00000000" w:rsidDel="00000000" w:rsidP="00000000" w:rsidRDefault="00000000" w:rsidRPr="00000000" w14:paraId="0000050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49) внесение предложений в Министерство по совершенствованию системы национальной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rylqyxu5r5b" w:id="1241"/>
    <w:bookmarkEnd w:id="1241"/>
    <w:p w:rsidR="00000000" w:rsidDel="00000000" w:rsidP="00000000" w:rsidRDefault="00000000" w:rsidRPr="00000000" w14:paraId="0000050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50) участие, в пределах своей компетенции, в работе областного штаба по борьбе с терроризмом;</w:t>
      </w:r>
      <w:r w:rsidDel="00000000" w:rsidR="00000000" w:rsidRPr="00000000">
        <w:rPr>
          <w:rtl w:val="0"/>
        </w:rPr>
      </w:r>
    </w:p>
    <w:bookmarkStart w:colFirst="0" w:colLast="0" w:name="bookmark=id.oimq7cl0qgze" w:id="1242"/>
    <w:bookmarkEnd w:id="1242"/>
    <w:p w:rsidR="00000000" w:rsidDel="00000000" w:rsidP="00000000" w:rsidRDefault="00000000" w:rsidRPr="00000000" w14:paraId="0000050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51) участие, в пределах своей компетенции, в работе областной Антитеррористической комиссии;</w:t>
      </w:r>
      <w:r w:rsidDel="00000000" w:rsidR="00000000" w:rsidRPr="00000000">
        <w:rPr>
          <w:rtl w:val="0"/>
        </w:rPr>
      </w:r>
    </w:p>
    <w:bookmarkStart w:colFirst="0" w:colLast="0" w:name="bookmark=id.wxt0xapyfky7" w:id="1243"/>
    <w:bookmarkEnd w:id="1243"/>
    <w:p w:rsidR="00000000" w:rsidDel="00000000" w:rsidP="00000000" w:rsidRDefault="00000000" w:rsidRPr="00000000" w14:paraId="0000050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52) ведение специального учета военнообязанных, назначенных на должности рядового и начальствующего состава органов государственной противопожарной службы и снятых в установленном порядке с воинского учета по области;</w:t>
      </w:r>
      <w:r w:rsidDel="00000000" w:rsidR="00000000" w:rsidRPr="00000000">
        <w:rPr>
          <w:rtl w:val="0"/>
        </w:rPr>
      </w:r>
    </w:p>
    <w:bookmarkStart w:colFirst="0" w:colLast="0" w:name="bookmark=id.icw6uq6ui9jw" w:id="1244"/>
    <w:bookmarkEnd w:id="1244"/>
    <w:p w:rsidR="00000000" w:rsidDel="00000000" w:rsidP="00000000" w:rsidRDefault="00000000" w:rsidRPr="00000000" w14:paraId="0000050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53) внесение предложений в Министерство по внесению изменений, дополнений в нормативные правовые акты, нормативные акты и стандарты в сфере гражданской защиты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z4ivigyi2sgz" w:id="1245"/>
    <w:bookmarkEnd w:id="1245"/>
    <w:p w:rsidR="00000000" w:rsidDel="00000000" w:rsidP="00000000" w:rsidRDefault="00000000" w:rsidRPr="00000000" w14:paraId="0000050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54) исполняет судебные акты, требования судей, постановления, предписания и требования прокурора, письменные поручения дознавателя в ходе досудебного производства по уголовным делам;</w:t>
      </w:r>
      <w:r w:rsidDel="00000000" w:rsidR="00000000" w:rsidRPr="00000000">
        <w:rPr>
          <w:rtl w:val="0"/>
        </w:rPr>
      </w:r>
    </w:p>
    <w:bookmarkStart w:colFirst="0" w:colLast="0" w:name="bookmark=id.ruyecvn0y5w0" w:id="1246"/>
    <w:bookmarkEnd w:id="1246"/>
    <w:p w:rsidR="00000000" w:rsidDel="00000000" w:rsidP="00000000" w:rsidRDefault="00000000" w:rsidRPr="00000000" w14:paraId="0000050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55) в пределах своей компетенции организует и осуществляет предупреждение и раскрытие уголовных правонарушений отнесенных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gc8l2iovz87w" w:id="1247"/>
    <w:bookmarkEnd w:id="1247"/>
    <w:p w:rsidR="00000000" w:rsidDel="00000000" w:rsidP="00000000" w:rsidRDefault="00000000" w:rsidRPr="00000000" w14:paraId="0000050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56) осуществляет досудебное расследование по уголовным правонарушениям, отнесенным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h3izx3idszyw" w:id="1248"/>
    <w:bookmarkEnd w:id="1248"/>
    <w:p w:rsidR="00000000" w:rsidDel="00000000" w:rsidP="00000000" w:rsidRDefault="00000000" w:rsidRPr="00000000" w14:paraId="0000050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57) оказывает государственные услуги в соответствии с подзаконными нормативными правовыми актами, определяющими порядок оказания государственных услуг;</w:t>
      </w:r>
      <w:r w:rsidDel="00000000" w:rsidR="00000000" w:rsidRPr="00000000">
        <w:rPr>
          <w:rtl w:val="0"/>
        </w:rPr>
      </w:r>
    </w:p>
    <w:bookmarkStart w:colFirst="0" w:colLast="0" w:name="bookmark=id.ppgwxgeywwkh" w:id="1249"/>
    <w:bookmarkEnd w:id="1249"/>
    <w:p w:rsidR="00000000" w:rsidDel="00000000" w:rsidP="00000000" w:rsidRDefault="00000000" w:rsidRPr="00000000" w14:paraId="0000050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58) осуществляют организацию и проведение совместно с заинтересованными государственными органами в пределах своей компетенции расследования аварий и несчастных случаев, произошедших в следствии аварий на опасных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sq4ua7dj73m4" w:id="1250"/>
    <w:bookmarkEnd w:id="1250"/>
    <w:p w:rsidR="00000000" w:rsidDel="00000000" w:rsidP="00000000" w:rsidRDefault="00000000" w:rsidRPr="00000000" w14:paraId="0000050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59) участвует в приемочных испытаниях, технических освидетельствованиях опасного производственного объекта при вводе его в эксплуатацию;</w:t>
      </w:r>
      <w:r w:rsidDel="00000000" w:rsidR="00000000" w:rsidRPr="00000000">
        <w:rPr>
          <w:rtl w:val="0"/>
        </w:rPr>
      </w:r>
    </w:p>
    <w:bookmarkStart w:colFirst="0" w:colLast="0" w:name="bookmark=id.gzefzk8p3q5n" w:id="1251"/>
    <w:bookmarkEnd w:id="1251"/>
    <w:p w:rsidR="00000000" w:rsidDel="00000000" w:rsidP="00000000" w:rsidRDefault="00000000" w:rsidRPr="00000000" w14:paraId="0000050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60) выдает разрешение на производство взрывных работ;</w:t>
      </w:r>
      <w:r w:rsidDel="00000000" w:rsidR="00000000" w:rsidRPr="00000000">
        <w:rPr>
          <w:rtl w:val="0"/>
        </w:rPr>
      </w:r>
    </w:p>
    <w:bookmarkStart w:colFirst="0" w:colLast="0" w:name="bookmark=id.5bme95xk126b" w:id="1252"/>
    <w:bookmarkEnd w:id="1252"/>
    <w:p w:rsidR="00000000" w:rsidDel="00000000" w:rsidP="00000000" w:rsidRDefault="00000000" w:rsidRPr="00000000" w14:paraId="0000050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61) применяют меры оперативного реагирования в виде приостановления либо запрещения деятельности или отдельных видов деятельности индивидуальных предпринимателей, организаций, связанных с эксплуатацией опасных производственных объектов и (или) технических устройств в случаях, представляющих угрозу жизни и (или) здоровью людей;</w:t>
      </w:r>
      <w:r w:rsidDel="00000000" w:rsidR="00000000" w:rsidRPr="00000000">
        <w:rPr>
          <w:rtl w:val="0"/>
        </w:rPr>
      </w:r>
    </w:p>
    <w:bookmarkStart w:colFirst="0" w:colLast="0" w:name="bookmark=id.rv23n1ffxkys" w:id="1253"/>
    <w:bookmarkEnd w:id="1253"/>
    <w:p w:rsidR="00000000" w:rsidDel="00000000" w:rsidP="00000000" w:rsidRDefault="00000000" w:rsidRPr="00000000" w14:paraId="0000050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62) согласовывает проектную документацию на строительство, расширение, реконструкцию, модернизацию, консервацию и ликвидацию опасных производственных объектов, за исключением опасного производственного объекта, размещаемого в пределах двух и более областей, а также стратегических объектов в порядке, установленном Законом Республики Казахстан "О гражданской защите";</w:t>
      </w:r>
      <w:r w:rsidDel="00000000" w:rsidR="00000000" w:rsidRPr="00000000">
        <w:rPr>
          <w:rtl w:val="0"/>
        </w:rPr>
      </w:r>
    </w:p>
    <w:bookmarkStart w:colFirst="0" w:colLast="0" w:name="bookmark=id.1j41eqz8m1ic" w:id="1254"/>
    <w:bookmarkEnd w:id="1254"/>
    <w:p w:rsidR="00000000" w:rsidDel="00000000" w:rsidP="00000000" w:rsidRDefault="00000000" w:rsidRPr="00000000" w14:paraId="0000051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63) осуществляет постановку на учет и снятие с учета опасных производственных объектов, опасных технических устройств, за исключением опасных технических устройств на объектах социальной инфраструктуры;</w:t>
      </w:r>
      <w:r w:rsidDel="00000000" w:rsidR="00000000" w:rsidRPr="00000000">
        <w:rPr>
          <w:rtl w:val="0"/>
        </w:rPr>
      </w:r>
    </w:p>
    <w:bookmarkStart w:colFirst="0" w:colLast="0" w:name="bookmark=id.54n2okkf2l95" w:id="1255"/>
    <w:bookmarkEnd w:id="1255"/>
    <w:p w:rsidR="00000000" w:rsidDel="00000000" w:rsidP="00000000" w:rsidRDefault="00000000" w:rsidRPr="00000000" w14:paraId="0000051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64) участвует в проведении учебных тревог на опасном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oj1y573s2r8i" w:id="1256"/>
    <w:bookmarkEnd w:id="1256"/>
    <w:p w:rsidR="00000000" w:rsidDel="00000000" w:rsidP="00000000" w:rsidRDefault="00000000" w:rsidRPr="00000000" w14:paraId="0000051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65) участвует в комиссии по проведению контрольных и приемочных испытаний взрывчатых веществ и изделий на их основе;</w:t>
      </w:r>
      <w:r w:rsidDel="00000000" w:rsidR="00000000" w:rsidRPr="00000000">
        <w:rPr>
          <w:rtl w:val="0"/>
        </w:rPr>
      </w:r>
    </w:p>
    <w:bookmarkStart w:colFirst="0" w:colLast="0" w:name="bookmark=id.9agwps6cqvdc" w:id="1257"/>
    <w:bookmarkEnd w:id="1257"/>
    <w:p w:rsidR="00000000" w:rsidDel="00000000" w:rsidP="00000000" w:rsidRDefault="00000000" w:rsidRPr="00000000" w14:paraId="0000051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66) осуществляет государственный контроль и надзор за соблюдением опасными производственными объектами и организациями, эксплуатирующими опасные технические устройства, требований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np4987vozcxu" w:id="1258"/>
    <w:bookmarkEnd w:id="1258"/>
    <w:p w:rsidR="00000000" w:rsidDel="00000000" w:rsidP="00000000" w:rsidRDefault="00000000" w:rsidRPr="00000000" w14:paraId="0000051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67) осуществляют государственный контроль и надзор за своевременностью проведения технических освидетельствований производственных зданий, технологических сооружений и технических устройств опасных производственных объектов, опасных технических устройств;</w:t>
      </w:r>
      <w:r w:rsidDel="00000000" w:rsidR="00000000" w:rsidRPr="00000000">
        <w:rPr>
          <w:rtl w:val="0"/>
        </w:rPr>
      </w:r>
    </w:p>
    <w:bookmarkStart w:colFirst="0" w:colLast="0" w:name="bookmark=id.62b4x5ayq509" w:id="1259"/>
    <w:bookmarkEnd w:id="1259"/>
    <w:p w:rsidR="00000000" w:rsidDel="00000000" w:rsidP="00000000" w:rsidRDefault="00000000" w:rsidRPr="00000000" w14:paraId="0000051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68) осуществляет государственный контроль и надзор за готовностью опасных производственных объектов и организаций, эксплуатирующих опасные технические устройства, к проведению работ по ликвидации и локализации аварий и их последствий;</w:t>
      </w:r>
      <w:r w:rsidDel="00000000" w:rsidR="00000000" w:rsidRPr="00000000">
        <w:rPr>
          <w:rtl w:val="0"/>
        </w:rPr>
      </w:r>
    </w:p>
    <w:bookmarkStart w:colFirst="0" w:colLast="0" w:name="bookmark=id.ngc7ai6n1xm9" w:id="1260"/>
    <w:bookmarkEnd w:id="1260"/>
    <w:p w:rsidR="00000000" w:rsidDel="00000000" w:rsidP="00000000" w:rsidRDefault="00000000" w:rsidRPr="00000000" w14:paraId="0000051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69) осуществляет государственный контроль и надзор в области промышленной безопасности при эксплуатации магистрального трубопровода;</w:t>
      </w:r>
      <w:r w:rsidDel="00000000" w:rsidR="00000000" w:rsidRPr="00000000">
        <w:rPr>
          <w:rtl w:val="0"/>
        </w:rPr>
      </w:r>
    </w:p>
    <w:bookmarkStart w:colFirst="0" w:colLast="0" w:name="bookmark=id.ygr3yblhpy06" w:id="1261"/>
    <w:bookmarkEnd w:id="1261"/>
    <w:p w:rsidR="00000000" w:rsidDel="00000000" w:rsidP="00000000" w:rsidRDefault="00000000" w:rsidRPr="00000000" w14:paraId="0000051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70) осуществляет государственный контроль в сфере газа и газоснабжения в части соблюдения требований безопасной эксплуатации бытовых баллонов и объектов систем газоснабжения, за исключением газопотребляющих систем и газового оборудования бытовых и коммунально-бытовых потребителей;</w:t>
      </w:r>
      <w:r w:rsidDel="00000000" w:rsidR="00000000" w:rsidRPr="00000000">
        <w:rPr>
          <w:rtl w:val="0"/>
        </w:rPr>
      </w:r>
    </w:p>
    <w:bookmarkStart w:colFirst="0" w:colLast="0" w:name="bookmark=id.9jrh63ays6yf" w:id="1262"/>
    <w:bookmarkEnd w:id="1262"/>
    <w:p w:rsidR="00000000" w:rsidDel="00000000" w:rsidP="00000000" w:rsidRDefault="00000000" w:rsidRPr="00000000" w14:paraId="0000051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71) выдает физическим и юридическим лицам акт о результатах проверки, предписания по выявленным нарушениям, акт о запрещении либо приостановлении деятельности или отдельных видов деятельности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h7k0mvtwi1nm" w:id="1263"/>
    <w:bookmarkEnd w:id="1263"/>
    <w:p w:rsidR="00000000" w:rsidDel="00000000" w:rsidP="00000000" w:rsidRDefault="00000000" w:rsidRPr="00000000" w14:paraId="0000051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72) согласовывает план горных работ по добыче твердых полезных ископаемых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41krkzwucbie" w:id="1264"/>
    <w:bookmarkEnd w:id="1264"/>
    <w:p w:rsidR="00000000" w:rsidDel="00000000" w:rsidP="00000000" w:rsidRDefault="00000000" w:rsidRPr="00000000" w14:paraId="0000051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73) согласовывает проект эксплуатации пространства недр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s8349f7z61ha" w:id="1265"/>
    <w:bookmarkEnd w:id="1265"/>
    <w:p w:rsidR="00000000" w:rsidDel="00000000" w:rsidP="00000000" w:rsidRDefault="00000000" w:rsidRPr="00000000" w14:paraId="0000051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74) осуществляет разрешительный контроль соответствия заявителя квалификационным и/или разрешительным требованиям в пределах компетенции Департамента;</w:t>
      </w:r>
      <w:r w:rsidDel="00000000" w:rsidR="00000000" w:rsidRPr="00000000">
        <w:rPr>
          <w:rtl w:val="0"/>
        </w:rPr>
      </w:r>
    </w:p>
    <w:bookmarkStart w:colFirst="0" w:colLast="0" w:name="bookmark=id.rjvi2xicb4jt" w:id="1266"/>
    <w:bookmarkEnd w:id="1266"/>
    <w:p w:rsidR="00000000" w:rsidDel="00000000" w:rsidP="00000000" w:rsidRDefault="00000000" w:rsidRPr="00000000" w14:paraId="0000051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75) участвует в составе комиссии по уничтожению взрывчатых материалов совместно с компетентными органами;</w:t>
      </w:r>
      <w:r w:rsidDel="00000000" w:rsidR="00000000" w:rsidRPr="00000000">
        <w:rPr>
          <w:rtl w:val="0"/>
        </w:rPr>
      </w:r>
    </w:p>
    <w:bookmarkStart w:colFirst="0" w:colLast="0" w:name="bookmark=id.q3q1x0g6p1k9" w:id="1267"/>
    <w:bookmarkEnd w:id="1267"/>
    <w:p w:rsidR="00000000" w:rsidDel="00000000" w:rsidP="00000000" w:rsidRDefault="00000000" w:rsidRPr="00000000" w14:paraId="0000051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76) участвует в комиссии по ликвидации последствий операций на участке добычи (его части)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csmz9xh81bd4" w:id="1268"/>
    <w:bookmarkEnd w:id="1268"/>
    <w:p w:rsidR="00000000" w:rsidDel="00000000" w:rsidP="00000000" w:rsidRDefault="00000000" w:rsidRPr="00000000" w14:paraId="0000051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77) участвует в комиссии по консервации участка недр добычи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4cc7d34rh0sk" w:id="1269"/>
    <w:bookmarkEnd w:id="1269"/>
    <w:p w:rsidR="00000000" w:rsidDel="00000000" w:rsidP="00000000" w:rsidRDefault="00000000" w:rsidRPr="00000000" w14:paraId="0000051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78) участвует в комиссии по ликвидации последствий операций по использованию пространства недр,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t1pkmbb3aqtm" w:id="1270"/>
    <w:bookmarkEnd w:id="1270"/>
    <w:p w:rsidR="00000000" w:rsidDel="00000000" w:rsidP="00000000" w:rsidRDefault="00000000" w:rsidRPr="00000000" w14:paraId="0000052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79) проводит проверки знаний (экзаменов) руководителей юридических лиц опасных производственных объектов, декларирующих промышленную безопасность, а также членов постоянно действующих экзаменационных комиссий указанных юридических лиц;</w:t>
      </w:r>
      <w:r w:rsidDel="00000000" w:rsidR="00000000" w:rsidRPr="00000000">
        <w:rPr>
          <w:rtl w:val="0"/>
        </w:rPr>
      </w:r>
    </w:p>
    <w:bookmarkStart w:colFirst="0" w:colLast="0" w:name="bookmark=id.p2kx2bxeottx" w:id="1271"/>
    <w:bookmarkEnd w:id="1271"/>
    <w:p w:rsidR="00000000" w:rsidDel="00000000" w:rsidP="00000000" w:rsidRDefault="00000000" w:rsidRPr="00000000" w14:paraId="0000052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80) участвует в ликвидациях чрезвычайных ситуаций на территории Республики Казахстан по решению руководства Министерства и по решению Правительства Республики Казахстан за ее пределами;</w:t>
      </w:r>
      <w:r w:rsidDel="00000000" w:rsidR="00000000" w:rsidRPr="00000000">
        <w:rPr>
          <w:rtl w:val="0"/>
        </w:rPr>
      </w:r>
    </w:p>
    <w:bookmarkStart w:colFirst="0" w:colLast="0" w:name="bookmark=id.hjyiein5177l" w:id="1272"/>
    <w:bookmarkEnd w:id="1272"/>
    <w:p w:rsidR="00000000" w:rsidDel="00000000" w:rsidP="00000000" w:rsidRDefault="00000000" w:rsidRPr="00000000" w14:paraId="0000052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81) подготавливает водолазов I-II и III групп специализации водолазных работ, мотористов-рулевых маломерных судов и операторов компрессорных установок для профессиональных аварийно-спасательных служб Министерства;</w:t>
      </w:r>
      <w:r w:rsidDel="00000000" w:rsidR="00000000" w:rsidRPr="00000000">
        <w:rPr>
          <w:rtl w:val="0"/>
        </w:rPr>
      </w:r>
    </w:p>
    <w:bookmarkStart w:colFirst="0" w:colLast="0" w:name="bookmark=id.k1z22vlhxev2" w:id="1273"/>
    <w:bookmarkEnd w:id="1273"/>
    <w:p w:rsidR="00000000" w:rsidDel="00000000" w:rsidP="00000000" w:rsidRDefault="00000000" w:rsidRPr="00000000" w14:paraId="0000052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82) организовывает курсы по подготовке инструкторов по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rfb4szv5p4w9" w:id="1274"/>
    <w:bookmarkEnd w:id="1274"/>
    <w:p w:rsidR="00000000" w:rsidDel="00000000" w:rsidP="00000000" w:rsidRDefault="00000000" w:rsidRPr="00000000" w14:paraId="0000052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83) оказывает необходимую помощь туристам, терпящим бедствие;</w:t>
      </w:r>
      <w:r w:rsidDel="00000000" w:rsidR="00000000" w:rsidRPr="00000000">
        <w:rPr>
          <w:rtl w:val="0"/>
        </w:rPr>
      </w:r>
    </w:p>
    <w:bookmarkStart w:colFirst="0" w:colLast="0" w:name="bookmark=id.xtxq07ha52z" w:id="1275"/>
    <w:bookmarkEnd w:id="1275"/>
    <w:p w:rsidR="00000000" w:rsidDel="00000000" w:rsidP="00000000" w:rsidRDefault="00000000" w:rsidRPr="00000000" w14:paraId="0000052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84) обеспечение готовности сил и средств к тушению пожаров и 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2vefsloh44db" w:id="1276"/>
    <w:bookmarkEnd w:id="1276"/>
    <w:p w:rsidR="00000000" w:rsidDel="00000000" w:rsidP="00000000" w:rsidRDefault="00000000" w:rsidRPr="00000000" w14:paraId="0000052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85) принятие мер, направленных на совершенствование профессионального мастерства личного состава и поддержания сил и средств органов гражданской защиты в постоянной готовности к выдвижению в зоны чрезвычайных ситуаций и проведению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e9vur3wmec2b" w:id="1277"/>
    <w:bookmarkEnd w:id="1277"/>
    <w:p w:rsidR="00000000" w:rsidDel="00000000" w:rsidP="00000000" w:rsidRDefault="00000000" w:rsidRPr="00000000" w14:paraId="0000052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86) обеспечение планирования, подготовки и проведения тактических учений, смотров и соревнований, а также других общегарнизонных мероприятий;</w:t>
      </w:r>
      <w:r w:rsidDel="00000000" w:rsidR="00000000" w:rsidRPr="00000000">
        <w:rPr>
          <w:rtl w:val="0"/>
        </w:rPr>
      </w:r>
    </w:p>
    <w:bookmarkStart w:colFirst="0" w:colLast="0" w:name="bookmark=id.zc4zryhhcslu" w:id="1278"/>
    <w:bookmarkEnd w:id="1278"/>
    <w:p w:rsidR="00000000" w:rsidDel="00000000" w:rsidP="00000000" w:rsidRDefault="00000000" w:rsidRPr="00000000" w14:paraId="0000052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87) организация изучения и разбора пожаров, разработке на этой основе мероприятий по повышению и совершенствованию готовности;</w:t>
      </w:r>
      <w:r w:rsidDel="00000000" w:rsidR="00000000" w:rsidRPr="00000000">
        <w:rPr>
          <w:rtl w:val="0"/>
        </w:rPr>
      </w:r>
    </w:p>
    <w:bookmarkStart w:colFirst="0" w:colLast="0" w:name="bookmark=id.82l9j868939j" w:id="1279"/>
    <w:bookmarkEnd w:id="1279"/>
    <w:p w:rsidR="00000000" w:rsidDel="00000000" w:rsidP="00000000" w:rsidRDefault="00000000" w:rsidRPr="00000000" w14:paraId="0000052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88) обеспечение и контроль эксплуатации зданий пожарных депо, ремонту и техническому обслуживанию пожарной, спасательной и другой техники, пожарно-технического вооружения, аварийно-спасательного оборудования, средств связи, инвентаря и другого имущества;</w:t>
      </w:r>
      <w:r w:rsidDel="00000000" w:rsidR="00000000" w:rsidRPr="00000000">
        <w:rPr>
          <w:rtl w:val="0"/>
        </w:rPr>
      </w:r>
    </w:p>
    <w:bookmarkStart w:colFirst="0" w:colLast="0" w:name="bookmark=id.m4twf85fhhtv" w:id="1280"/>
    <w:bookmarkEnd w:id="1280"/>
    <w:p w:rsidR="00000000" w:rsidDel="00000000" w:rsidP="00000000" w:rsidRDefault="00000000" w:rsidRPr="00000000" w14:paraId="0000052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89) определение порядка привлечения сил и средств органов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fre9v2p7tffx" w:id="1281"/>
    <w:bookmarkEnd w:id="1281"/>
    <w:p w:rsidR="00000000" w:rsidDel="00000000" w:rsidP="00000000" w:rsidRDefault="00000000" w:rsidRPr="00000000" w14:paraId="0000052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90) участие в организации своевременного накопления, освежения, хранения пожарной техники, противопожарного оборудования и другого имущества для специальных формирований на период военного времени;</w:t>
      </w:r>
      <w:r w:rsidDel="00000000" w:rsidR="00000000" w:rsidRPr="00000000">
        <w:rPr>
          <w:rtl w:val="0"/>
        </w:rPr>
      </w:r>
    </w:p>
    <w:bookmarkStart w:colFirst="0" w:colLast="0" w:name="bookmark=id.zbtw6nu1t0te" w:id="1282"/>
    <w:bookmarkEnd w:id="1282"/>
    <w:p w:rsidR="00000000" w:rsidDel="00000000" w:rsidP="00000000" w:rsidRDefault="00000000" w:rsidRPr="00000000" w14:paraId="0000052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91) организация в подразделениях мероприятий по пропаганде знаний в сфере гражданской защиты, популяризации профессии пожарного и спасателя среди учащихся и детей дошкольного возраста;</w:t>
      </w:r>
      <w:r w:rsidDel="00000000" w:rsidR="00000000" w:rsidRPr="00000000">
        <w:rPr>
          <w:rtl w:val="0"/>
        </w:rPr>
      </w:r>
    </w:p>
    <w:bookmarkStart w:colFirst="0" w:colLast="0" w:name="bookmark=id.i60b57gad9jb" w:id="1283"/>
    <w:bookmarkEnd w:id="1283"/>
    <w:p w:rsidR="00000000" w:rsidDel="00000000" w:rsidP="00000000" w:rsidRDefault="00000000" w:rsidRPr="00000000" w14:paraId="0000052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92) организация профориентационной работы по поступлению на обучение в специальное учебное заведение Министерства. Формирование и направление личных дел кандидатов в специальное учебное заведение Министерства;</w:t>
      </w:r>
      <w:r w:rsidDel="00000000" w:rsidR="00000000" w:rsidRPr="00000000">
        <w:rPr>
          <w:rtl w:val="0"/>
        </w:rPr>
      </w:r>
    </w:p>
    <w:bookmarkStart w:colFirst="0" w:colLast="0" w:name="bookmark=id.okshbneu198d" w:id="1284"/>
    <w:bookmarkEnd w:id="1284"/>
    <w:p w:rsidR="00000000" w:rsidDel="00000000" w:rsidP="00000000" w:rsidRDefault="00000000" w:rsidRPr="00000000" w14:paraId="0000052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93) осуществление иных функций, предусмотренных законодательством Республики Казахстан в сфере гражданской защиты, иными законами и подзаконными актами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8udxvzuzypmx" w:id="1285"/>
    <w:bookmarkEnd w:id="1285"/>
    <w:p w:rsidR="00000000" w:rsidDel="00000000" w:rsidP="00000000" w:rsidRDefault="00000000" w:rsidRPr="00000000" w14:paraId="0000052F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3. Организация деятельности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jjkb28mvannb" w:id="1286"/>
    <w:bookmarkEnd w:id="1286"/>
    <w:p w:rsidR="00000000" w:rsidDel="00000000" w:rsidP="00000000" w:rsidRDefault="00000000" w:rsidRPr="00000000" w14:paraId="0000053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16. Руководство Департаментом осуществляется начальником, который несет персональную ответственность за выполнение возложенных на Департамент задач и осуществление им своих функций.</w:t>
      </w:r>
      <w:r w:rsidDel="00000000" w:rsidR="00000000" w:rsidRPr="00000000">
        <w:rPr>
          <w:rtl w:val="0"/>
        </w:rPr>
      </w:r>
    </w:p>
    <w:bookmarkStart w:colFirst="0" w:colLast="0" w:name="bookmark=id.pl1vx8aj4lrw" w:id="1287"/>
    <w:bookmarkEnd w:id="1287"/>
    <w:p w:rsidR="00000000" w:rsidDel="00000000" w:rsidP="00000000" w:rsidRDefault="00000000" w:rsidRPr="00000000" w14:paraId="0000053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17. Начальник Департамента назначается на должность и освобождается от должности Министром по чрезвычайным ситуациям Республики Казахстан по согласованию с Администрацией Президента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u102ambuhcop" w:id="1288"/>
    <w:bookmarkEnd w:id="1288"/>
    <w:p w:rsidR="00000000" w:rsidDel="00000000" w:rsidP="00000000" w:rsidRDefault="00000000" w:rsidRPr="00000000" w14:paraId="0000053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18. Начальник Департамента имеет заместителей, которые назначаются на должности и освобождаются от должностей Министром по чрезвычайным ситуациям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vr5so2tgfbga" w:id="1289"/>
    <w:bookmarkEnd w:id="1289"/>
    <w:p w:rsidR="00000000" w:rsidDel="00000000" w:rsidP="00000000" w:rsidRDefault="00000000" w:rsidRPr="00000000" w14:paraId="0000053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19. Полномочия начальника Департамента:</w:t>
      </w:r>
      <w:r w:rsidDel="00000000" w:rsidR="00000000" w:rsidRPr="00000000">
        <w:rPr>
          <w:rtl w:val="0"/>
        </w:rPr>
      </w:r>
    </w:p>
    <w:bookmarkStart w:colFirst="0" w:colLast="0" w:name="bookmark=id.z26xrajgw52" w:id="1290"/>
    <w:bookmarkEnd w:id="1290"/>
    <w:p w:rsidR="00000000" w:rsidDel="00000000" w:rsidP="00000000" w:rsidRDefault="00000000" w:rsidRPr="00000000" w14:paraId="0000053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без доверенности действует от имени Департамента;</w:t>
      </w:r>
      <w:r w:rsidDel="00000000" w:rsidR="00000000" w:rsidRPr="00000000">
        <w:rPr>
          <w:rtl w:val="0"/>
        </w:rPr>
      </w:r>
    </w:p>
    <w:bookmarkStart w:colFirst="0" w:colLast="0" w:name="bookmark=id.e1zrgv4pmwuh" w:id="1291"/>
    <w:bookmarkEnd w:id="1291"/>
    <w:p w:rsidR="00000000" w:rsidDel="00000000" w:rsidP="00000000" w:rsidRDefault="00000000" w:rsidRPr="00000000" w14:paraId="0000053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в пределах своих полномочий, представляет интересы Департамента в государственных органах и иных организациях;</w:t>
      </w:r>
      <w:r w:rsidDel="00000000" w:rsidR="00000000" w:rsidRPr="00000000">
        <w:rPr>
          <w:rtl w:val="0"/>
        </w:rPr>
      </w:r>
    </w:p>
    <w:bookmarkStart w:colFirst="0" w:colLast="0" w:name="bookmark=id.pj3yv43ep0h1" w:id="1292"/>
    <w:bookmarkEnd w:id="1292"/>
    <w:p w:rsidR="00000000" w:rsidDel="00000000" w:rsidP="00000000" w:rsidRDefault="00000000" w:rsidRPr="00000000" w14:paraId="0000053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вносит предложения Министру по награждению особо отличившихся сотрудников Департамента государственными и ведомственными наградами, присвоению почетных званий, воинских и специальных званий среднего и старшего начальствующего состава досрочно или на одну ступень выше воинских и специальных званий, предусмотренных занимаемой штатной должностью;</w:t>
      </w:r>
      <w:r w:rsidDel="00000000" w:rsidR="00000000" w:rsidRPr="00000000">
        <w:rPr>
          <w:rtl w:val="0"/>
        </w:rPr>
      </w:r>
    </w:p>
    <w:bookmarkStart w:colFirst="0" w:colLast="0" w:name="bookmark=id.q0n2anjg8oyo" w:id="1293"/>
    <w:bookmarkEnd w:id="1293"/>
    <w:p w:rsidR="00000000" w:rsidDel="00000000" w:rsidP="00000000" w:rsidRDefault="00000000" w:rsidRPr="00000000" w14:paraId="0000053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реализует единую кадровую политику;</w:t>
      </w:r>
      <w:r w:rsidDel="00000000" w:rsidR="00000000" w:rsidRPr="00000000">
        <w:rPr>
          <w:rtl w:val="0"/>
        </w:rPr>
      </w:r>
    </w:p>
    <w:bookmarkStart w:colFirst="0" w:colLast="0" w:name="bookmark=id.e5giaic58gu" w:id="1294"/>
    <w:bookmarkEnd w:id="1294"/>
    <w:p w:rsidR="00000000" w:rsidDel="00000000" w:rsidP="00000000" w:rsidRDefault="00000000" w:rsidRPr="00000000" w14:paraId="0000053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обеспечивает реализацию политики, формируемой Министерством, выполняет акты и поручения Министра;</w:t>
      </w:r>
      <w:r w:rsidDel="00000000" w:rsidR="00000000" w:rsidRPr="00000000">
        <w:rPr>
          <w:rtl w:val="0"/>
        </w:rPr>
      </w:r>
    </w:p>
    <w:bookmarkStart w:colFirst="0" w:colLast="0" w:name="bookmark=id.xwrajzy2wfiv" w:id="1295"/>
    <w:bookmarkEnd w:id="1295"/>
    <w:p w:rsidR="00000000" w:rsidDel="00000000" w:rsidP="00000000" w:rsidRDefault="00000000" w:rsidRPr="00000000" w14:paraId="0000053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организует информационно-аналитическое, организационно-правовое, мобилизационное, материально-техническое и финансовое обеспечение деятельности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weh0th1vjq3b" w:id="1296"/>
    <w:bookmarkEnd w:id="1296"/>
    <w:p w:rsidR="00000000" w:rsidDel="00000000" w:rsidP="00000000" w:rsidRDefault="00000000" w:rsidRPr="00000000" w14:paraId="0000053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осуществляет общее руководство деятельностью дисциплинарной и аттестационной, а также конкурсной комиссий по отбору кандидатов на занятие вакантных должностей Департамента;</w:t>
      </w:r>
      <w:r w:rsidDel="00000000" w:rsidR="00000000" w:rsidRPr="00000000">
        <w:rPr>
          <w:rtl w:val="0"/>
        </w:rPr>
      </w:r>
    </w:p>
    <w:bookmarkStart w:colFirst="0" w:colLast="0" w:name="bookmark=id.tpsbhso822xk" w:id="1297"/>
    <w:bookmarkEnd w:id="1297"/>
    <w:p w:rsidR="00000000" w:rsidDel="00000000" w:rsidP="00000000" w:rsidRDefault="00000000" w:rsidRPr="00000000" w14:paraId="0000053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 целях обеспечения деятельности Департамента и выполнения, возложенных на него задач организует проведение государственных закупок;</w:t>
      </w:r>
      <w:r w:rsidDel="00000000" w:rsidR="00000000" w:rsidRPr="00000000">
        <w:rPr>
          <w:rtl w:val="0"/>
        </w:rPr>
      </w:r>
    </w:p>
    <w:bookmarkStart w:colFirst="0" w:colLast="0" w:name="bookmark=id.pib8e7fca1qd" w:id="1298"/>
    <w:bookmarkEnd w:id="1298"/>
    <w:p w:rsidR="00000000" w:rsidDel="00000000" w:rsidP="00000000" w:rsidRDefault="00000000" w:rsidRPr="00000000" w14:paraId="0000053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от имени Департамента заключает договоры;</w:t>
      </w:r>
      <w:r w:rsidDel="00000000" w:rsidR="00000000" w:rsidRPr="00000000">
        <w:rPr>
          <w:rtl w:val="0"/>
        </w:rPr>
      </w:r>
    </w:p>
    <w:bookmarkStart w:colFirst="0" w:colLast="0" w:name="bookmark=id.b0g29pserym2" w:id="1299"/>
    <w:bookmarkEnd w:id="1299"/>
    <w:p w:rsidR="00000000" w:rsidDel="00000000" w:rsidP="00000000" w:rsidRDefault="00000000" w:rsidRPr="00000000" w14:paraId="0000053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от имени Департамента выдает доверенности;</w:t>
      </w:r>
      <w:r w:rsidDel="00000000" w:rsidR="00000000" w:rsidRPr="00000000">
        <w:rPr>
          <w:rtl w:val="0"/>
        </w:rPr>
      </w:r>
    </w:p>
    <w:bookmarkStart w:colFirst="0" w:colLast="0" w:name="bookmark=id.jr4lgh6jqh6a" w:id="1300"/>
    <w:bookmarkEnd w:id="1300"/>
    <w:p w:rsidR="00000000" w:rsidDel="00000000" w:rsidP="00000000" w:rsidRDefault="00000000" w:rsidRPr="00000000" w14:paraId="0000053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открывает банковские счета;</w:t>
      </w:r>
      <w:r w:rsidDel="00000000" w:rsidR="00000000" w:rsidRPr="00000000">
        <w:rPr>
          <w:rtl w:val="0"/>
        </w:rPr>
      </w:r>
    </w:p>
    <w:bookmarkStart w:colFirst="0" w:colLast="0" w:name="bookmark=id.2876a5c36ynn" w:id="1301"/>
    <w:bookmarkEnd w:id="1301"/>
    <w:p w:rsidR="00000000" w:rsidDel="00000000" w:rsidP="00000000" w:rsidRDefault="00000000" w:rsidRPr="00000000" w14:paraId="0000053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утверждает план государственных закупок товаров, работ и услуг Департамента на соответствующий период;</w:t>
      </w:r>
      <w:r w:rsidDel="00000000" w:rsidR="00000000" w:rsidRPr="00000000">
        <w:rPr>
          <w:rtl w:val="0"/>
        </w:rPr>
      </w:r>
    </w:p>
    <w:bookmarkStart w:colFirst="0" w:colLast="0" w:name="bookmark=id.25lvabkv2up5" w:id="1302"/>
    <w:bookmarkEnd w:id="1302"/>
    <w:p w:rsidR="00000000" w:rsidDel="00000000" w:rsidP="00000000" w:rsidRDefault="00000000" w:rsidRPr="00000000" w14:paraId="0000054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утверждает порядок и планы Департамента по командировкам, стажировкам, отпускам, обучению сотрудников в казахстанских и зарубежных учебных центрах и иным видам повышения квалификации сотрудников. Выезд в командировки за пределы области и Республики Казахстан осуществляется по согласованию с Министром;</w:t>
      </w:r>
      <w:r w:rsidDel="00000000" w:rsidR="00000000" w:rsidRPr="00000000">
        <w:rPr>
          <w:rtl w:val="0"/>
        </w:rPr>
      </w:r>
    </w:p>
    <w:bookmarkStart w:colFirst="0" w:colLast="0" w:name="bookmark=id.wy5fzixygfld" w:id="1303"/>
    <w:bookmarkEnd w:id="1303"/>
    <w:p w:rsidR="00000000" w:rsidDel="00000000" w:rsidP="00000000" w:rsidRDefault="00000000" w:rsidRPr="00000000" w14:paraId="0000054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в пределах своей компетенции, издает приказы и дает указания, обязательные для исполнения всеми работниками Департамента;</w:t>
      </w:r>
      <w:r w:rsidDel="00000000" w:rsidR="00000000" w:rsidRPr="00000000">
        <w:rPr>
          <w:rtl w:val="0"/>
        </w:rPr>
      </w:r>
    </w:p>
    <w:bookmarkStart w:colFirst="0" w:colLast="0" w:name="bookmark=id.o8c6vi48xe7a" w:id="1304"/>
    <w:bookmarkEnd w:id="1304"/>
    <w:p w:rsidR="00000000" w:rsidDel="00000000" w:rsidP="00000000" w:rsidRDefault="00000000" w:rsidRPr="00000000" w14:paraId="0000054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назначает на должности и освобождает от должностей сотрудников Департамента в соответствии с утвержденной номенклатурой должностей;</w:t>
      </w:r>
      <w:r w:rsidDel="00000000" w:rsidR="00000000" w:rsidRPr="00000000">
        <w:rPr>
          <w:rtl w:val="0"/>
        </w:rPr>
      </w:r>
    </w:p>
    <w:bookmarkStart w:colFirst="0" w:colLast="0" w:name="bookmark=id.x2b61ts94p71" w:id="1305"/>
    <w:bookmarkEnd w:id="1305"/>
    <w:p w:rsidR="00000000" w:rsidDel="00000000" w:rsidP="00000000" w:rsidRDefault="00000000" w:rsidRPr="00000000" w14:paraId="0000054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в пределах предоставленных прав применяет меры поощрения и налагает дисциплинарные взыскания на сотрудников Департамента, в порядке установленном законодательством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6174mvni2hv3" w:id="1306"/>
    <w:bookmarkEnd w:id="1306"/>
    <w:p w:rsidR="00000000" w:rsidDel="00000000" w:rsidP="00000000" w:rsidRDefault="00000000" w:rsidRPr="00000000" w14:paraId="0000054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обеспечивает своевременное и качественное исполнение контрольных документов, обращений физических и юридических лиц, документов с грифом секретности и "Для служебного пользования";</w:t>
      </w:r>
      <w:r w:rsidDel="00000000" w:rsidR="00000000" w:rsidRPr="00000000">
        <w:rPr>
          <w:rtl w:val="0"/>
        </w:rPr>
      </w:r>
    </w:p>
    <w:bookmarkStart w:colFirst="0" w:colLast="0" w:name="bookmark=id.mqdraywpfirl" w:id="1307"/>
    <w:bookmarkEnd w:id="1307"/>
    <w:p w:rsidR="00000000" w:rsidDel="00000000" w:rsidP="00000000" w:rsidRDefault="00000000" w:rsidRPr="00000000" w14:paraId="0000054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присваивает первые и очередные специальные звания лицам рядового и младшего начальствующего состава, очередные специальные звания лицам среднего начальствующего состава органов гражданской защиты до капитана гражданской защиты включительно, очередные воинские звания военнослужащим офицерского состава до подполковника включительно;</w:t>
      </w:r>
      <w:r w:rsidDel="00000000" w:rsidR="00000000" w:rsidRPr="00000000">
        <w:rPr>
          <w:rtl w:val="0"/>
        </w:rPr>
      </w:r>
    </w:p>
    <w:bookmarkStart w:colFirst="0" w:colLast="0" w:name="bookmark=id.rpxj10mpp1xh" w:id="1308"/>
    <w:bookmarkEnd w:id="1308"/>
    <w:p w:rsidR="00000000" w:rsidDel="00000000" w:rsidP="00000000" w:rsidRDefault="00000000" w:rsidRPr="00000000" w14:paraId="0000054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присваивает (подтверждает) классную квалификацию сотрудникам и военнослужащим Департамента;</w:t>
      </w:r>
      <w:r w:rsidDel="00000000" w:rsidR="00000000" w:rsidRPr="00000000">
        <w:rPr>
          <w:rtl w:val="0"/>
        </w:rPr>
      </w:r>
    </w:p>
    <w:bookmarkStart w:colFirst="0" w:colLast="0" w:name="bookmark=id.r3291p83f5zt" w:id="1309"/>
    <w:bookmarkEnd w:id="1309"/>
    <w:p w:rsidR="00000000" w:rsidDel="00000000" w:rsidP="00000000" w:rsidRDefault="00000000" w:rsidRPr="00000000" w14:paraId="0000054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вносит в Министерство представления к присвоению первых специальных званий среднего начальствующего состава, очередных специальных званий старшего начальствующего состава, зачислении в кадры органов гражданской защиты, первого воинского звания офицерского состава, специальных и воинских званий в порядке приравнивания и переаттестации;</w:t>
      </w:r>
      <w:r w:rsidDel="00000000" w:rsidR="00000000" w:rsidRPr="00000000">
        <w:rPr>
          <w:rtl w:val="0"/>
        </w:rPr>
      </w:r>
    </w:p>
    <w:bookmarkStart w:colFirst="0" w:colLast="0" w:name="bookmark=id.boxd95jzjj9f" w:id="1310"/>
    <w:bookmarkEnd w:id="1310"/>
    <w:p w:rsidR="00000000" w:rsidDel="00000000" w:rsidP="00000000" w:rsidRDefault="00000000" w:rsidRPr="00000000" w14:paraId="0000054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утверждает положения о структурных подразделениях, должностные (функциональные) обязанности сотрудников структурных подразделений Департамента, Управлений по чрезвычайным ситуациям;</w:t>
      </w:r>
      <w:r w:rsidDel="00000000" w:rsidR="00000000" w:rsidRPr="00000000">
        <w:rPr>
          <w:rtl w:val="0"/>
        </w:rPr>
      </w:r>
    </w:p>
    <w:bookmarkStart w:colFirst="0" w:colLast="0" w:name="bookmark=id.ro6ja67xx9sk" w:id="1311"/>
    <w:bookmarkEnd w:id="1311"/>
    <w:p w:rsidR="00000000" w:rsidDel="00000000" w:rsidP="00000000" w:rsidRDefault="00000000" w:rsidRPr="00000000" w14:paraId="0000054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принимает меры, направленные на противодействие коррупции в Департаменте и несет персональную ответственность за реализацию антикоррупционных мер;</w:t>
      </w:r>
      <w:r w:rsidDel="00000000" w:rsidR="00000000" w:rsidRPr="00000000">
        <w:rPr>
          <w:rtl w:val="0"/>
        </w:rPr>
      </w:r>
    </w:p>
    <w:bookmarkStart w:colFirst="0" w:colLast="0" w:name="bookmark=id.60mr4ymk9kpm" w:id="1312"/>
    <w:bookmarkEnd w:id="1312"/>
    <w:p w:rsidR="00000000" w:rsidDel="00000000" w:rsidP="00000000" w:rsidRDefault="00000000" w:rsidRPr="00000000" w14:paraId="0000054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привлекает к ответственности сотрудников Департамента действия (или бездействия) которых приводят к нарушению национальных интересов, угрозе национальной безопасности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r4vs24hxj3x7" w:id="1313"/>
    <w:bookmarkEnd w:id="1313"/>
    <w:p w:rsidR="00000000" w:rsidDel="00000000" w:rsidP="00000000" w:rsidRDefault="00000000" w:rsidRPr="00000000" w14:paraId="0000054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обеспечивает утверждение ежегодного плана работы Департамента;</w:t>
      </w:r>
      <w:r w:rsidDel="00000000" w:rsidR="00000000" w:rsidRPr="00000000">
        <w:rPr>
          <w:rtl w:val="0"/>
        </w:rPr>
      </w:r>
    </w:p>
    <w:bookmarkStart w:colFirst="0" w:colLast="0" w:name="bookmark=id.77ozuitj570o" w:id="1314"/>
    <w:bookmarkEnd w:id="1314"/>
    <w:p w:rsidR="00000000" w:rsidDel="00000000" w:rsidP="00000000" w:rsidRDefault="00000000" w:rsidRPr="00000000" w14:paraId="0000054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осуществляет иные полномочия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fvykormm8bfj" w:id="1315"/>
    <w:bookmarkEnd w:id="1315"/>
    <w:p w:rsidR="00000000" w:rsidDel="00000000" w:rsidP="00000000" w:rsidRDefault="00000000" w:rsidRPr="00000000" w14:paraId="0000054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Исполнение полномочий начальника Департамента в период его отсутствия осуществляется лицом, его замещающим в соответствии с действующим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24cxteconcm2" w:id="1316"/>
    <w:bookmarkEnd w:id="1316"/>
    <w:p w:rsidR="00000000" w:rsidDel="00000000" w:rsidP="00000000" w:rsidRDefault="00000000" w:rsidRPr="00000000" w14:paraId="0000054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20. Начальник Департамента определяет полномочия своих заместителей в соответствии с действующим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o61lrqftpb" w:id="1317"/>
    <w:bookmarkEnd w:id="1317"/>
    <w:p w:rsidR="00000000" w:rsidDel="00000000" w:rsidP="00000000" w:rsidRDefault="00000000" w:rsidRPr="00000000" w14:paraId="0000054F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4. Имущество Департамента</w:t>
      </w:r>
      <w:r w:rsidDel="00000000" w:rsidR="00000000" w:rsidRPr="00000000">
        <w:rPr>
          <w:rtl w:val="0"/>
        </w:rPr>
      </w:r>
    </w:p>
    <w:bookmarkStart w:colFirst="0" w:colLast="0" w:name="bookmark=id.n8wdpvr479x1" w:id="1318"/>
    <w:bookmarkEnd w:id="1318"/>
    <w:p w:rsidR="00000000" w:rsidDel="00000000" w:rsidP="00000000" w:rsidRDefault="00000000" w:rsidRPr="00000000" w14:paraId="0000055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21. Департамент может иметь на праве оперативного управления обособленное имущество в случаях, предусмотренных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z8b02ezderns" w:id="1319"/>
    <w:bookmarkEnd w:id="1319"/>
    <w:p w:rsidR="00000000" w:rsidDel="00000000" w:rsidP="00000000" w:rsidRDefault="00000000" w:rsidRPr="00000000" w14:paraId="0000055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Имущество Департамента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fly0m1rc4ci7" w:id="1320"/>
    <w:bookmarkEnd w:id="1320"/>
    <w:p w:rsidR="00000000" w:rsidDel="00000000" w:rsidP="00000000" w:rsidRDefault="00000000" w:rsidRPr="00000000" w14:paraId="0000055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22. Имущество, закрепленное за Департаментом, относится к республиканской и коммунальной собственности.</w:t>
      </w:r>
      <w:r w:rsidDel="00000000" w:rsidR="00000000" w:rsidRPr="00000000">
        <w:rPr>
          <w:rtl w:val="0"/>
        </w:rPr>
      </w:r>
    </w:p>
    <w:bookmarkStart w:colFirst="0" w:colLast="0" w:name="bookmark=id.fzzyuw1uvj8q" w:id="1321"/>
    <w:bookmarkEnd w:id="1321"/>
    <w:p w:rsidR="00000000" w:rsidDel="00000000" w:rsidP="00000000" w:rsidRDefault="00000000" w:rsidRPr="00000000" w14:paraId="0000055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23. Департамент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s5s07gxkezj3" w:id="1322"/>
    <w:bookmarkEnd w:id="1322"/>
    <w:p w:rsidR="00000000" w:rsidDel="00000000" w:rsidP="00000000" w:rsidRDefault="00000000" w:rsidRPr="00000000" w14:paraId="00000554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5. Реорганизация и ликвидация Департамента</w:t>
      </w:r>
      <w:r w:rsidDel="00000000" w:rsidR="00000000" w:rsidRPr="00000000">
        <w:rPr>
          <w:rtl w:val="0"/>
        </w:rPr>
      </w:r>
    </w:p>
    <w:bookmarkStart w:colFirst="0" w:colLast="0" w:name="bookmark=id.zi6c4pm4woof" w:id="1323"/>
    <w:bookmarkEnd w:id="1323"/>
    <w:p w:rsidR="00000000" w:rsidDel="00000000" w:rsidP="00000000" w:rsidRDefault="00000000" w:rsidRPr="00000000" w14:paraId="0000055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24. Реорганизация и упразднение Департамента осуществляется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tbl>
      <w:tblPr>
        <w:tblStyle w:val="Table10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10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по 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30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5p6ogf4nebvm" w:id="1324"/>
    <w:bookmarkEnd w:id="1324"/>
    <w:p w:rsidR="00000000" w:rsidDel="00000000" w:rsidP="00000000" w:rsidRDefault="00000000" w:rsidRPr="00000000" w14:paraId="00000558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о Департаменте по чрезвычайным ситуациям Атырауской области Министерства по чрезвычайным ситуациям Республики Казахстан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10 - в редакции приказа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bookmarkStart w:colFirst="0" w:colLast="0" w:name="bookmark=id.ko2swfudmg12" w:id="1325"/>
    <w:bookmarkEnd w:id="1325"/>
    <w:p w:rsidR="00000000" w:rsidDel="00000000" w:rsidP="00000000" w:rsidRDefault="00000000" w:rsidRPr="00000000" w14:paraId="0000055A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1. Общие положения</w:t>
      </w:r>
      <w:r w:rsidDel="00000000" w:rsidR="00000000" w:rsidRPr="00000000">
        <w:rPr>
          <w:rtl w:val="0"/>
        </w:rPr>
      </w:r>
    </w:p>
    <w:bookmarkStart w:colFirst="0" w:colLast="0" w:name="bookmark=id.qtwx8qhzgzlk" w:id="1326"/>
    <w:bookmarkEnd w:id="1326"/>
    <w:p w:rsidR="00000000" w:rsidDel="00000000" w:rsidP="00000000" w:rsidRDefault="00000000" w:rsidRPr="00000000" w14:paraId="0000055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1. Департамент по чрезвычайным ситуациям Атырауской области Министерства по чрезвычайным ситуациям Республики Казахстан (далее - Департамент) является территориальным органом Министерства по чрезвычайным ситуациям Республики Казахстан (далее - Министерство) и осуществляет руководство в сферах предупреждения и ликвидации чрезвычайных ситуаций природного и техногенного характера, гражданской обороны, пожарной и промышленной безопасности, обеспечения функционирования и дальнейшего развития государственной системы гражданской защиты, организации предупреждения и тушения пожаров, а также осуществляет функции по проведению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deoml6ink8ct" w:id="1327"/>
    <w:bookmarkEnd w:id="1327"/>
    <w:p w:rsidR="00000000" w:rsidDel="00000000" w:rsidP="00000000" w:rsidRDefault="00000000" w:rsidRPr="00000000" w14:paraId="0000055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2. Департамент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  <w:r w:rsidDel="00000000" w:rsidR="00000000" w:rsidRPr="00000000">
        <w:rPr>
          <w:rtl w:val="0"/>
        </w:rPr>
      </w:r>
    </w:p>
    <w:bookmarkStart w:colFirst="0" w:colLast="0" w:name="bookmark=id.ubbk05i3teyj" w:id="1328"/>
    <w:bookmarkEnd w:id="1328"/>
    <w:p w:rsidR="00000000" w:rsidDel="00000000" w:rsidP="00000000" w:rsidRDefault="00000000" w:rsidRPr="00000000" w14:paraId="0000055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3. Департамент является юридическим лицом в организационно-правовой форме государственного учреждения, имеет печати и штампы со своим наименованием на государственном языке, бланки установленного образца, в соответствии с законодательством Республики Казахстан счета в органах казначейства.</w:t>
      </w:r>
      <w:r w:rsidDel="00000000" w:rsidR="00000000" w:rsidRPr="00000000">
        <w:rPr>
          <w:rtl w:val="0"/>
        </w:rPr>
      </w:r>
    </w:p>
    <w:bookmarkStart w:colFirst="0" w:colLast="0" w:name="bookmark=id.51qt6w4f2lev" w:id="1329"/>
    <w:bookmarkEnd w:id="1329"/>
    <w:p w:rsidR="00000000" w:rsidDel="00000000" w:rsidP="00000000" w:rsidRDefault="00000000" w:rsidRPr="00000000" w14:paraId="0000055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4. Департамент вступает в гражданско-правовые отношения от собственного имени.</w:t>
      </w:r>
      <w:r w:rsidDel="00000000" w:rsidR="00000000" w:rsidRPr="00000000">
        <w:rPr>
          <w:rtl w:val="0"/>
        </w:rPr>
      </w:r>
    </w:p>
    <w:bookmarkStart w:colFirst="0" w:colLast="0" w:name="bookmark=id.ypa2abd9dne8" w:id="1330"/>
    <w:bookmarkEnd w:id="1330"/>
    <w:p w:rsidR="00000000" w:rsidDel="00000000" w:rsidP="00000000" w:rsidRDefault="00000000" w:rsidRPr="00000000" w14:paraId="0000055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5. Департамент имеет право выступать стороной в гражданско-правовых отношениях от имени государства, если он уполномочен на это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byhtr5sh6ssb" w:id="1331"/>
    <w:bookmarkEnd w:id="1331"/>
    <w:p w:rsidR="00000000" w:rsidDel="00000000" w:rsidP="00000000" w:rsidRDefault="00000000" w:rsidRPr="00000000" w14:paraId="0000056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6. Департамент по вопросам своей компетенции в установленном законодательством порядке принимает решения, оформляемые приказами начальника Департамента.</w:t>
      </w:r>
      <w:r w:rsidDel="00000000" w:rsidR="00000000" w:rsidRPr="00000000">
        <w:rPr>
          <w:rtl w:val="0"/>
        </w:rPr>
      </w:r>
    </w:p>
    <w:bookmarkStart w:colFirst="0" w:colLast="0" w:name="bookmark=id.jnbkgk3976sw" w:id="1332"/>
    <w:bookmarkEnd w:id="1332"/>
    <w:p w:rsidR="00000000" w:rsidDel="00000000" w:rsidP="00000000" w:rsidRDefault="00000000" w:rsidRPr="00000000" w14:paraId="0000056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7. Структура и лимит штатной численности Департамента утверждаются в соответствии с действующим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3mn8blly45nh" w:id="1333"/>
    <w:bookmarkEnd w:id="1333"/>
    <w:p w:rsidR="00000000" w:rsidDel="00000000" w:rsidP="00000000" w:rsidRDefault="00000000" w:rsidRPr="00000000" w14:paraId="0000056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8. Юридический адрес Департамента: Республика Казахстан, индекс 060003, Атырауская область, город Атырау, улица Ауэзова, дом 53 "А".</w:t>
      </w:r>
      <w:r w:rsidDel="00000000" w:rsidR="00000000" w:rsidRPr="00000000">
        <w:rPr>
          <w:rtl w:val="0"/>
        </w:rPr>
      </w:r>
    </w:p>
    <w:bookmarkStart w:colFirst="0" w:colLast="0" w:name="bookmark=id.xsg9m3s40iqj" w:id="1334"/>
    <w:bookmarkEnd w:id="1334"/>
    <w:p w:rsidR="00000000" w:rsidDel="00000000" w:rsidP="00000000" w:rsidRDefault="00000000" w:rsidRPr="00000000" w14:paraId="0000056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9. Полное наименование Департамента – государственное учреждение "Департамент по чрезвычайным ситуациям Атырауской области Министерства по чрезвычайным ситуациям Республики Казахстан".</w:t>
      </w:r>
      <w:r w:rsidDel="00000000" w:rsidR="00000000" w:rsidRPr="00000000">
        <w:rPr>
          <w:rtl w:val="0"/>
        </w:rPr>
      </w:r>
    </w:p>
    <w:bookmarkStart w:colFirst="0" w:colLast="0" w:name="bookmark=id.cab043mun0uq" w:id="1335"/>
    <w:bookmarkEnd w:id="1335"/>
    <w:p w:rsidR="00000000" w:rsidDel="00000000" w:rsidP="00000000" w:rsidRDefault="00000000" w:rsidRPr="00000000" w14:paraId="0000056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10. Настоящее Положение является учредительным документом Департамента.</w:t>
      </w:r>
      <w:r w:rsidDel="00000000" w:rsidR="00000000" w:rsidRPr="00000000">
        <w:rPr>
          <w:rtl w:val="0"/>
        </w:rPr>
      </w:r>
    </w:p>
    <w:bookmarkStart w:colFirst="0" w:colLast="0" w:name="bookmark=id.5nlere3hmnnu" w:id="1336"/>
    <w:bookmarkEnd w:id="1336"/>
    <w:p w:rsidR="00000000" w:rsidDel="00000000" w:rsidP="00000000" w:rsidRDefault="00000000" w:rsidRPr="00000000" w14:paraId="0000056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11. Финансирование деятельности Департамента осуществляется из республиканского и местного бюджета.</w:t>
      </w:r>
      <w:r w:rsidDel="00000000" w:rsidR="00000000" w:rsidRPr="00000000">
        <w:rPr>
          <w:rtl w:val="0"/>
        </w:rPr>
      </w:r>
    </w:p>
    <w:bookmarkStart w:colFirst="0" w:colLast="0" w:name="bookmark=id.xo08ou2vvogb" w:id="1337"/>
    <w:bookmarkEnd w:id="1337"/>
    <w:p w:rsidR="00000000" w:rsidDel="00000000" w:rsidP="00000000" w:rsidRDefault="00000000" w:rsidRPr="00000000" w14:paraId="0000056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12. Департаменту запрещается вступать в договорные отношения с субъектами предпринимательства на предмет выполнения обязанностей, являющихся функциями Департамента.</w:t>
      </w:r>
      <w:r w:rsidDel="00000000" w:rsidR="00000000" w:rsidRPr="00000000">
        <w:rPr>
          <w:rtl w:val="0"/>
        </w:rPr>
      </w:r>
    </w:p>
    <w:bookmarkStart w:colFirst="0" w:colLast="0" w:name="bookmark=id.q7bxij13tjsy" w:id="1338"/>
    <w:bookmarkEnd w:id="1338"/>
    <w:p w:rsidR="00000000" w:rsidDel="00000000" w:rsidP="00000000" w:rsidRDefault="00000000" w:rsidRPr="00000000" w14:paraId="0000056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Если Департаменту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доход государственного бюджета.</w:t>
      </w:r>
      <w:r w:rsidDel="00000000" w:rsidR="00000000" w:rsidRPr="00000000">
        <w:rPr>
          <w:rtl w:val="0"/>
        </w:rPr>
      </w:r>
    </w:p>
    <w:bookmarkStart w:colFirst="0" w:colLast="0" w:name="bookmark=id.d5e5bvel3ajn" w:id="1339"/>
    <w:bookmarkEnd w:id="1339"/>
    <w:p w:rsidR="00000000" w:rsidDel="00000000" w:rsidP="00000000" w:rsidRDefault="00000000" w:rsidRPr="00000000" w14:paraId="00000568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2. Основные задачи, функции, права и обязанности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42rt96gng0jp" w:id="1340"/>
    <w:bookmarkEnd w:id="1340"/>
    <w:p w:rsidR="00000000" w:rsidDel="00000000" w:rsidP="00000000" w:rsidRDefault="00000000" w:rsidRPr="00000000" w14:paraId="0000056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13. Задачи:</w:t>
      </w:r>
      <w:r w:rsidDel="00000000" w:rsidR="00000000" w:rsidRPr="00000000">
        <w:rPr>
          <w:rtl w:val="0"/>
        </w:rPr>
      </w:r>
    </w:p>
    <w:bookmarkStart w:colFirst="0" w:colLast="0" w:name="bookmark=id.qxx58dtc86wc" w:id="1341"/>
    <w:bookmarkEnd w:id="1341"/>
    <w:p w:rsidR="00000000" w:rsidDel="00000000" w:rsidP="00000000" w:rsidRDefault="00000000" w:rsidRPr="00000000" w14:paraId="0000056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реализация государственной политики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phtxuoo04ltv" w:id="1342"/>
    <w:bookmarkEnd w:id="1342"/>
    <w:p w:rsidR="00000000" w:rsidDel="00000000" w:rsidP="00000000" w:rsidRDefault="00000000" w:rsidRPr="00000000" w14:paraId="0000056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y5yxbuoh2f59" w:id="1343"/>
    <w:bookmarkEnd w:id="1343"/>
    <w:p w:rsidR="00000000" w:rsidDel="00000000" w:rsidP="00000000" w:rsidRDefault="00000000" w:rsidRPr="00000000" w14:paraId="0000056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x0wa13dtotxr" w:id="1344"/>
    <w:bookmarkEnd w:id="1344"/>
    <w:p w:rsidR="00000000" w:rsidDel="00000000" w:rsidP="00000000" w:rsidRDefault="00000000" w:rsidRPr="00000000" w14:paraId="0000056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r51682rj3f6s" w:id="1345"/>
    <w:bookmarkEnd w:id="1345"/>
    <w:p w:rsidR="00000000" w:rsidDel="00000000" w:rsidP="00000000" w:rsidRDefault="00000000" w:rsidRPr="00000000" w14:paraId="0000056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предупреждение вредного воздействия опасных производственных факторов, возникающих при авариях, инцидентах на опасных производственных объектах, обеспечение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cmgpikq6dovy" w:id="1346"/>
    <w:bookmarkEnd w:id="1346"/>
    <w:p w:rsidR="00000000" w:rsidDel="00000000" w:rsidP="00000000" w:rsidRDefault="00000000" w:rsidRPr="00000000" w14:paraId="0000056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организация предупреждения и тушения пожаров и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q1vvxsv7ggf" w:id="1347"/>
    <w:bookmarkEnd w:id="1347"/>
    <w:p w:rsidR="00000000" w:rsidDel="00000000" w:rsidP="00000000" w:rsidRDefault="00000000" w:rsidRPr="00000000" w14:paraId="0000057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14. Права и обязанности:</w:t>
      </w:r>
      <w:r w:rsidDel="00000000" w:rsidR="00000000" w:rsidRPr="00000000">
        <w:rPr>
          <w:rtl w:val="0"/>
        </w:rPr>
      </w:r>
    </w:p>
    <w:bookmarkStart w:colFirst="0" w:colLast="0" w:name="bookmark=id.f8adryt2vvze" w:id="1348"/>
    <w:bookmarkEnd w:id="1348"/>
    <w:p w:rsidR="00000000" w:rsidDel="00000000" w:rsidP="00000000" w:rsidRDefault="00000000" w:rsidRPr="00000000" w14:paraId="0000057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принимать обязательные для исполнения нормативные правовые акты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bhpfjasz4sft" w:id="1349"/>
    <w:bookmarkEnd w:id="1349"/>
    <w:p w:rsidR="00000000" w:rsidDel="00000000" w:rsidP="00000000" w:rsidRDefault="00000000" w:rsidRPr="00000000" w14:paraId="0000057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запрашивать и получать, в установленном законодательством порядке, от государственных органов, организаций, их должностных лиц и граждан необходимую информацию и сведения;</w:t>
      </w:r>
      <w:r w:rsidDel="00000000" w:rsidR="00000000" w:rsidRPr="00000000">
        <w:rPr>
          <w:rtl w:val="0"/>
        </w:rPr>
      </w:r>
    </w:p>
    <w:bookmarkStart w:colFirst="0" w:colLast="0" w:name="bookmark=id.y8l8wyj91dpe" w:id="1350"/>
    <w:bookmarkEnd w:id="1350"/>
    <w:p w:rsidR="00000000" w:rsidDel="00000000" w:rsidP="00000000" w:rsidRDefault="00000000" w:rsidRPr="00000000" w14:paraId="0000057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организовывать и осуществлять в установленном порядке защиту в судах интересов Департамента;</w:t>
      </w:r>
      <w:r w:rsidDel="00000000" w:rsidR="00000000" w:rsidRPr="00000000">
        <w:rPr>
          <w:rtl w:val="0"/>
        </w:rPr>
      </w:r>
    </w:p>
    <w:bookmarkStart w:colFirst="0" w:colLast="0" w:name="bookmark=id.a5j292pvdfd8" w:id="1351"/>
    <w:bookmarkEnd w:id="1351"/>
    <w:p w:rsidR="00000000" w:rsidDel="00000000" w:rsidP="00000000" w:rsidRDefault="00000000" w:rsidRPr="00000000" w14:paraId="0000057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организовывать и проводить совещания, семинары, конференции по вопросам, входящим в компетенцию Департамента;</w:t>
      </w:r>
      <w:r w:rsidDel="00000000" w:rsidR="00000000" w:rsidRPr="00000000">
        <w:rPr>
          <w:rtl w:val="0"/>
        </w:rPr>
      </w:r>
    </w:p>
    <w:bookmarkStart w:colFirst="0" w:colLast="0" w:name="bookmark=id.u85a8wpgknal" w:id="1352"/>
    <w:bookmarkEnd w:id="1352"/>
    <w:p w:rsidR="00000000" w:rsidDel="00000000" w:rsidP="00000000" w:rsidRDefault="00000000" w:rsidRPr="00000000" w14:paraId="0000057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проводить служебные расследования по фактам нарушений служебной деятельности и исполнительской дисциплины, устанавливать, анализировать их причины и принимать меры по недопущению нарушений;</w:t>
      </w:r>
      <w:r w:rsidDel="00000000" w:rsidR="00000000" w:rsidRPr="00000000">
        <w:rPr>
          <w:rtl w:val="0"/>
        </w:rPr>
      </w:r>
    </w:p>
    <w:bookmarkStart w:colFirst="0" w:colLast="0" w:name="bookmark=id.i9yl6t88j7x1" w:id="1353"/>
    <w:bookmarkEnd w:id="1353"/>
    <w:p w:rsidR="00000000" w:rsidDel="00000000" w:rsidP="00000000" w:rsidRDefault="00000000" w:rsidRPr="00000000" w14:paraId="0000057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использовать в установленном порядке для целей гражданской защиты государственные ведомственные и негосударственные системы, сети, средства связи и передачи информации;</w:t>
      </w:r>
      <w:r w:rsidDel="00000000" w:rsidR="00000000" w:rsidRPr="00000000">
        <w:rPr>
          <w:rtl w:val="0"/>
        </w:rPr>
      </w:r>
    </w:p>
    <w:bookmarkStart w:colFirst="0" w:colLast="0" w:name="bookmark=id.q4areyqdc71c" w:id="1354"/>
    <w:bookmarkEnd w:id="1354"/>
    <w:p w:rsidR="00000000" w:rsidDel="00000000" w:rsidP="00000000" w:rsidRDefault="00000000" w:rsidRPr="00000000" w14:paraId="0000057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давать распоряжение на задействование системы оповещения города при проведении технических проверок системы оповещения области и учений по гражданской защите;</w:t>
      </w:r>
      <w:r w:rsidDel="00000000" w:rsidR="00000000" w:rsidRPr="00000000">
        <w:rPr>
          <w:rtl w:val="0"/>
        </w:rPr>
      </w:r>
    </w:p>
    <w:bookmarkStart w:colFirst="0" w:colLast="0" w:name="bookmark=id.vgys55y86k54" w:id="1355"/>
    <w:bookmarkEnd w:id="1355"/>
    <w:p w:rsidR="00000000" w:rsidDel="00000000" w:rsidP="00000000" w:rsidRDefault="00000000" w:rsidRPr="00000000" w14:paraId="0000057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вносить в установленном порядке предложения о привлечении к ответственности должностных лиц, действия или бездействия которых создали угрозу или привели к возникновению чрезвычайных ситуаций и нарушений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6iv2nkm6mutn" w:id="1356"/>
    <w:bookmarkEnd w:id="1356"/>
    <w:p w:rsidR="00000000" w:rsidDel="00000000" w:rsidP="00000000" w:rsidRDefault="00000000" w:rsidRPr="00000000" w14:paraId="0000057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осуществлять иные права и обязанности, предусмотренные действующими законодательными актами.</w:t>
      </w:r>
      <w:r w:rsidDel="00000000" w:rsidR="00000000" w:rsidRPr="00000000">
        <w:rPr>
          <w:rtl w:val="0"/>
        </w:rPr>
      </w:r>
    </w:p>
    <w:bookmarkStart w:colFirst="0" w:colLast="0" w:name="bookmark=id.rlmwr8s7nxse" w:id="1357"/>
    <w:bookmarkEnd w:id="1357"/>
    <w:p w:rsidR="00000000" w:rsidDel="00000000" w:rsidP="00000000" w:rsidRDefault="00000000" w:rsidRPr="00000000" w14:paraId="0000057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15. Функции:</w:t>
      </w:r>
      <w:r w:rsidDel="00000000" w:rsidR="00000000" w:rsidRPr="00000000">
        <w:rPr>
          <w:rtl w:val="0"/>
        </w:rPr>
      </w:r>
    </w:p>
    <w:bookmarkStart w:colFirst="0" w:colLast="0" w:name="bookmark=id.iy71s76eav2o" w:id="1358"/>
    <w:bookmarkEnd w:id="1358"/>
    <w:p w:rsidR="00000000" w:rsidDel="00000000" w:rsidP="00000000" w:rsidRDefault="00000000" w:rsidRPr="00000000" w14:paraId="0000057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обеспечение реализации государственной политики в сфере гражданской защиты,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hqbz4d3a36vx" w:id="1359"/>
    <w:bookmarkEnd w:id="1359"/>
    <w:p w:rsidR="00000000" w:rsidDel="00000000" w:rsidP="00000000" w:rsidRDefault="00000000" w:rsidRPr="00000000" w14:paraId="0000057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деятельности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cly3r8x4l01k" w:id="1360"/>
    <w:bookmarkEnd w:id="1360"/>
    <w:p w:rsidR="00000000" w:rsidDel="00000000" w:rsidP="00000000" w:rsidRDefault="00000000" w:rsidRPr="00000000" w14:paraId="0000057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руководство силами гражданской защиты при организации и проведении мероприятий гражданской защиты, направленных на предупреждение и ликвидацию чрезвычайных ситуаций природного и техногенного характера, обеспечение пожарной и промышленной безопасности и организации гражданской обороны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aox0g5t457xl" w:id="1361"/>
    <w:bookmarkEnd w:id="1361"/>
    <w:p w:rsidR="00000000" w:rsidDel="00000000" w:rsidP="00000000" w:rsidRDefault="00000000" w:rsidRPr="00000000" w14:paraId="0000057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ведение государственного учета чрезвычайных ситуаций природного и техногенного характера;</w:t>
      </w:r>
      <w:r w:rsidDel="00000000" w:rsidR="00000000" w:rsidRPr="00000000">
        <w:rPr>
          <w:rtl w:val="0"/>
        </w:rPr>
      </w:r>
    </w:p>
    <w:bookmarkStart w:colFirst="0" w:colLast="0" w:name="bookmark=id.7dbz04akek0f" w:id="1362"/>
    <w:bookmarkEnd w:id="1362"/>
    <w:p w:rsidR="00000000" w:rsidDel="00000000" w:rsidP="00000000" w:rsidRDefault="00000000" w:rsidRPr="00000000" w14:paraId="0000057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обеспечение боевой и мобилизационной готовности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xst8ycsp8f8g" w:id="1363"/>
    <w:bookmarkEnd w:id="1363"/>
    <w:p w:rsidR="00000000" w:rsidDel="00000000" w:rsidP="00000000" w:rsidRDefault="00000000" w:rsidRPr="00000000" w14:paraId="0000058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внесение предложений в местный исполнительный орган по вопросам в сфере гражданской защиты, входящих в компетенцию местного исполнительного органа;</w:t>
      </w:r>
      <w:r w:rsidDel="00000000" w:rsidR="00000000" w:rsidRPr="00000000">
        <w:rPr>
          <w:rtl w:val="0"/>
        </w:rPr>
      </w:r>
    </w:p>
    <w:bookmarkStart w:colFirst="0" w:colLast="0" w:name="bookmark=id.5yxrs7b1ei4v" w:id="1364"/>
    <w:bookmarkEnd w:id="1364"/>
    <w:p w:rsidR="00000000" w:rsidDel="00000000" w:rsidP="00000000" w:rsidRDefault="00000000" w:rsidRPr="00000000" w14:paraId="0000058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осуществление информационно-аналитической деятельности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3k29wzmzmk2n" w:id="1365"/>
    <w:bookmarkEnd w:id="1365"/>
    <w:p w:rsidR="00000000" w:rsidDel="00000000" w:rsidP="00000000" w:rsidRDefault="00000000" w:rsidRPr="00000000" w14:paraId="0000058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оказание экстренной медицинской и психологической помощи населению, находящемуся в зоне чрезвычайной ситуации природного и техногенного характера, обеспечение сохранения, восстановления и реабилитации здоровья участников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f6m6l14h3y51" w:id="1366"/>
    <w:bookmarkEnd w:id="1366"/>
    <w:p w:rsidR="00000000" w:rsidDel="00000000" w:rsidP="00000000" w:rsidRDefault="00000000" w:rsidRPr="00000000" w14:paraId="0000058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организация и проведение в пределах своей компетенции в составе комиссии расследования аварий, бедствий и катастроф, приведших к возникновению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b8gxpn4i7zqg" w:id="1367"/>
    <w:bookmarkEnd w:id="1367"/>
    <w:p w:rsidR="00000000" w:rsidDel="00000000" w:rsidP="00000000" w:rsidRDefault="00000000" w:rsidRPr="00000000" w14:paraId="0000058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мобилизация материально-технических ресурсов организаций при ликвидации чрезвычайных ситуаций в соответствии с законодательством;</w:t>
      </w:r>
      <w:r w:rsidDel="00000000" w:rsidR="00000000" w:rsidRPr="00000000">
        <w:rPr>
          <w:rtl w:val="0"/>
        </w:rPr>
      </w:r>
    </w:p>
    <w:bookmarkStart w:colFirst="0" w:colLast="0" w:name="bookmark=id.3n4qq6v0v41s" w:id="1368"/>
    <w:bookmarkEnd w:id="1368"/>
    <w:p w:rsidR="00000000" w:rsidDel="00000000" w:rsidP="00000000" w:rsidRDefault="00000000" w:rsidRPr="00000000" w14:paraId="0000058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подготовка предложений в Министерство и в местный исполнительный орган для определения потребности в средствах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y8atahx7cqn4" w:id="1369"/>
    <w:bookmarkEnd w:id="1369"/>
    <w:p w:rsidR="00000000" w:rsidDel="00000000" w:rsidP="00000000" w:rsidRDefault="00000000" w:rsidRPr="00000000" w14:paraId="0000058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осуществление постановки на учет и снятие с учета защитных сооружений;</w:t>
      </w:r>
      <w:r w:rsidDel="00000000" w:rsidR="00000000" w:rsidRPr="00000000">
        <w:rPr>
          <w:rtl w:val="0"/>
        </w:rPr>
      </w:r>
    </w:p>
    <w:bookmarkStart w:colFirst="0" w:colLast="0" w:name="bookmark=id.akrnq7it7sz5" w:id="1370"/>
    <w:bookmarkEnd w:id="1370"/>
    <w:p w:rsidR="00000000" w:rsidDel="00000000" w:rsidP="00000000" w:rsidRDefault="00000000" w:rsidRPr="00000000" w14:paraId="0000058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разработка плана мероприятий по подготовке органов управления 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te8el8mhz5r2" w:id="1371"/>
    <w:bookmarkEnd w:id="1371"/>
    <w:p w:rsidR="00000000" w:rsidDel="00000000" w:rsidP="00000000" w:rsidRDefault="00000000" w:rsidRPr="00000000" w14:paraId="0000058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разработка Плана гражданской обороны и внесение его на утверждение начальнику гражданской обороны – акиму области;</w:t>
      </w:r>
      <w:r w:rsidDel="00000000" w:rsidR="00000000" w:rsidRPr="00000000">
        <w:rPr>
          <w:rtl w:val="0"/>
        </w:rPr>
      </w:r>
    </w:p>
    <w:bookmarkStart w:colFirst="0" w:colLast="0" w:name="bookmark=id.cy0fnq228ur8" w:id="1372"/>
    <w:bookmarkEnd w:id="1372"/>
    <w:p w:rsidR="00000000" w:rsidDel="00000000" w:rsidP="00000000" w:rsidRDefault="00000000" w:rsidRPr="00000000" w14:paraId="0000058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согласование планов гражданской обороны районов области;</w:t>
      </w:r>
      <w:r w:rsidDel="00000000" w:rsidR="00000000" w:rsidRPr="00000000">
        <w:rPr>
          <w:rtl w:val="0"/>
        </w:rPr>
      </w:r>
    </w:p>
    <w:bookmarkStart w:colFirst="0" w:colLast="0" w:name="bookmark=id.ptw69bf7qtc3" w:id="1373"/>
    <w:bookmarkEnd w:id="1373"/>
    <w:p w:rsidR="00000000" w:rsidDel="00000000" w:rsidP="00000000" w:rsidRDefault="00000000" w:rsidRPr="00000000" w14:paraId="0000058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разработка планов действий по ликвидации чрезвычайных ситуаций местного масштаба и представление их на утверждение акиму области;</w:t>
      </w:r>
      <w:r w:rsidDel="00000000" w:rsidR="00000000" w:rsidRPr="00000000">
        <w:rPr>
          <w:rtl w:val="0"/>
        </w:rPr>
      </w:r>
    </w:p>
    <w:bookmarkStart w:colFirst="0" w:colLast="0" w:name="bookmark=id.8w432hjf58fm" w:id="1374"/>
    <w:bookmarkEnd w:id="1374"/>
    <w:p w:rsidR="00000000" w:rsidDel="00000000" w:rsidP="00000000" w:rsidRDefault="00000000" w:rsidRPr="00000000" w14:paraId="0000058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согласование планов действий по ликвидации чрезвычайных ситуаций районов города;</w:t>
      </w:r>
      <w:r w:rsidDel="00000000" w:rsidR="00000000" w:rsidRPr="00000000">
        <w:rPr>
          <w:rtl w:val="0"/>
        </w:rPr>
      </w:r>
    </w:p>
    <w:bookmarkStart w:colFirst="0" w:colLast="0" w:name="bookmark=id.6ek9n6w6fmez" w:id="1375"/>
    <w:bookmarkEnd w:id="1375"/>
    <w:p w:rsidR="00000000" w:rsidDel="00000000" w:rsidP="00000000" w:rsidRDefault="00000000" w:rsidRPr="00000000" w14:paraId="0000058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внесение предложений в Комитет по гражданской обороне и воинским частям по определению структуры планов гражданской обороны и планов действий по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suxandosba5x" w:id="1376"/>
    <w:bookmarkEnd w:id="1376"/>
    <w:p w:rsidR="00000000" w:rsidDel="00000000" w:rsidP="00000000" w:rsidRDefault="00000000" w:rsidRPr="00000000" w14:paraId="0000058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внесение предложений в Комитет по гражданской обороне и воинским частям по объемам и содержанию инженерно-технических мероприятий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jmf1c5j7f0wt" w:id="1377"/>
    <w:bookmarkEnd w:id="1377"/>
    <w:p w:rsidR="00000000" w:rsidDel="00000000" w:rsidP="00000000" w:rsidRDefault="00000000" w:rsidRPr="00000000" w14:paraId="0000058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внесение предложений начальнику гражданской обороны – акиму области по созданию запасных (городских, загородных), вспомогательных и подвижных пунктов управления;</w:t>
      </w:r>
      <w:r w:rsidDel="00000000" w:rsidR="00000000" w:rsidRPr="00000000">
        <w:rPr>
          <w:rtl w:val="0"/>
        </w:rPr>
      </w:r>
    </w:p>
    <w:bookmarkStart w:colFirst="0" w:colLast="0" w:name="bookmark=id.ykjmtx588y9z" w:id="1378"/>
    <w:bookmarkEnd w:id="1378"/>
    <w:p w:rsidR="00000000" w:rsidDel="00000000" w:rsidP="00000000" w:rsidRDefault="00000000" w:rsidRPr="00000000" w14:paraId="0000058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обеспечение охраны от пожаров территорий населенных пунктов и особо важных объектов государственной собственности;</w:t>
      </w:r>
      <w:r w:rsidDel="00000000" w:rsidR="00000000" w:rsidRPr="00000000">
        <w:rPr>
          <w:rtl w:val="0"/>
        </w:rPr>
      </w:r>
    </w:p>
    <w:bookmarkStart w:colFirst="0" w:colLast="0" w:name="bookmark=id.z005fmes34t" w:id="1379"/>
    <w:bookmarkEnd w:id="1379"/>
    <w:p w:rsidR="00000000" w:rsidDel="00000000" w:rsidP="00000000" w:rsidRDefault="00000000" w:rsidRPr="00000000" w14:paraId="0000059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ведение реестра добровольных противопожарных формирований;</w:t>
      </w:r>
      <w:r w:rsidDel="00000000" w:rsidR="00000000" w:rsidRPr="00000000">
        <w:rPr>
          <w:rtl w:val="0"/>
        </w:rPr>
      </w:r>
    </w:p>
    <w:bookmarkStart w:colFirst="0" w:colLast="0" w:name="bookmark=id.mq22zr11e14m" w:id="1380"/>
    <w:bookmarkEnd w:id="1380"/>
    <w:p w:rsidR="00000000" w:rsidDel="00000000" w:rsidP="00000000" w:rsidRDefault="00000000" w:rsidRPr="00000000" w14:paraId="0000059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разработка планов по предупреждению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5p6git40wpjy" w:id="1381"/>
    <w:bookmarkEnd w:id="1381"/>
    <w:p w:rsidR="00000000" w:rsidDel="00000000" w:rsidP="00000000" w:rsidRDefault="00000000" w:rsidRPr="00000000" w14:paraId="0000059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разработка паспортов безопасности и каталогов угроз чрезвычайных ситуаций природного и техногенного характера области, городов и районов;</w:t>
      </w:r>
      <w:r w:rsidDel="00000000" w:rsidR="00000000" w:rsidRPr="00000000">
        <w:rPr>
          <w:rtl w:val="0"/>
        </w:rPr>
      </w:r>
    </w:p>
    <w:bookmarkStart w:colFirst="0" w:colLast="0" w:name="bookmark=id.dfrzztnd59e3" w:id="1382"/>
    <w:bookmarkEnd w:id="1382"/>
    <w:p w:rsidR="00000000" w:rsidDel="00000000" w:rsidP="00000000" w:rsidRDefault="00000000" w:rsidRPr="00000000" w14:paraId="0000059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внесение предложений в местный исполнительный орган об объявлении чрезвычайной ситуации природного и техногенного характера акимом области при чрезвычайных ситуациях местного масштаба;</w:t>
      </w:r>
      <w:r w:rsidDel="00000000" w:rsidR="00000000" w:rsidRPr="00000000">
        <w:rPr>
          <w:rtl w:val="0"/>
        </w:rPr>
      </w:r>
    </w:p>
    <w:bookmarkStart w:colFirst="0" w:colLast="0" w:name="bookmark=id.qg8o3vvi8d82" w:id="1383"/>
    <w:bookmarkEnd w:id="1383"/>
    <w:p w:rsidR="00000000" w:rsidDel="00000000" w:rsidP="00000000" w:rsidRDefault="00000000" w:rsidRPr="00000000" w14:paraId="0000059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26) организация тушения пожаров и проведение аварийно-спасательных и неотложных работ при чрезвычайных ситуациях;</w:t>
      </w:r>
      <w:r w:rsidDel="00000000" w:rsidR="00000000" w:rsidRPr="00000000">
        <w:rPr>
          <w:rtl w:val="0"/>
        </w:rPr>
      </w:r>
    </w:p>
    <w:bookmarkStart w:colFirst="0" w:colLast="0" w:name="bookmark=id.xd7ko5qd4i8x" w:id="1384"/>
    <w:bookmarkEnd w:id="1384"/>
    <w:p w:rsidR="00000000" w:rsidDel="00000000" w:rsidP="00000000" w:rsidRDefault="00000000" w:rsidRPr="00000000" w14:paraId="0000059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27) организация и проведение водно-спасательных и водолазно-поисковых работ;</w:t>
      </w:r>
      <w:r w:rsidDel="00000000" w:rsidR="00000000" w:rsidRPr="00000000">
        <w:rPr>
          <w:rtl w:val="0"/>
        </w:rPr>
      </w:r>
    </w:p>
    <w:bookmarkStart w:colFirst="0" w:colLast="0" w:name="bookmark=id.7cj5uftagsds" w:id="1385"/>
    <w:bookmarkEnd w:id="1385"/>
    <w:p w:rsidR="00000000" w:rsidDel="00000000" w:rsidP="00000000" w:rsidRDefault="00000000" w:rsidRPr="00000000" w14:paraId="0000059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28) координация деятельности противопожарных и аварийно-спасательных служб и формирований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uj6t6jadaxcs" w:id="1386"/>
    <w:bookmarkEnd w:id="1386"/>
    <w:p w:rsidR="00000000" w:rsidDel="00000000" w:rsidP="00000000" w:rsidRDefault="00000000" w:rsidRPr="00000000" w14:paraId="0000059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29) организация и проведение профилактической работы, направленной на предупреждение чрезвычайных ситуаций на водоемах;</w:t>
      </w:r>
      <w:r w:rsidDel="00000000" w:rsidR="00000000" w:rsidRPr="00000000">
        <w:rPr>
          <w:rtl w:val="0"/>
        </w:rPr>
      </w:r>
    </w:p>
    <w:bookmarkStart w:colFirst="0" w:colLast="0" w:name="bookmark=id.rnaqxzhxu40v" w:id="1387"/>
    <w:bookmarkEnd w:id="1387"/>
    <w:p w:rsidR="00000000" w:rsidDel="00000000" w:rsidP="00000000" w:rsidRDefault="00000000" w:rsidRPr="00000000" w14:paraId="0000059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30) развитие в пределах своей компетенции систем управления, оповещения и связи и поддержание их в готовности к использованию на территории области совместно с местным исполнительным органом;</w:t>
      </w:r>
      <w:r w:rsidDel="00000000" w:rsidR="00000000" w:rsidRPr="00000000">
        <w:rPr>
          <w:rtl w:val="0"/>
        </w:rPr>
      </w:r>
    </w:p>
    <w:bookmarkStart w:colFirst="0" w:colLast="0" w:name="bookmark=id.iz8p19wcjqxw" w:id="1388"/>
    <w:bookmarkEnd w:id="1388"/>
    <w:p w:rsidR="00000000" w:rsidDel="00000000" w:rsidP="00000000" w:rsidRDefault="00000000" w:rsidRPr="00000000" w14:paraId="0000059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31) обеспечение информирования и оповещения населения, органов управления гражданской защиты заблаговременно, при наличии прогноза об угрозе возникновения чрезвычайной ситуации и (или) оперативно при возникновении чрезвычайной ситуации;</w:t>
      </w:r>
      <w:r w:rsidDel="00000000" w:rsidR="00000000" w:rsidRPr="00000000">
        <w:rPr>
          <w:rtl w:val="0"/>
        </w:rPr>
      </w:r>
    </w:p>
    <w:bookmarkStart w:colFirst="0" w:colLast="0" w:name="bookmark=id.8lrmqhrccs1s" w:id="1389"/>
    <w:bookmarkEnd w:id="1389"/>
    <w:p w:rsidR="00000000" w:rsidDel="00000000" w:rsidP="00000000" w:rsidRDefault="00000000" w:rsidRPr="00000000" w14:paraId="0000059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32) обеспечение развития и функционирования единой дежурно-диспетчерской службы "112"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cgihw1bvtajh" w:id="1390"/>
    <w:bookmarkEnd w:id="1390"/>
    <w:p w:rsidR="00000000" w:rsidDel="00000000" w:rsidP="00000000" w:rsidRDefault="00000000" w:rsidRPr="00000000" w14:paraId="0000059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33) организация взаимодействия автоматизированных систем мониторинга с единой дежурно-диспетчерской службой "112"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4zdot5jcul19" w:id="1391"/>
    <w:bookmarkEnd w:id="1391"/>
    <w:p w:rsidR="00000000" w:rsidDel="00000000" w:rsidP="00000000" w:rsidRDefault="00000000" w:rsidRPr="00000000" w14:paraId="0000059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34) обеспечение функционирования корпоративной информационно-коммуникационной системы государственной системы гражданской защиты, центров планирования и оперативного управления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osmtp26ew3u9" w:id="1392"/>
    <w:bookmarkEnd w:id="1392"/>
    <w:p w:rsidR="00000000" w:rsidDel="00000000" w:rsidP="00000000" w:rsidRDefault="00000000" w:rsidRPr="00000000" w14:paraId="0000059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35) внесение предложений о проведении научных исследований, организация и пропаганда знаний, обучения населения и специалистов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xo1aebup4pnz" w:id="1393"/>
    <w:bookmarkEnd w:id="1393"/>
    <w:p w:rsidR="00000000" w:rsidDel="00000000" w:rsidP="00000000" w:rsidRDefault="00000000" w:rsidRPr="00000000" w14:paraId="0000059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36) организация подготовки руководителей, специалистов органов управления и сил гражданской защиты, обучения населения способам защиты и действиям при возникновении чрезвычайных ситуаций и военных конфликтов или вследствие этих конфликтов;</w:t>
      </w:r>
      <w:r w:rsidDel="00000000" w:rsidR="00000000" w:rsidRPr="00000000">
        <w:rPr>
          <w:rtl w:val="0"/>
        </w:rPr>
      </w:r>
    </w:p>
    <w:bookmarkStart w:colFirst="0" w:colLast="0" w:name="bookmark=id.x1nc0666fnek" w:id="1394"/>
    <w:bookmarkEnd w:id="1394"/>
    <w:p w:rsidR="00000000" w:rsidDel="00000000" w:rsidP="00000000" w:rsidRDefault="00000000" w:rsidRPr="00000000" w14:paraId="0000059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37) утверждение программы последующей подготовки добровольных пожарных;</w:t>
      </w:r>
      <w:r w:rsidDel="00000000" w:rsidR="00000000" w:rsidRPr="00000000">
        <w:rPr>
          <w:rtl w:val="0"/>
        </w:rPr>
      </w:r>
    </w:p>
    <w:bookmarkStart w:colFirst="0" w:colLast="0" w:name="bookmark=id.uvugrqtbn43k" w:id="1395"/>
    <w:bookmarkEnd w:id="1395"/>
    <w:p w:rsidR="00000000" w:rsidDel="00000000" w:rsidP="00000000" w:rsidRDefault="00000000" w:rsidRPr="00000000" w14:paraId="000005A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38)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n0c2aikv91q4" w:id="1396"/>
    <w:bookmarkEnd w:id="1396"/>
    <w:p w:rsidR="00000000" w:rsidDel="00000000" w:rsidP="00000000" w:rsidRDefault="00000000" w:rsidRPr="00000000" w14:paraId="000005A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39)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kxtimwy8wtce" w:id="1397"/>
    <w:bookmarkEnd w:id="1397"/>
    <w:p w:rsidR="00000000" w:rsidDel="00000000" w:rsidP="00000000" w:rsidRDefault="00000000" w:rsidRPr="00000000" w14:paraId="000005A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40) осуществление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yxnit7u1iprn" w:id="1398"/>
    <w:bookmarkEnd w:id="1398"/>
    <w:p w:rsidR="00000000" w:rsidDel="00000000" w:rsidP="00000000" w:rsidRDefault="00000000" w:rsidRPr="00000000" w14:paraId="000005A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41) осуществление контроля за готовностью пожарных подразделений в населенных пунктах и на объектах к борьбе с пожарами;</w:t>
      </w:r>
      <w:r w:rsidDel="00000000" w:rsidR="00000000" w:rsidRPr="00000000">
        <w:rPr>
          <w:rtl w:val="0"/>
        </w:rPr>
      </w:r>
    </w:p>
    <w:bookmarkStart w:colFirst="0" w:colLast="0" w:name="bookmark=id.ioxlykva1y8v" w:id="1399"/>
    <w:bookmarkEnd w:id="1399"/>
    <w:p w:rsidR="00000000" w:rsidDel="00000000" w:rsidP="00000000" w:rsidRDefault="00000000" w:rsidRPr="00000000" w14:paraId="000005A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42) осуществление контроля за соблюдением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x9587nmpcob3" w:id="1400"/>
    <w:bookmarkEnd w:id="1400"/>
    <w:p w:rsidR="00000000" w:rsidDel="00000000" w:rsidP="00000000" w:rsidRDefault="00000000" w:rsidRPr="00000000" w14:paraId="000005A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43) осуществление производства дел об административных правонарушениях в области пожарной и промышленной безопасности,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v8106mv0oydu" w:id="1401"/>
    <w:bookmarkEnd w:id="1401"/>
    <w:p w:rsidR="00000000" w:rsidDel="00000000" w:rsidP="00000000" w:rsidRDefault="00000000" w:rsidRPr="00000000" w14:paraId="000005A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44) выдача гражданам, должностным и юридическим лицам предписаний об устранении выявленных нарушений и проведению мероприятий по предотвращению пожаров;</w:t>
      </w:r>
      <w:r w:rsidDel="00000000" w:rsidR="00000000" w:rsidRPr="00000000">
        <w:rPr>
          <w:rtl w:val="0"/>
        </w:rPr>
      </w:r>
    </w:p>
    <w:bookmarkStart w:colFirst="0" w:colLast="0" w:name="bookmark=id.61pwtyaba8eq" w:id="1402"/>
    <w:bookmarkEnd w:id="1402"/>
    <w:p w:rsidR="00000000" w:rsidDel="00000000" w:rsidP="00000000" w:rsidRDefault="00000000" w:rsidRPr="00000000" w14:paraId="000005A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45) выдача гражданам, должностным и юридическим лицам предписаний об устранении выявленных нарушений и выполнению мероприятий по гражданской обороне;</w:t>
      </w:r>
      <w:r w:rsidDel="00000000" w:rsidR="00000000" w:rsidRPr="00000000">
        <w:rPr>
          <w:rtl w:val="0"/>
        </w:rPr>
      </w:r>
    </w:p>
    <w:bookmarkStart w:colFirst="0" w:colLast="0" w:name="bookmark=id.15gu591lwamh" w:id="1403"/>
    <w:bookmarkEnd w:id="1403"/>
    <w:p w:rsidR="00000000" w:rsidDel="00000000" w:rsidP="00000000" w:rsidRDefault="00000000" w:rsidRPr="00000000" w14:paraId="000005A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46) выдача гражданам и юридическим лицам предписаний за несоблюдения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4drh2biqraeu" w:id="1404"/>
    <w:bookmarkEnd w:id="1404"/>
    <w:p w:rsidR="00000000" w:rsidDel="00000000" w:rsidP="00000000" w:rsidRDefault="00000000" w:rsidRPr="00000000" w14:paraId="000005A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47) направление в суд заявления о приостановлении частично или полностью работы организаций, отдельных производств, производственных участков, агрегатов, запрещении эксплуатации зданий, сооружений, электрических сетей, приборов отопления и ведения пожароопасных работ, осуществляемых субъектами с нарушением требований пожарной безопасности, а также при невыполнении предусмотренных проектами требований пожарной безопасности при строительстве, реконструкции, расширении или техническом перевооружении организаций, объекта, сооружения, здания;</w:t>
      </w:r>
      <w:r w:rsidDel="00000000" w:rsidR="00000000" w:rsidRPr="00000000">
        <w:rPr>
          <w:rtl w:val="0"/>
        </w:rPr>
      </w:r>
    </w:p>
    <w:bookmarkStart w:colFirst="0" w:colLast="0" w:name="bookmark=id.oetus6jg2yza" w:id="1405"/>
    <w:bookmarkEnd w:id="1405"/>
    <w:p w:rsidR="00000000" w:rsidDel="00000000" w:rsidP="00000000" w:rsidRDefault="00000000" w:rsidRPr="00000000" w14:paraId="000005A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48) обеспечение соблюдения законов и иных нормативных правовых актов в области национальной безопасности, государственных секретов и информационной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p2wpel85zemh" w:id="1406"/>
    <w:bookmarkEnd w:id="1406"/>
    <w:p w:rsidR="00000000" w:rsidDel="00000000" w:rsidP="00000000" w:rsidRDefault="00000000" w:rsidRPr="00000000" w14:paraId="000005A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49) внесение предложений в Министерство по совершенствованию системы национальной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f7a4mb6s0qzg" w:id="1407"/>
    <w:bookmarkEnd w:id="1407"/>
    <w:p w:rsidR="00000000" w:rsidDel="00000000" w:rsidP="00000000" w:rsidRDefault="00000000" w:rsidRPr="00000000" w14:paraId="000005A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50) участие, в пределах своей компетенции, в работе областного штаба по борьбе с терроризмом;</w:t>
      </w:r>
      <w:r w:rsidDel="00000000" w:rsidR="00000000" w:rsidRPr="00000000">
        <w:rPr>
          <w:rtl w:val="0"/>
        </w:rPr>
      </w:r>
    </w:p>
    <w:bookmarkStart w:colFirst="0" w:colLast="0" w:name="bookmark=id.clx9z2gffvhd" w:id="1408"/>
    <w:bookmarkEnd w:id="1408"/>
    <w:p w:rsidR="00000000" w:rsidDel="00000000" w:rsidP="00000000" w:rsidRDefault="00000000" w:rsidRPr="00000000" w14:paraId="000005A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51) участие, в пределах своей компетенции, в работе областной Антитеррористической комиссии;</w:t>
      </w:r>
      <w:r w:rsidDel="00000000" w:rsidR="00000000" w:rsidRPr="00000000">
        <w:rPr>
          <w:rtl w:val="0"/>
        </w:rPr>
      </w:r>
    </w:p>
    <w:bookmarkStart w:colFirst="0" w:colLast="0" w:name="bookmark=id.akh51z3sxhao" w:id="1409"/>
    <w:bookmarkEnd w:id="1409"/>
    <w:p w:rsidR="00000000" w:rsidDel="00000000" w:rsidP="00000000" w:rsidRDefault="00000000" w:rsidRPr="00000000" w14:paraId="000005A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52) ведение специального учета военнообязанных, назначенных на должности рядового и начальствующего состава органов государственной противопожарной службы и снятых в установленном порядке с воинского учета по области;</w:t>
      </w:r>
      <w:r w:rsidDel="00000000" w:rsidR="00000000" w:rsidRPr="00000000">
        <w:rPr>
          <w:rtl w:val="0"/>
        </w:rPr>
      </w:r>
    </w:p>
    <w:bookmarkStart w:colFirst="0" w:colLast="0" w:name="bookmark=id.p7sts05ic1xi" w:id="1410"/>
    <w:bookmarkEnd w:id="1410"/>
    <w:p w:rsidR="00000000" w:rsidDel="00000000" w:rsidP="00000000" w:rsidRDefault="00000000" w:rsidRPr="00000000" w14:paraId="000005A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53) внесение предложений в Министерство по внесению изменений, дополнений в нормативные правовые акты, нормативные акты и стандарты в сфере гражданской защиты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cqa4l8hm4vqc" w:id="1411"/>
    <w:bookmarkEnd w:id="1411"/>
    <w:p w:rsidR="00000000" w:rsidDel="00000000" w:rsidP="00000000" w:rsidRDefault="00000000" w:rsidRPr="00000000" w14:paraId="000005B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54) исполняет судебные акты, требования судей, постановления, предписания и требования прокурора, письменные поручения дознавателя в ходе досудебного производства по уголовным делам;</w:t>
      </w:r>
      <w:r w:rsidDel="00000000" w:rsidR="00000000" w:rsidRPr="00000000">
        <w:rPr>
          <w:rtl w:val="0"/>
        </w:rPr>
      </w:r>
    </w:p>
    <w:bookmarkStart w:colFirst="0" w:colLast="0" w:name="bookmark=id.pw4h4j9jrun2" w:id="1412"/>
    <w:bookmarkEnd w:id="1412"/>
    <w:p w:rsidR="00000000" w:rsidDel="00000000" w:rsidP="00000000" w:rsidRDefault="00000000" w:rsidRPr="00000000" w14:paraId="000005B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55) в пределах своей компетенции организует и осуществляет предупреждение и раскрытие уголовных правонарушений отнесенных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52ai3j9i6rpo" w:id="1413"/>
    <w:bookmarkEnd w:id="1413"/>
    <w:p w:rsidR="00000000" w:rsidDel="00000000" w:rsidP="00000000" w:rsidRDefault="00000000" w:rsidRPr="00000000" w14:paraId="000005B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56) осуществляет досудебное расследование по уголовным правонарушениям, отнесенным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m0qbxdavfohk" w:id="1414"/>
    <w:bookmarkEnd w:id="1414"/>
    <w:p w:rsidR="00000000" w:rsidDel="00000000" w:rsidP="00000000" w:rsidRDefault="00000000" w:rsidRPr="00000000" w14:paraId="000005B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57) оказывает государственные услуги в соответствии с подзаконными нормативными правовыми актами, определяющими порядок оказания государственных услуг;</w:t>
      </w:r>
      <w:r w:rsidDel="00000000" w:rsidR="00000000" w:rsidRPr="00000000">
        <w:rPr>
          <w:rtl w:val="0"/>
        </w:rPr>
      </w:r>
    </w:p>
    <w:bookmarkStart w:colFirst="0" w:colLast="0" w:name="bookmark=id.cqekeicm84g4" w:id="1415"/>
    <w:bookmarkEnd w:id="1415"/>
    <w:p w:rsidR="00000000" w:rsidDel="00000000" w:rsidP="00000000" w:rsidRDefault="00000000" w:rsidRPr="00000000" w14:paraId="000005B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58) осуществляют организацию и проведение совместно с заинтересованными государственными органами в пределах своей компетенции расследования аварий и несчастных случаев, произошедших в следствии аварий на опасных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kgzakt9833wx" w:id="1416"/>
    <w:bookmarkEnd w:id="1416"/>
    <w:p w:rsidR="00000000" w:rsidDel="00000000" w:rsidP="00000000" w:rsidRDefault="00000000" w:rsidRPr="00000000" w14:paraId="000005B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59) участвует в приемочных испытаниях, технических освидетельствованиях опасного производственного объекта при вводе его в эксплуатацию;</w:t>
      </w:r>
      <w:r w:rsidDel="00000000" w:rsidR="00000000" w:rsidRPr="00000000">
        <w:rPr>
          <w:rtl w:val="0"/>
        </w:rPr>
      </w:r>
    </w:p>
    <w:bookmarkStart w:colFirst="0" w:colLast="0" w:name="bookmark=id.7nw0j8g8rghz" w:id="1417"/>
    <w:bookmarkEnd w:id="1417"/>
    <w:p w:rsidR="00000000" w:rsidDel="00000000" w:rsidP="00000000" w:rsidRDefault="00000000" w:rsidRPr="00000000" w14:paraId="000005B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60) выдает разрешение на производство взрывных работ;</w:t>
      </w:r>
      <w:r w:rsidDel="00000000" w:rsidR="00000000" w:rsidRPr="00000000">
        <w:rPr>
          <w:rtl w:val="0"/>
        </w:rPr>
      </w:r>
    </w:p>
    <w:bookmarkStart w:colFirst="0" w:colLast="0" w:name="bookmark=id.x701jr8w56et" w:id="1418"/>
    <w:bookmarkEnd w:id="1418"/>
    <w:p w:rsidR="00000000" w:rsidDel="00000000" w:rsidP="00000000" w:rsidRDefault="00000000" w:rsidRPr="00000000" w14:paraId="000005B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61) применяют меры оперативного реагирования в виде приостановления либо запрещения деятельности или отдельных видов деятельности индивидуальных предпринимателей, организаций, связанных с эксплуатацией опасных производственных объектов и (или) технических устройств в случаях, представляющих угрозу жизни и (или) здоровью людей;</w:t>
      </w:r>
      <w:r w:rsidDel="00000000" w:rsidR="00000000" w:rsidRPr="00000000">
        <w:rPr>
          <w:rtl w:val="0"/>
        </w:rPr>
      </w:r>
    </w:p>
    <w:bookmarkStart w:colFirst="0" w:colLast="0" w:name="bookmark=id.8x7wstdphor8" w:id="1419"/>
    <w:bookmarkEnd w:id="1419"/>
    <w:p w:rsidR="00000000" w:rsidDel="00000000" w:rsidP="00000000" w:rsidRDefault="00000000" w:rsidRPr="00000000" w14:paraId="000005B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62) согласовывает проектную документацию на строительство, расширение, реконструкцию, модернизацию, консервацию и ликвидацию опасных производственных объектов, за исключением опасного производственного объекта, размещаемого в пределах двух и более областей, а также стратегических объектов в порядке, установленном Законом Республики Казахстан "О гражданской защите";</w:t>
      </w:r>
      <w:r w:rsidDel="00000000" w:rsidR="00000000" w:rsidRPr="00000000">
        <w:rPr>
          <w:rtl w:val="0"/>
        </w:rPr>
      </w:r>
    </w:p>
    <w:bookmarkStart w:colFirst="0" w:colLast="0" w:name="bookmark=id.1bga9a7aam65" w:id="1420"/>
    <w:bookmarkEnd w:id="1420"/>
    <w:p w:rsidR="00000000" w:rsidDel="00000000" w:rsidP="00000000" w:rsidRDefault="00000000" w:rsidRPr="00000000" w14:paraId="000005B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63) осуществляет постановку на учет и снятие с учета опасных производственных объектов, опасных технических устройств, за исключением опасных технических устройств на объектах социальной инфраструктуры;</w:t>
      </w:r>
      <w:r w:rsidDel="00000000" w:rsidR="00000000" w:rsidRPr="00000000">
        <w:rPr>
          <w:rtl w:val="0"/>
        </w:rPr>
      </w:r>
    </w:p>
    <w:bookmarkStart w:colFirst="0" w:colLast="0" w:name="bookmark=id.l8zd5x29f1nr" w:id="1421"/>
    <w:bookmarkEnd w:id="1421"/>
    <w:p w:rsidR="00000000" w:rsidDel="00000000" w:rsidP="00000000" w:rsidRDefault="00000000" w:rsidRPr="00000000" w14:paraId="000005B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64) участвует в проведении учебных тревог на опасном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rqchtjfat89w" w:id="1422"/>
    <w:bookmarkEnd w:id="1422"/>
    <w:p w:rsidR="00000000" w:rsidDel="00000000" w:rsidP="00000000" w:rsidRDefault="00000000" w:rsidRPr="00000000" w14:paraId="000005B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65) участвует в комиссии по проведению контрольных и приемочных испытаний взрывчатых веществ и изделий на их основе;</w:t>
      </w:r>
      <w:r w:rsidDel="00000000" w:rsidR="00000000" w:rsidRPr="00000000">
        <w:rPr>
          <w:rtl w:val="0"/>
        </w:rPr>
      </w:r>
    </w:p>
    <w:bookmarkStart w:colFirst="0" w:colLast="0" w:name="bookmark=id.80x0zbga4gzq" w:id="1423"/>
    <w:bookmarkEnd w:id="1423"/>
    <w:p w:rsidR="00000000" w:rsidDel="00000000" w:rsidP="00000000" w:rsidRDefault="00000000" w:rsidRPr="00000000" w14:paraId="000005B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66) осуществляет государственный контроль и надзор за соблюдением опасными производственными объектами и организациями, эксплуатирующими опасные технические устройства, требований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jv4kk9tyd1ip" w:id="1424"/>
    <w:bookmarkEnd w:id="1424"/>
    <w:p w:rsidR="00000000" w:rsidDel="00000000" w:rsidP="00000000" w:rsidRDefault="00000000" w:rsidRPr="00000000" w14:paraId="000005B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67) осуществляют государственный контроль и надзор за своевременностью проведения технических освидетельствований производственных зданий, технологических сооружений и технических устройств опасных производственных объектов, опасных технических устройств;</w:t>
      </w:r>
      <w:r w:rsidDel="00000000" w:rsidR="00000000" w:rsidRPr="00000000">
        <w:rPr>
          <w:rtl w:val="0"/>
        </w:rPr>
      </w:r>
    </w:p>
    <w:bookmarkStart w:colFirst="0" w:colLast="0" w:name="bookmark=id.s64cpwprj9m6" w:id="1425"/>
    <w:bookmarkEnd w:id="1425"/>
    <w:p w:rsidR="00000000" w:rsidDel="00000000" w:rsidP="00000000" w:rsidRDefault="00000000" w:rsidRPr="00000000" w14:paraId="000005B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68) осуществляет государственный контроль и надзор за готовностью опасных производственных объектов и организаций, эксплуатирующих опасные технические устройства, к проведению работ по ликвидации и локализации аварий и их последствий;</w:t>
      </w:r>
      <w:r w:rsidDel="00000000" w:rsidR="00000000" w:rsidRPr="00000000">
        <w:rPr>
          <w:rtl w:val="0"/>
        </w:rPr>
      </w:r>
    </w:p>
    <w:bookmarkStart w:colFirst="0" w:colLast="0" w:name="bookmark=id.29p1d11eyxru" w:id="1426"/>
    <w:bookmarkEnd w:id="1426"/>
    <w:p w:rsidR="00000000" w:rsidDel="00000000" w:rsidP="00000000" w:rsidRDefault="00000000" w:rsidRPr="00000000" w14:paraId="000005B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69) осуществляет государственный контроль и надзор в области промышленной безопасности при эксплуатации магистрального трубопровода;</w:t>
      </w:r>
      <w:r w:rsidDel="00000000" w:rsidR="00000000" w:rsidRPr="00000000">
        <w:rPr>
          <w:rtl w:val="0"/>
        </w:rPr>
      </w:r>
    </w:p>
    <w:bookmarkStart w:colFirst="0" w:colLast="0" w:name="bookmark=id.ep6b2l3ygz8a" w:id="1427"/>
    <w:bookmarkEnd w:id="1427"/>
    <w:p w:rsidR="00000000" w:rsidDel="00000000" w:rsidP="00000000" w:rsidRDefault="00000000" w:rsidRPr="00000000" w14:paraId="000005C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70) осуществляет государственный контроль в сфере газа и газоснабжения в части соблюдения требований безопасной эксплуатации бытовых баллонов и объектов систем газоснабжения, за исключением газопотребляющих систем и газового оборудования бытовых и коммунально-бытовых потребителей;</w:t>
      </w:r>
      <w:r w:rsidDel="00000000" w:rsidR="00000000" w:rsidRPr="00000000">
        <w:rPr>
          <w:rtl w:val="0"/>
        </w:rPr>
      </w:r>
    </w:p>
    <w:bookmarkStart w:colFirst="0" w:colLast="0" w:name="bookmark=id.74yj3mj8eqy2" w:id="1428"/>
    <w:bookmarkEnd w:id="1428"/>
    <w:p w:rsidR="00000000" w:rsidDel="00000000" w:rsidP="00000000" w:rsidRDefault="00000000" w:rsidRPr="00000000" w14:paraId="000005C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71) выдает физическим и юридическим лицам акт о результатах проверки, предписания по выявленным нарушениям, акт о запрещении либо приостановлении деятельности или отдельных видов деятельности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sp3t25v4mjm2" w:id="1429"/>
    <w:bookmarkEnd w:id="1429"/>
    <w:p w:rsidR="00000000" w:rsidDel="00000000" w:rsidP="00000000" w:rsidRDefault="00000000" w:rsidRPr="00000000" w14:paraId="000005C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72) согласовывает план горных работ по добыче твердых полезных ископаемых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77erspd8yap" w:id="1430"/>
    <w:bookmarkEnd w:id="1430"/>
    <w:p w:rsidR="00000000" w:rsidDel="00000000" w:rsidP="00000000" w:rsidRDefault="00000000" w:rsidRPr="00000000" w14:paraId="000005C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73) согласовывает проект эксплуатации пространства недр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xctbw5birn" w:id="1431"/>
    <w:bookmarkEnd w:id="1431"/>
    <w:p w:rsidR="00000000" w:rsidDel="00000000" w:rsidP="00000000" w:rsidRDefault="00000000" w:rsidRPr="00000000" w14:paraId="000005C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74) осуществляет разрешительный контроль соответствия заявителя квалификационным и/или разрешительным требованиям в пределах компетенции Департамента;</w:t>
      </w:r>
      <w:r w:rsidDel="00000000" w:rsidR="00000000" w:rsidRPr="00000000">
        <w:rPr>
          <w:rtl w:val="0"/>
        </w:rPr>
      </w:r>
    </w:p>
    <w:bookmarkStart w:colFirst="0" w:colLast="0" w:name="bookmark=id.umqpg3qrof4a" w:id="1432"/>
    <w:bookmarkEnd w:id="1432"/>
    <w:p w:rsidR="00000000" w:rsidDel="00000000" w:rsidP="00000000" w:rsidRDefault="00000000" w:rsidRPr="00000000" w14:paraId="000005C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75) участвует в составе комиссии по уничтожению взрывчатых материалов совместно с компетентными органами;</w:t>
      </w:r>
      <w:r w:rsidDel="00000000" w:rsidR="00000000" w:rsidRPr="00000000">
        <w:rPr>
          <w:rtl w:val="0"/>
        </w:rPr>
      </w:r>
    </w:p>
    <w:bookmarkStart w:colFirst="0" w:colLast="0" w:name="bookmark=id.6bkvyfqz6wzo" w:id="1433"/>
    <w:bookmarkEnd w:id="1433"/>
    <w:p w:rsidR="00000000" w:rsidDel="00000000" w:rsidP="00000000" w:rsidRDefault="00000000" w:rsidRPr="00000000" w14:paraId="000005C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76) участвует в комиссии по ликвидации последствий операций на участке добычи (его части)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p200tnh4iuwh" w:id="1434"/>
    <w:bookmarkEnd w:id="1434"/>
    <w:p w:rsidR="00000000" w:rsidDel="00000000" w:rsidP="00000000" w:rsidRDefault="00000000" w:rsidRPr="00000000" w14:paraId="000005C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77) участвует в комиссии по консервации участка недр добычи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d6t43corh4zw" w:id="1435"/>
    <w:bookmarkEnd w:id="1435"/>
    <w:p w:rsidR="00000000" w:rsidDel="00000000" w:rsidP="00000000" w:rsidRDefault="00000000" w:rsidRPr="00000000" w14:paraId="000005C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78) участвует в комиссии по ликвидации последствий операций по использованию пространства недр,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tgqhpna8macw" w:id="1436"/>
    <w:bookmarkEnd w:id="1436"/>
    <w:p w:rsidR="00000000" w:rsidDel="00000000" w:rsidP="00000000" w:rsidRDefault="00000000" w:rsidRPr="00000000" w14:paraId="000005C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79) проводит проверки знаний (экзаменов) руководителей юридических лиц опасных производственных объектов, декларирующих промышленную безопасность, а также членов постоянно действующих экзаменационных комиссий указанных юридических лиц;</w:t>
      </w:r>
      <w:r w:rsidDel="00000000" w:rsidR="00000000" w:rsidRPr="00000000">
        <w:rPr>
          <w:rtl w:val="0"/>
        </w:rPr>
      </w:r>
    </w:p>
    <w:bookmarkStart w:colFirst="0" w:colLast="0" w:name="bookmark=id.d4xyqfsoc52f" w:id="1437"/>
    <w:bookmarkEnd w:id="1437"/>
    <w:p w:rsidR="00000000" w:rsidDel="00000000" w:rsidP="00000000" w:rsidRDefault="00000000" w:rsidRPr="00000000" w14:paraId="000005C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80) участвует в ликвидациях чрезвычайных ситуаций на территории Республики Казахстан по решению руководства Министерства и по решению Правительства Республики Казахстан за ее пределами;</w:t>
      </w:r>
      <w:r w:rsidDel="00000000" w:rsidR="00000000" w:rsidRPr="00000000">
        <w:rPr>
          <w:rtl w:val="0"/>
        </w:rPr>
      </w:r>
    </w:p>
    <w:bookmarkStart w:colFirst="0" w:colLast="0" w:name="bookmark=id.320esy47cicu" w:id="1438"/>
    <w:bookmarkEnd w:id="1438"/>
    <w:p w:rsidR="00000000" w:rsidDel="00000000" w:rsidP="00000000" w:rsidRDefault="00000000" w:rsidRPr="00000000" w14:paraId="000005C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81) подготавливает водолазов I-II и III групп специализации водолазных работ, мотористов-рулевых маломерных судов и операторов компрессорных установок для профессиональных аварийно-спасательных служб Министерства;</w:t>
      </w:r>
      <w:r w:rsidDel="00000000" w:rsidR="00000000" w:rsidRPr="00000000">
        <w:rPr>
          <w:rtl w:val="0"/>
        </w:rPr>
      </w:r>
    </w:p>
    <w:bookmarkStart w:colFirst="0" w:colLast="0" w:name="bookmark=id.bcs0ra4o5a7u" w:id="1439"/>
    <w:bookmarkEnd w:id="1439"/>
    <w:p w:rsidR="00000000" w:rsidDel="00000000" w:rsidP="00000000" w:rsidRDefault="00000000" w:rsidRPr="00000000" w14:paraId="000005C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82) организовывает курсы по подготовке инструкторов по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92knnb6n8sdi" w:id="1440"/>
    <w:bookmarkEnd w:id="1440"/>
    <w:p w:rsidR="00000000" w:rsidDel="00000000" w:rsidP="00000000" w:rsidRDefault="00000000" w:rsidRPr="00000000" w14:paraId="000005C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83) оказывает необходимую помощь туристам, терпящим бедствие;</w:t>
      </w:r>
      <w:r w:rsidDel="00000000" w:rsidR="00000000" w:rsidRPr="00000000">
        <w:rPr>
          <w:rtl w:val="0"/>
        </w:rPr>
      </w:r>
    </w:p>
    <w:bookmarkStart w:colFirst="0" w:colLast="0" w:name="bookmark=id.97gtececrghp" w:id="1441"/>
    <w:bookmarkEnd w:id="1441"/>
    <w:p w:rsidR="00000000" w:rsidDel="00000000" w:rsidP="00000000" w:rsidRDefault="00000000" w:rsidRPr="00000000" w14:paraId="000005C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84) обеспечение готовности сил и средств к тушению пожаров и 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vag9tzc6v8n2" w:id="1442"/>
    <w:bookmarkEnd w:id="1442"/>
    <w:p w:rsidR="00000000" w:rsidDel="00000000" w:rsidP="00000000" w:rsidRDefault="00000000" w:rsidRPr="00000000" w14:paraId="000005C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85) принятие мер, направленных на совершенствование профессионального мастерства личного состава и поддержания сил и средств органов гражданской защиты в постоянной готовности к выдвижению в зоны чрезвычайных ситуаций и проведению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1039d5qclol2" w:id="1443"/>
    <w:bookmarkEnd w:id="1443"/>
    <w:p w:rsidR="00000000" w:rsidDel="00000000" w:rsidP="00000000" w:rsidRDefault="00000000" w:rsidRPr="00000000" w14:paraId="000005D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86) обеспечение планирования, подготовки и проведения тактических учений, смотров и соревнований, а также других общегарнизонных мероприятий;</w:t>
      </w:r>
      <w:r w:rsidDel="00000000" w:rsidR="00000000" w:rsidRPr="00000000">
        <w:rPr>
          <w:rtl w:val="0"/>
        </w:rPr>
      </w:r>
    </w:p>
    <w:bookmarkStart w:colFirst="0" w:colLast="0" w:name="bookmark=id.gc1hkuamwk86" w:id="1444"/>
    <w:bookmarkEnd w:id="1444"/>
    <w:p w:rsidR="00000000" w:rsidDel="00000000" w:rsidP="00000000" w:rsidRDefault="00000000" w:rsidRPr="00000000" w14:paraId="000005D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87) организация изучения и разбора пожаров, разработке на этой основе мероприятий по повышению и совершенствованию готовности;</w:t>
      </w:r>
      <w:r w:rsidDel="00000000" w:rsidR="00000000" w:rsidRPr="00000000">
        <w:rPr>
          <w:rtl w:val="0"/>
        </w:rPr>
      </w:r>
    </w:p>
    <w:bookmarkStart w:colFirst="0" w:colLast="0" w:name="bookmark=id.m2lo0dhrora8" w:id="1445"/>
    <w:bookmarkEnd w:id="1445"/>
    <w:p w:rsidR="00000000" w:rsidDel="00000000" w:rsidP="00000000" w:rsidRDefault="00000000" w:rsidRPr="00000000" w14:paraId="000005D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88) обеспечение и контроль эксплуатации зданий пожарных депо, ремонту и техническому обслуживанию пожарной, спасательной и другой техники, пожарно-технического вооружения, аварийно-спасательного оборудования, средств связи, инвентаря и другого имущества;</w:t>
      </w:r>
      <w:r w:rsidDel="00000000" w:rsidR="00000000" w:rsidRPr="00000000">
        <w:rPr>
          <w:rtl w:val="0"/>
        </w:rPr>
      </w:r>
    </w:p>
    <w:bookmarkStart w:colFirst="0" w:colLast="0" w:name="bookmark=id.r6qrnqmbp0yl" w:id="1446"/>
    <w:bookmarkEnd w:id="1446"/>
    <w:p w:rsidR="00000000" w:rsidDel="00000000" w:rsidP="00000000" w:rsidRDefault="00000000" w:rsidRPr="00000000" w14:paraId="000005D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89) определение порядка привлечения сил и средств органов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zcu8hoxqkmuw" w:id="1447"/>
    <w:bookmarkEnd w:id="1447"/>
    <w:p w:rsidR="00000000" w:rsidDel="00000000" w:rsidP="00000000" w:rsidRDefault="00000000" w:rsidRPr="00000000" w14:paraId="000005D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90) участие в организации своевременного накопления, освежения, хранения пожарной техники, противопожарного оборудования и другого имущества для специальных формирований на период военного времени;</w:t>
      </w:r>
      <w:r w:rsidDel="00000000" w:rsidR="00000000" w:rsidRPr="00000000">
        <w:rPr>
          <w:rtl w:val="0"/>
        </w:rPr>
      </w:r>
    </w:p>
    <w:bookmarkStart w:colFirst="0" w:colLast="0" w:name="bookmark=id.6a7x01r4potp" w:id="1448"/>
    <w:bookmarkEnd w:id="1448"/>
    <w:p w:rsidR="00000000" w:rsidDel="00000000" w:rsidP="00000000" w:rsidRDefault="00000000" w:rsidRPr="00000000" w14:paraId="000005D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91) организация в подразделениях мероприятий по пропаганде знаний в сфере гражданской защиты, популяризации профессии пожарного и спасателя среди учащихся и детей дошкольного возраста;</w:t>
      </w:r>
      <w:r w:rsidDel="00000000" w:rsidR="00000000" w:rsidRPr="00000000">
        <w:rPr>
          <w:rtl w:val="0"/>
        </w:rPr>
      </w:r>
    </w:p>
    <w:bookmarkStart w:colFirst="0" w:colLast="0" w:name="bookmark=id.tfqm7b4qhzdf" w:id="1449"/>
    <w:bookmarkEnd w:id="1449"/>
    <w:p w:rsidR="00000000" w:rsidDel="00000000" w:rsidP="00000000" w:rsidRDefault="00000000" w:rsidRPr="00000000" w14:paraId="000005D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92) организация профориентационной работы по поступлению на обучение в специальное учебное заведение Министерства. Формирование и направление личных дел кандидатов в специальное учебное заведение Министерства;</w:t>
      </w:r>
      <w:r w:rsidDel="00000000" w:rsidR="00000000" w:rsidRPr="00000000">
        <w:rPr>
          <w:rtl w:val="0"/>
        </w:rPr>
      </w:r>
    </w:p>
    <w:bookmarkStart w:colFirst="0" w:colLast="0" w:name="bookmark=id.vi9za1oh9oa" w:id="1450"/>
    <w:bookmarkEnd w:id="1450"/>
    <w:p w:rsidR="00000000" w:rsidDel="00000000" w:rsidP="00000000" w:rsidRDefault="00000000" w:rsidRPr="00000000" w14:paraId="000005D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93) осуществление иных функций, предусмотренных законодательством Республики Казахстан в сфере гражданской защиты, иными законами и подзаконными актами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r1if9k375pjr" w:id="1451"/>
    <w:bookmarkEnd w:id="1451"/>
    <w:p w:rsidR="00000000" w:rsidDel="00000000" w:rsidP="00000000" w:rsidRDefault="00000000" w:rsidRPr="00000000" w14:paraId="000005D8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3. Организация деятельности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4hk92qr42c79" w:id="1452"/>
    <w:bookmarkEnd w:id="1452"/>
    <w:p w:rsidR="00000000" w:rsidDel="00000000" w:rsidP="00000000" w:rsidRDefault="00000000" w:rsidRPr="00000000" w14:paraId="000005D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16. Руководство Департаментом осуществляется начальником, который несет персональную ответственность за выполнение возложенных на Департамент задач и осуществление им своих функций.</w:t>
      </w:r>
      <w:r w:rsidDel="00000000" w:rsidR="00000000" w:rsidRPr="00000000">
        <w:rPr>
          <w:rtl w:val="0"/>
        </w:rPr>
      </w:r>
    </w:p>
    <w:bookmarkStart w:colFirst="0" w:colLast="0" w:name="bookmark=id.6wgvdxsm7i7b" w:id="1453"/>
    <w:bookmarkEnd w:id="1453"/>
    <w:p w:rsidR="00000000" w:rsidDel="00000000" w:rsidP="00000000" w:rsidRDefault="00000000" w:rsidRPr="00000000" w14:paraId="000005D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17. Начальник Департамента назначается на должность и освобождается от должности Министром по чрезвычайным ситуациям Республики Казахстан по согласованию с Администрацией Президента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vek846aigux6" w:id="1454"/>
    <w:bookmarkEnd w:id="1454"/>
    <w:p w:rsidR="00000000" w:rsidDel="00000000" w:rsidP="00000000" w:rsidRDefault="00000000" w:rsidRPr="00000000" w14:paraId="000005D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18. Начальник Департамента имеет заместителей, которые назначаются на должности и освобождаются от должностей Министром по чрезвычайным ситуациям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t1qg8p9j4s9" w:id="1455"/>
    <w:bookmarkEnd w:id="1455"/>
    <w:p w:rsidR="00000000" w:rsidDel="00000000" w:rsidP="00000000" w:rsidRDefault="00000000" w:rsidRPr="00000000" w14:paraId="000005D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19. Полномочия начальника Департамента:</w:t>
      </w:r>
      <w:r w:rsidDel="00000000" w:rsidR="00000000" w:rsidRPr="00000000">
        <w:rPr>
          <w:rtl w:val="0"/>
        </w:rPr>
      </w:r>
    </w:p>
    <w:bookmarkStart w:colFirst="0" w:colLast="0" w:name="bookmark=id.j83e3d9jakej" w:id="1456"/>
    <w:bookmarkEnd w:id="1456"/>
    <w:p w:rsidR="00000000" w:rsidDel="00000000" w:rsidP="00000000" w:rsidRDefault="00000000" w:rsidRPr="00000000" w14:paraId="000005D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без доверенности действует от имени Департамента;</w:t>
      </w:r>
      <w:r w:rsidDel="00000000" w:rsidR="00000000" w:rsidRPr="00000000">
        <w:rPr>
          <w:rtl w:val="0"/>
        </w:rPr>
      </w:r>
    </w:p>
    <w:bookmarkStart w:colFirst="0" w:colLast="0" w:name="bookmark=id.n83q558ppjgn" w:id="1457"/>
    <w:bookmarkEnd w:id="1457"/>
    <w:p w:rsidR="00000000" w:rsidDel="00000000" w:rsidP="00000000" w:rsidRDefault="00000000" w:rsidRPr="00000000" w14:paraId="000005D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в пределах своих полномочий, представляет интересы Департамента в государственных органах и иных организациях;</w:t>
      </w:r>
      <w:r w:rsidDel="00000000" w:rsidR="00000000" w:rsidRPr="00000000">
        <w:rPr>
          <w:rtl w:val="0"/>
        </w:rPr>
      </w:r>
    </w:p>
    <w:bookmarkStart w:colFirst="0" w:colLast="0" w:name="bookmark=id.g4l6fvvyxyyc" w:id="1458"/>
    <w:bookmarkEnd w:id="1458"/>
    <w:p w:rsidR="00000000" w:rsidDel="00000000" w:rsidP="00000000" w:rsidRDefault="00000000" w:rsidRPr="00000000" w14:paraId="000005D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вносит предложения Министру по награждению особо отличившихся сотрудников Департамента государственными и ведомственными наградами, присвоению почетных званий, воинских и специальных званий среднего и старшего начальствующего состава досрочно или на одну ступень выше воинских и специальных званий, предусмотренных занимаемой штатной должностью;</w:t>
      </w:r>
      <w:r w:rsidDel="00000000" w:rsidR="00000000" w:rsidRPr="00000000">
        <w:rPr>
          <w:rtl w:val="0"/>
        </w:rPr>
      </w:r>
    </w:p>
    <w:bookmarkStart w:colFirst="0" w:colLast="0" w:name="bookmark=id.jgwn2ry5e2rr" w:id="1459"/>
    <w:bookmarkEnd w:id="1459"/>
    <w:p w:rsidR="00000000" w:rsidDel="00000000" w:rsidP="00000000" w:rsidRDefault="00000000" w:rsidRPr="00000000" w14:paraId="000005E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реализует единую кадровую политику;</w:t>
      </w:r>
      <w:r w:rsidDel="00000000" w:rsidR="00000000" w:rsidRPr="00000000">
        <w:rPr>
          <w:rtl w:val="0"/>
        </w:rPr>
      </w:r>
    </w:p>
    <w:bookmarkStart w:colFirst="0" w:colLast="0" w:name="bookmark=id.irx1p1yu8rqq" w:id="1460"/>
    <w:bookmarkEnd w:id="1460"/>
    <w:p w:rsidR="00000000" w:rsidDel="00000000" w:rsidP="00000000" w:rsidRDefault="00000000" w:rsidRPr="00000000" w14:paraId="000005E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обеспечивает реализацию политики, формируемой Министерством, выполняет акты и поручения Министра;</w:t>
      </w:r>
      <w:r w:rsidDel="00000000" w:rsidR="00000000" w:rsidRPr="00000000">
        <w:rPr>
          <w:rtl w:val="0"/>
        </w:rPr>
      </w:r>
    </w:p>
    <w:bookmarkStart w:colFirst="0" w:colLast="0" w:name="bookmark=id.pw021afqu9la" w:id="1461"/>
    <w:bookmarkEnd w:id="1461"/>
    <w:p w:rsidR="00000000" w:rsidDel="00000000" w:rsidP="00000000" w:rsidRDefault="00000000" w:rsidRPr="00000000" w14:paraId="000005E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организует информационно-аналитическое, организационно-правовое, мобилизационное, материально-техническое и финансовое обеспечение деятельности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a89mqueh6ly5" w:id="1462"/>
    <w:bookmarkEnd w:id="1462"/>
    <w:p w:rsidR="00000000" w:rsidDel="00000000" w:rsidP="00000000" w:rsidRDefault="00000000" w:rsidRPr="00000000" w14:paraId="000005E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осуществляет общее руководство деятельностью дисциплинарной и аттестационной, а также конкурсной комиссий по отбору кандидатов на занятие вакантных должностей Департамента;</w:t>
      </w:r>
      <w:r w:rsidDel="00000000" w:rsidR="00000000" w:rsidRPr="00000000">
        <w:rPr>
          <w:rtl w:val="0"/>
        </w:rPr>
      </w:r>
    </w:p>
    <w:bookmarkStart w:colFirst="0" w:colLast="0" w:name="bookmark=id.98e861e46tw1" w:id="1463"/>
    <w:bookmarkEnd w:id="1463"/>
    <w:p w:rsidR="00000000" w:rsidDel="00000000" w:rsidP="00000000" w:rsidRDefault="00000000" w:rsidRPr="00000000" w14:paraId="000005E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 целях обеспечения деятельности Департамента и выполнения, возложенных на него задач организует проведение государственных закупок;</w:t>
      </w:r>
      <w:r w:rsidDel="00000000" w:rsidR="00000000" w:rsidRPr="00000000">
        <w:rPr>
          <w:rtl w:val="0"/>
        </w:rPr>
      </w:r>
    </w:p>
    <w:bookmarkStart w:colFirst="0" w:colLast="0" w:name="bookmark=id.dxebjvf5anpt" w:id="1464"/>
    <w:bookmarkEnd w:id="1464"/>
    <w:p w:rsidR="00000000" w:rsidDel="00000000" w:rsidP="00000000" w:rsidRDefault="00000000" w:rsidRPr="00000000" w14:paraId="000005E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от имени Департамента заключает договоры;</w:t>
      </w:r>
      <w:r w:rsidDel="00000000" w:rsidR="00000000" w:rsidRPr="00000000">
        <w:rPr>
          <w:rtl w:val="0"/>
        </w:rPr>
      </w:r>
    </w:p>
    <w:bookmarkStart w:colFirst="0" w:colLast="0" w:name="bookmark=id.y2iy984f8ewu" w:id="1465"/>
    <w:bookmarkEnd w:id="1465"/>
    <w:p w:rsidR="00000000" w:rsidDel="00000000" w:rsidP="00000000" w:rsidRDefault="00000000" w:rsidRPr="00000000" w14:paraId="000005E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от имени Департамента выдает доверенности;</w:t>
      </w:r>
      <w:r w:rsidDel="00000000" w:rsidR="00000000" w:rsidRPr="00000000">
        <w:rPr>
          <w:rtl w:val="0"/>
        </w:rPr>
      </w:r>
    </w:p>
    <w:bookmarkStart w:colFirst="0" w:colLast="0" w:name="bookmark=id.sxpf6tttzr7n" w:id="1466"/>
    <w:bookmarkEnd w:id="1466"/>
    <w:p w:rsidR="00000000" w:rsidDel="00000000" w:rsidP="00000000" w:rsidRDefault="00000000" w:rsidRPr="00000000" w14:paraId="000005E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открывает банковские счета;</w:t>
      </w:r>
      <w:r w:rsidDel="00000000" w:rsidR="00000000" w:rsidRPr="00000000">
        <w:rPr>
          <w:rtl w:val="0"/>
        </w:rPr>
      </w:r>
    </w:p>
    <w:bookmarkStart w:colFirst="0" w:colLast="0" w:name="bookmark=id.mcmf0uh54mfu" w:id="1467"/>
    <w:bookmarkEnd w:id="1467"/>
    <w:p w:rsidR="00000000" w:rsidDel="00000000" w:rsidP="00000000" w:rsidRDefault="00000000" w:rsidRPr="00000000" w14:paraId="000005E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утверждает план государственных закупок товаров, работ и услуг Департамента на соответствующий период;</w:t>
      </w:r>
      <w:r w:rsidDel="00000000" w:rsidR="00000000" w:rsidRPr="00000000">
        <w:rPr>
          <w:rtl w:val="0"/>
        </w:rPr>
      </w:r>
    </w:p>
    <w:bookmarkStart w:colFirst="0" w:colLast="0" w:name="bookmark=id.ajkqkfag9oba" w:id="1468"/>
    <w:bookmarkEnd w:id="1468"/>
    <w:p w:rsidR="00000000" w:rsidDel="00000000" w:rsidP="00000000" w:rsidRDefault="00000000" w:rsidRPr="00000000" w14:paraId="000005E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утверждает порядок и планы Департамента по командировкам, стажировкам, отпускам, обучению сотрудников в казахстанских и зарубежных учебных центрах и иным видам повышения квалификации сотрудников. Выезд в командировки за пределы области и Республики Казахстан осуществляется по согласованию с Министром;</w:t>
      </w:r>
      <w:r w:rsidDel="00000000" w:rsidR="00000000" w:rsidRPr="00000000">
        <w:rPr>
          <w:rtl w:val="0"/>
        </w:rPr>
      </w:r>
    </w:p>
    <w:bookmarkStart w:colFirst="0" w:colLast="0" w:name="bookmark=id.8vbxpuz84691" w:id="1469"/>
    <w:bookmarkEnd w:id="1469"/>
    <w:p w:rsidR="00000000" w:rsidDel="00000000" w:rsidP="00000000" w:rsidRDefault="00000000" w:rsidRPr="00000000" w14:paraId="000005E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в пределах своей компетенции, издает приказы и дает указания, обязательные для исполнения всеми работниками Департамента;</w:t>
      </w:r>
      <w:r w:rsidDel="00000000" w:rsidR="00000000" w:rsidRPr="00000000">
        <w:rPr>
          <w:rtl w:val="0"/>
        </w:rPr>
      </w:r>
    </w:p>
    <w:bookmarkStart w:colFirst="0" w:colLast="0" w:name="bookmark=id.5303grtusy2z" w:id="1470"/>
    <w:bookmarkEnd w:id="1470"/>
    <w:p w:rsidR="00000000" w:rsidDel="00000000" w:rsidP="00000000" w:rsidRDefault="00000000" w:rsidRPr="00000000" w14:paraId="000005E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назначает на должности и освобождает от должностей сотрудников Департамента в соответствии с утвержденной номенклатурой должностей;</w:t>
      </w:r>
      <w:r w:rsidDel="00000000" w:rsidR="00000000" w:rsidRPr="00000000">
        <w:rPr>
          <w:rtl w:val="0"/>
        </w:rPr>
      </w:r>
    </w:p>
    <w:bookmarkStart w:colFirst="0" w:colLast="0" w:name="bookmark=id.4brwvrq54vy0" w:id="1471"/>
    <w:bookmarkEnd w:id="1471"/>
    <w:p w:rsidR="00000000" w:rsidDel="00000000" w:rsidP="00000000" w:rsidRDefault="00000000" w:rsidRPr="00000000" w14:paraId="000005E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в пределах предоставленных прав применяет меры поощрения и налагает дисциплинарные взыскания на сотрудников Департамента, в порядке установленном законодательством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w3p6vx3no3hw" w:id="1472"/>
    <w:bookmarkEnd w:id="1472"/>
    <w:p w:rsidR="00000000" w:rsidDel="00000000" w:rsidP="00000000" w:rsidRDefault="00000000" w:rsidRPr="00000000" w14:paraId="000005E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обеспечивает своевременное и качественное исполнение контрольных документов, обращений физических и юридических лиц, документов с грифом секретности и "Для служебного пользования";</w:t>
      </w:r>
      <w:r w:rsidDel="00000000" w:rsidR="00000000" w:rsidRPr="00000000">
        <w:rPr>
          <w:rtl w:val="0"/>
        </w:rPr>
      </w:r>
    </w:p>
    <w:bookmarkStart w:colFirst="0" w:colLast="0" w:name="bookmark=id.t4fc70ikc9h2" w:id="1473"/>
    <w:bookmarkEnd w:id="1473"/>
    <w:p w:rsidR="00000000" w:rsidDel="00000000" w:rsidP="00000000" w:rsidRDefault="00000000" w:rsidRPr="00000000" w14:paraId="000005E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присваивает первые и очередные специальные звания лицам рядового и младшего начальствующего состава, очередные специальные звания лицам среднего начальствующего состава органов гражданской защиты до капитана гражданской защиты включительно, очередные воинские звания военнослужащим офицерского состава до подполковника включительно;</w:t>
      </w:r>
      <w:r w:rsidDel="00000000" w:rsidR="00000000" w:rsidRPr="00000000">
        <w:rPr>
          <w:rtl w:val="0"/>
        </w:rPr>
      </w:r>
    </w:p>
    <w:bookmarkStart w:colFirst="0" w:colLast="0" w:name="bookmark=id.zdj4twar851s" w:id="1474"/>
    <w:bookmarkEnd w:id="1474"/>
    <w:p w:rsidR="00000000" w:rsidDel="00000000" w:rsidP="00000000" w:rsidRDefault="00000000" w:rsidRPr="00000000" w14:paraId="000005E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присваивает (подтверждает) классную квалификацию сотрудникам и военнослужащим Департамента;</w:t>
      </w:r>
      <w:r w:rsidDel="00000000" w:rsidR="00000000" w:rsidRPr="00000000">
        <w:rPr>
          <w:rtl w:val="0"/>
        </w:rPr>
      </w:r>
    </w:p>
    <w:bookmarkStart w:colFirst="0" w:colLast="0" w:name="bookmark=id.7cyohe18llqa" w:id="1475"/>
    <w:bookmarkEnd w:id="1475"/>
    <w:p w:rsidR="00000000" w:rsidDel="00000000" w:rsidP="00000000" w:rsidRDefault="00000000" w:rsidRPr="00000000" w14:paraId="000005F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вносит в Министерство представления к присвоению первых специальных званий среднего начальствующего состава, очередных специальных званий старшего начальствующего состава, зачислении в кадры органов гражданской защиты, первого воинского звания офицерского состава, специальных и воинских званий в порядке приравнивания и переаттестации;</w:t>
      </w:r>
      <w:r w:rsidDel="00000000" w:rsidR="00000000" w:rsidRPr="00000000">
        <w:rPr>
          <w:rtl w:val="0"/>
        </w:rPr>
      </w:r>
    </w:p>
    <w:bookmarkStart w:colFirst="0" w:colLast="0" w:name="bookmark=id.uc8yluhnnac2" w:id="1476"/>
    <w:bookmarkEnd w:id="1476"/>
    <w:p w:rsidR="00000000" w:rsidDel="00000000" w:rsidP="00000000" w:rsidRDefault="00000000" w:rsidRPr="00000000" w14:paraId="000005F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утверждает положения о структурных подразделениях, должностные (функциональные) обязанности сотрудников структурных подразделений Департамента, Управлений по чрезвычайным ситуациям;</w:t>
      </w:r>
      <w:r w:rsidDel="00000000" w:rsidR="00000000" w:rsidRPr="00000000">
        <w:rPr>
          <w:rtl w:val="0"/>
        </w:rPr>
      </w:r>
    </w:p>
    <w:bookmarkStart w:colFirst="0" w:colLast="0" w:name="bookmark=id.ovf97g90peei" w:id="1477"/>
    <w:bookmarkEnd w:id="1477"/>
    <w:p w:rsidR="00000000" w:rsidDel="00000000" w:rsidP="00000000" w:rsidRDefault="00000000" w:rsidRPr="00000000" w14:paraId="000005F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принимает меры, направленные на противодействие коррупции в Департаменте и несет персональную ответственность за реализацию антикоррупционных мер;</w:t>
      </w:r>
      <w:r w:rsidDel="00000000" w:rsidR="00000000" w:rsidRPr="00000000">
        <w:rPr>
          <w:rtl w:val="0"/>
        </w:rPr>
      </w:r>
    </w:p>
    <w:bookmarkStart w:colFirst="0" w:colLast="0" w:name="bookmark=id.rl14tpzavmsl" w:id="1478"/>
    <w:bookmarkEnd w:id="1478"/>
    <w:p w:rsidR="00000000" w:rsidDel="00000000" w:rsidP="00000000" w:rsidRDefault="00000000" w:rsidRPr="00000000" w14:paraId="000005F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привлекает к ответственности сотрудников Департамента действия (или бездействия) которых приводят к нарушению национальных интересов, угрозе национальной безопасности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feq1ue9fvhc4" w:id="1479"/>
    <w:bookmarkEnd w:id="1479"/>
    <w:p w:rsidR="00000000" w:rsidDel="00000000" w:rsidP="00000000" w:rsidRDefault="00000000" w:rsidRPr="00000000" w14:paraId="000005F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обеспечивает утверждение ежегодного плана работы Департамента;</w:t>
      </w:r>
      <w:r w:rsidDel="00000000" w:rsidR="00000000" w:rsidRPr="00000000">
        <w:rPr>
          <w:rtl w:val="0"/>
        </w:rPr>
      </w:r>
    </w:p>
    <w:bookmarkStart w:colFirst="0" w:colLast="0" w:name="bookmark=id.87acc9vgemtv" w:id="1480"/>
    <w:bookmarkEnd w:id="1480"/>
    <w:p w:rsidR="00000000" w:rsidDel="00000000" w:rsidP="00000000" w:rsidRDefault="00000000" w:rsidRPr="00000000" w14:paraId="000005F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осуществляет иные полномочия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y8pxjfvzzrew" w:id="1481"/>
    <w:bookmarkEnd w:id="1481"/>
    <w:p w:rsidR="00000000" w:rsidDel="00000000" w:rsidP="00000000" w:rsidRDefault="00000000" w:rsidRPr="00000000" w14:paraId="000005F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Исполнение полномочий начальника Департамента в период его отсутствия осуществляется лицом, его замещающим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qlqf325dc6j" w:id="1482"/>
    <w:bookmarkEnd w:id="1482"/>
    <w:p w:rsidR="00000000" w:rsidDel="00000000" w:rsidP="00000000" w:rsidRDefault="00000000" w:rsidRPr="00000000" w14:paraId="000005F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20. Начальник Департамента определяет полномочия своих заместителей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o4v5oj5rcmie" w:id="1483"/>
    <w:bookmarkEnd w:id="1483"/>
    <w:p w:rsidR="00000000" w:rsidDel="00000000" w:rsidP="00000000" w:rsidRDefault="00000000" w:rsidRPr="00000000" w14:paraId="000005F8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4. Имущество Департамента</w:t>
      </w:r>
      <w:r w:rsidDel="00000000" w:rsidR="00000000" w:rsidRPr="00000000">
        <w:rPr>
          <w:rtl w:val="0"/>
        </w:rPr>
      </w:r>
    </w:p>
    <w:bookmarkStart w:colFirst="0" w:colLast="0" w:name="bookmark=id.df0xbngqdb1p" w:id="1484"/>
    <w:bookmarkEnd w:id="1484"/>
    <w:p w:rsidR="00000000" w:rsidDel="00000000" w:rsidP="00000000" w:rsidRDefault="00000000" w:rsidRPr="00000000" w14:paraId="000005F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21. Департамент может иметь на праве оперативного управления обособленное имущество в случаях, предусмотренных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4xdtawgbxddk" w:id="1485"/>
    <w:bookmarkEnd w:id="1485"/>
    <w:p w:rsidR="00000000" w:rsidDel="00000000" w:rsidP="00000000" w:rsidRDefault="00000000" w:rsidRPr="00000000" w14:paraId="000005F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Имущество Департамента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q9r9p1aaal9x" w:id="1486"/>
    <w:bookmarkEnd w:id="1486"/>
    <w:p w:rsidR="00000000" w:rsidDel="00000000" w:rsidP="00000000" w:rsidRDefault="00000000" w:rsidRPr="00000000" w14:paraId="000005F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22. Имущество, закрепленное за Департаментом, относится к республиканской и коммунальной собственности.</w:t>
      </w:r>
      <w:r w:rsidDel="00000000" w:rsidR="00000000" w:rsidRPr="00000000">
        <w:rPr>
          <w:rtl w:val="0"/>
        </w:rPr>
      </w:r>
    </w:p>
    <w:bookmarkStart w:colFirst="0" w:colLast="0" w:name="bookmark=id.55pyybiy3t5i" w:id="1487"/>
    <w:bookmarkEnd w:id="1487"/>
    <w:p w:rsidR="00000000" w:rsidDel="00000000" w:rsidP="00000000" w:rsidRDefault="00000000" w:rsidRPr="00000000" w14:paraId="000005F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23. Департамент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p0ou7aw8hvx7" w:id="1488"/>
    <w:bookmarkEnd w:id="1488"/>
    <w:p w:rsidR="00000000" w:rsidDel="00000000" w:rsidP="00000000" w:rsidRDefault="00000000" w:rsidRPr="00000000" w14:paraId="000005FD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5. Реорганизация и ликвидация Департамента</w:t>
      </w:r>
      <w:r w:rsidDel="00000000" w:rsidR="00000000" w:rsidRPr="00000000">
        <w:rPr>
          <w:rtl w:val="0"/>
        </w:rPr>
      </w:r>
    </w:p>
    <w:bookmarkStart w:colFirst="0" w:colLast="0" w:name="bookmark=id.h940y729e9ey" w:id="1489"/>
    <w:bookmarkEnd w:id="1489"/>
    <w:p w:rsidR="00000000" w:rsidDel="00000000" w:rsidP="00000000" w:rsidRDefault="00000000" w:rsidRPr="00000000" w14:paraId="000005F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24. Реорганизация и упразднение Департамента осуществляется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tbl>
      <w:tblPr>
        <w:tblStyle w:val="Table11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11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по 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30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eg751d7gdtdq" w:id="1490"/>
    <w:bookmarkEnd w:id="1490"/>
    <w:p w:rsidR="00000000" w:rsidDel="00000000" w:rsidP="00000000" w:rsidRDefault="00000000" w:rsidRPr="00000000" w14:paraId="00000601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о Департаменте по чрезвычайным ситуациям Восточно-Казахстанской области Министерства по чрезвычайным ситуациям Республики Казахстан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11 - в редакции приказа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bookmarkStart w:colFirst="0" w:colLast="0" w:name="bookmark=id.w8ip1ggxm2fp" w:id="1491"/>
    <w:bookmarkEnd w:id="1491"/>
    <w:p w:rsidR="00000000" w:rsidDel="00000000" w:rsidP="00000000" w:rsidRDefault="00000000" w:rsidRPr="00000000" w14:paraId="00000603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1. Общие положения</w:t>
      </w:r>
      <w:r w:rsidDel="00000000" w:rsidR="00000000" w:rsidRPr="00000000">
        <w:rPr>
          <w:rtl w:val="0"/>
        </w:rPr>
      </w:r>
    </w:p>
    <w:bookmarkStart w:colFirst="0" w:colLast="0" w:name="bookmark=id.cnbgx5weraky" w:id="1492"/>
    <w:bookmarkEnd w:id="1492"/>
    <w:p w:rsidR="00000000" w:rsidDel="00000000" w:rsidP="00000000" w:rsidRDefault="00000000" w:rsidRPr="00000000" w14:paraId="0000060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1. Департамент по чрезвычайным ситуациям Восточно-Казахстанской области Министерства по чрезвычайным ситуациям Республики Казахстан (далее - Департамент) является территориальным органом Министерства по чрезвычайным ситуациям Республики Казахстан (далее - Министерство) и осуществляет руководство в сферах предупреждения и ликвидации чрезвычайных ситуаций природного и техногенного характера, гражданской обороны, пожарной и промышленной безопасности, обеспечения функционирования и дальнейшего развития государственной системы гражданской защиты, организации предупреждения и тушения пожаров, а также осуществляет функции по проведению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3avle0ui9451" w:id="1493"/>
    <w:bookmarkEnd w:id="1493"/>
    <w:p w:rsidR="00000000" w:rsidDel="00000000" w:rsidP="00000000" w:rsidRDefault="00000000" w:rsidRPr="00000000" w14:paraId="0000060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2. Департамент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  <w:r w:rsidDel="00000000" w:rsidR="00000000" w:rsidRPr="00000000">
        <w:rPr>
          <w:rtl w:val="0"/>
        </w:rPr>
      </w:r>
    </w:p>
    <w:bookmarkStart w:colFirst="0" w:colLast="0" w:name="bookmark=id.l1x6t17lq9y7" w:id="1494"/>
    <w:bookmarkEnd w:id="1494"/>
    <w:p w:rsidR="00000000" w:rsidDel="00000000" w:rsidP="00000000" w:rsidRDefault="00000000" w:rsidRPr="00000000" w14:paraId="0000060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3. Департамент является юридическим лицом в организационно-правовой форме государственного учреждения, имеет печати и штампы со своим наименованием на государственном языке, бланки установленного образца, в соответствии с законодательством Республики Казахстан счета в органах казначейства.</w:t>
      </w:r>
      <w:r w:rsidDel="00000000" w:rsidR="00000000" w:rsidRPr="00000000">
        <w:rPr>
          <w:rtl w:val="0"/>
        </w:rPr>
      </w:r>
    </w:p>
    <w:bookmarkStart w:colFirst="0" w:colLast="0" w:name="bookmark=id.3gvn9khtl8zu" w:id="1495"/>
    <w:bookmarkEnd w:id="1495"/>
    <w:p w:rsidR="00000000" w:rsidDel="00000000" w:rsidP="00000000" w:rsidRDefault="00000000" w:rsidRPr="00000000" w14:paraId="0000060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4. Департамент вступает в гражданско-правовые отношения от собственного имени.</w:t>
      </w:r>
      <w:r w:rsidDel="00000000" w:rsidR="00000000" w:rsidRPr="00000000">
        <w:rPr>
          <w:rtl w:val="0"/>
        </w:rPr>
      </w:r>
    </w:p>
    <w:bookmarkStart w:colFirst="0" w:colLast="0" w:name="bookmark=id.v52ugl1h0iwd" w:id="1496"/>
    <w:bookmarkEnd w:id="1496"/>
    <w:p w:rsidR="00000000" w:rsidDel="00000000" w:rsidP="00000000" w:rsidRDefault="00000000" w:rsidRPr="00000000" w14:paraId="0000060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5. Департамент имеет право выступать стороной в гражданско-правовых отношениях от имени государства, если он уполномочен на это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ydoa62yikg4y" w:id="1497"/>
    <w:bookmarkEnd w:id="1497"/>
    <w:p w:rsidR="00000000" w:rsidDel="00000000" w:rsidP="00000000" w:rsidRDefault="00000000" w:rsidRPr="00000000" w14:paraId="0000060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6. Департамент по вопросам своей компетенции в установленном законодательством порядке принимает решения, оформляемые приказами начальника Департамента.</w:t>
      </w:r>
      <w:r w:rsidDel="00000000" w:rsidR="00000000" w:rsidRPr="00000000">
        <w:rPr>
          <w:rtl w:val="0"/>
        </w:rPr>
      </w:r>
    </w:p>
    <w:bookmarkStart w:colFirst="0" w:colLast="0" w:name="bookmark=id.htk2u2pdq0l2" w:id="1498"/>
    <w:bookmarkEnd w:id="1498"/>
    <w:p w:rsidR="00000000" w:rsidDel="00000000" w:rsidP="00000000" w:rsidRDefault="00000000" w:rsidRPr="00000000" w14:paraId="0000060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7. Структура и лимит штатной численности Департамента утверждаются в соответствии с действующим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q3xsl5annk" w:id="1499"/>
    <w:bookmarkEnd w:id="1499"/>
    <w:p w:rsidR="00000000" w:rsidDel="00000000" w:rsidP="00000000" w:rsidRDefault="00000000" w:rsidRPr="00000000" w14:paraId="0000060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8. Юридический адрес Департамента: Республика Казахстан, индекс 070004, Восточно-Казахстанская область, город Усть-Каменогорск, улица имени Александра Протозанова, дом 97/1.</w:t>
      </w:r>
      <w:r w:rsidDel="00000000" w:rsidR="00000000" w:rsidRPr="00000000">
        <w:rPr>
          <w:rtl w:val="0"/>
        </w:rPr>
      </w:r>
    </w:p>
    <w:bookmarkStart w:colFirst="0" w:colLast="0" w:name="bookmark=id.8pzq2uwata3l" w:id="1500"/>
    <w:bookmarkEnd w:id="1500"/>
    <w:p w:rsidR="00000000" w:rsidDel="00000000" w:rsidP="00000000" w:rsidRDefault="00000000" w:rsidRPr="00000000" w14:paraId="0000060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9. Полное наименование Департамента – государственное учреждение "Департамент по чрезвычайным ситуациям Восточно-Казахстанской области Министерства по чрезвычайным ситуациям Республики Казахстан".</w:t>
      </w:r>
      <w:r w:rsidDel="00000000" w:rsidR="00000000" w:rsidRPr="00000000">
        <w:rPr>
          <w:rtl w:val="0"/>
        </w:rPr>
      </w:r>
    </w:p>
    <w:bookmarkStart w:colFirst="0" w:colLast="0" w:name="bookmark=id.khd7qq61y0kw" w:id="1501"/>
    <w:bookmarkEnd w:id="1501"/>
    <w:p w:rsidR="00000000" w:rsidDel="00000000" w:rsidP="00000000" w:rsidRDefault="00000000" w:rsidRPr="00000000" w14:paraId="0000060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10. Настоящее Положение является учредительным документом Департамента.</w:t>
      </w:r>
      <w:r w:rsidDel="00000000" w:rsidR="00000000" w:rsidRPr="00000000">
        <w:rPr>
          <w:rtl w:val="0"/>
        </w:rPr>
      </w:r>
    </w:p>
    <w:bookmarkStart w:colFirst="0" w:colLast="0" w:name="bookmark=id.wh55zmu7r4ag" w:id="1502"/>
    <w:bookmarkEnd w:id="1502"/>
    <w:p w:rsidR="00000000" w:rsidDel="00000000" w:rsidP="00000000" w:rsidRDefault="00000000" w:rsidRPr="00000000" w14:paraId="0000060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11. Финансирование деятельности Департамента осуществляется из республиканского и местного бюджета.</w:t>
      </w:r>
      <w:r w:rsidDel="00000000" w:rsidR="00000000" w:rsidRPr="00000000">
        <w:rPr>
          <w:rtl w:val="0"/>
        </w:rPr>
      </w:r>
    </w:p>
    <w:bookmarkStart w:colFirst="0" w:colLast="0" w:name="bookmark=id.rugkyeeedwd8" w:id="1503"/>
    <w:bookmarkEnd w:id="1503"/>
    <w:p w:rsidR="00000000" w:rsidDel="00000000" w:rsidP="00000000" w:rsidRDefault="00000000" w:rsidRPr="00000000" w14:paraId="0000060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12. Департаменту запрещается вступать в договорные отношения с субъектами предпринимательства на предмет выполнения обязанностей, являющихся функциями Департамента.</w:t>
      </w:r>
      <w:r w:rsidDel="00000000" w:rsidR="00000000" w:rsidRPr="00000000">
        <w:rPr>
          <w:rtl w:val="0"/>
        </w:rPr>
      </w:r>
    </w:p>
    <w:bookmarkStart w:colFirst="0" w:colLast="0" w:name="bookmark=id.wgeaj5qjpxoi" w:id="1504"/>
    <w:bookmarkEnd w:id="1504"/>
    <w:p w:rsidR="00000000" w:rsidDel="00000000" w:rsidP="00000000" w:rsidRDefault="00000000" w:rsidRPr="00000000" w14:paraId="0000061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Если Департаменту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доход государственного бюджета.</w:t>
      </w:r>
      <w:r w:rsidDel="00000000" w:rsidR="00000000" w:rsidRPr="00000000">
        <w:rPr>
          <w:rtl w:val="0"/>
        </w:rPr>
      </w:r>
    </w:p>
    <w:bookmarkStart w:colFirst="0" w:colLast="0" w:name="bookmark=id.ic08lj3hfv4j" w:id="1505"/>
    <w:bookmarkEnd w:id="1505"/>
    <w:p w:rsidR="00000000" w:rsidDel="00000000" w:rsidP="00000000" w:rsidRDefault="00000000" w:rsidRPr="00000000" w14:paraId="00000611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2. Основные задачи, функции, права и обязанности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aao659db0tgp" w:id="1506"/>
    <w:bookmarkEnd w:id="1506"/>
    <w:p w:rsidR="00000000" w:rsidDel="00000000" w:rsidP="00000000" w:rsidRDefault="00000000" w:rsidRPr="00000000" w14:paraId="0000061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13. Задачи:</w:t>
      </w:r>
      <w:r w:rsidDel="00000000" w:rsidR="00000000" w:rsidRPr="00000000">
        <w:rPr>
          <w:rtl w:val="0"/>
        </w:rPr>
      </w:r>
    </w:p>
    <w:bookmarkStart w:colFirst="0" w:colLast="0" w:name="bookmark=id.8zi73bbswhv2" w:id="1507"/>
    <w:bookmarkEnd w:id="1507"/>
    <w:p w:rsidR="00000000" w:rsidDel="00000000" w:rsidP="00000000" w:rsidRDefault="00000000" w:rsidRPr="00000000" w14:paraId="0000061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реализация государственной политики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pp2xdxujz82l" w:id="1508"/>
    <w:bookmarkEnd w:id="1508"/>
    <w:p w:rsidR="00000000" w:rsidDel="00000000" w:rsidP="00000000" w:rsidRDefault="00000000" w:rsidRPr="00000000" w14:paraId="0000061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9ew77lspp54a" w:id="1509"/>
    <w:bookmarkEnd w:id="1509"/>
    <w:p w:rsidR="00000000" w:rsidDel="00000000" w:rsidP="00000000" w:rsidRDefault="00000000" w:rsidRPr="00000000" w14:paraId="0000061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14uvzl8y3sw" w:id="1510"/>
    <w:bookmarkEnd w:id="1510"/>
    <w:p w:rsidR="00000000" w:rsidDel="00000000" w:rsidP="00000000" w:rsidRDefault="00000000" w:rsidRPr="00000000" w14:paraId="0000061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dxzvnk7dsh88" w:id="1511"/>
    <w:bookmarkEnd w:id="1511"/>
    <w:p w:rsidR="00000000" w:rsidDel="00000000" w:rsidP="00000000" w:rsidRDefault="00000000" w:rsidRPr="00000000" w14:paraId="0000061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предупреждение вредного воздействия опасных производственных факторов, возникающих при авариях, инцидентах на опасных производственных объектах, обеспечение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tmt9cqjbb52t" w:id="1512"/>
    <w:bookmarkEnd w:id="1512"/>
    <w:p w:rsidR="00000000" w:rsidDel="00000000" w:rsidP="00000000" w:rsidRDefault="00000000" w:rsidRPr="00000000" w14:paraId="0000061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организация предупреждения и тушения пожаров и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75guguz4agp4" w:id="1513"/>
    <w:bookmarkEnd w:id="1513"/>
    <w:p w:rsidR="00000000" w:rsidDel="00000000" w:rsidP="00000000" w:rsidRDefault="00000000" w:rsidRPr="00000000" w14:paraId="0000061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14. Права и обязанности:</w:t>
      </w:r>
      <w:r w:rsidDel="00000000" w:rsidR="00000000" w:rsidRPr="00000000">
        <w:rPr>
          <w:rtl w:val="0"/>
        </w:rPr>
      </w:r>
    </w:p>
    <w:bookmarkStart w:colFirst="0" w:colLast="0" w:name="bookmark=id.64798mw7mn5u" w:id="1514"/>
    <w:bookmarkEnd w:id="1514"/>
    <w:p w:rsidR="00000000" w:rsidDel="00000000" w:rsidP="00000000" w:rsidRDefault="00000000" w:rsidRPr="00000000" w14:paraId="0000061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принимать обязательные для исполнения нормативные правовые акты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bem7vkahz3d8" w:id="1515"/>
    <w:bookmarkEnd w:id="1515"/>
    <w:p w:rsidR="00000000" w:rsidDel="00000000" w:rsidP="00000000" w:rsidRDefault="00000000" w:rsidRPr="00000000" w14:paraId="0000061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запрашивать и получать, в установленном законодательством порядке, от государственных органов, организаций, их должностных лиц и граждан необходимую информацию и сведения;</w:t>
      </w:r>
      <w:r w:rsidDel="00000000" w:rsidR="00000000" w:rsidRPr="00000000">
        <w:rPr>
          <w:rtl w:val="0"/>
        </w:rPr>
      </w:r>
    </w:p>
    <w:bookmarkStart w:colFirst="0" w:colLast="0" w:name="bookmark=id.1egyzzijcq7l" w:id="1516"/>
    <w:bookmarkEnd w:id="1516"/>
    <w:p w:rsidR="00000000" w:rsidDel="00000000" w:rsidP="00000000" w:rsidRDefault="00000000" w:rsidRPr="00000000" w14:paraId="0000061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организовывать и осуществлять в установленном порядке защиту в судах интересов Департамента;</w:t>
      </w:r>
      <w:r w:rsidDel="00000000" w:rsidR="00000000" w:rsidRPr="00000000">
        <w:rPr>
          <w:rtl w:val="0"/>
        </w:rPr>
      </w:r>
    </w:p>
    <w:bookmarkStart w:colFirst="0" w:colLast="0" w:name="bookmark=id.bql0sfrl73d9" w:id="1517"/>
    <w:bookmarkEnd w:id="1517"/>
    <w:p w:rsidR="00000000" w:rsidDel="00000000" w:rsidP="00000000" w:rsidRDefault="00000000" w:rsidRPr="00000000" w14:paraId="0000061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организовывать и проводить совещания, семинары, конференции по вопросам, входящим в компетенцию Департамента;</w:t>
      </w:r>
      <w:r w:rsidDel="00000000" w:rsidR="00000000" w:rsidRPr="00000000">
        <w:rPr>
          <w:rtl w:val="0"/>
        </w:rPr>
      </w:r>
    </w:p>
    <w:bookmarkStart w:colFirst="0" w:colLast="0" w:name="bookmark=id.ymxyqqvt3r5n" w:id="1518"/>
    <w:bookmarkEnd w:id="1518"/>
    <w:p w:rsidR="00000000" w:rsidDel="00000000" w:rsidP="00000000" w:rsidRDefault="00000000" w:rsidRPr="00000000" w14:paraId="0000061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проводить служебные расследования по фактам нарушений служебной деятельности и исполнительской дисциплины, устанавливать, анализировать их причины и принимать меры по недопущению нарушений;</w:t>
      </w:r>
      <w:r w:rsidDel="00000000" w:rsidR="00000000" w:rsidRPr="00000000">
        <w:rPr>
          <w:rtl w:val="0"/>
        </w:rPr>
      </w:r>
    </w:p>
    <w:bookmarkStart w:colFirst="0" w:colLast="0" w:name="bookmark=id.ml5osojfptsf" w:id="1519"/>
    <w:bookmarkEnd w:id="1519"/>
    <w:p w:rsidR="00000000" w:rsidDel="00000000" w:rsidP="00000000" w:rsidRDefault="00000000" w:rsidRPr="00000000" w14:paraId="0000061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использовать в установленном порядке для целей гражданской защиты государственные ведомственные и негосударственные системы, сети, средства связи и передачи информации;</w:t>
      </w:r>
      <w:r w:rsidDel="00000000" w:rsidR="00000000" w:rsidRPr="00000000">
        <w:rPr>
          <w:rtl w:val="0"/>
        </w:rPr>
      </w:r>
    </w:p>
    <w:bookmarkStart w:colFirst="0" w:colLast="0" w:name="bookmark=id.3h8bzo8wleqa" w:id="1520"/>
    <w:bookmarkEnd w:id="1520"/>
    <w:p w:rsidR="00000000" w:rsidDel="00000000" w:rsidP="00000000" w:rsidRDefault="00000000" w:rsidRPr="00000000" w14:paraId="0000062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давать распоряжение на задействование системы оповещения города при проведении технических проверок системы оповещения области и учений по гражданской защите;</w:t>
      </w:r>
      <w:r w:rsidDel="00000000" w:rsidR="00000000" w:rsidRPr="00000000">
        <w:rPr>
          <w:rtl w:val="0"/>
        </w:rPr>
      </w:r>
    </w:p>
    <w:bookmarkStart w:colFirst="0" w:colLast="0" w:name="bookmark=id.eozdmo5y1na6" w:id="1521"/>
    <w:bookmarkEnd w:id="1521"/>
    <w:p w:rsidR="00000000" w:rsidDel="00000000" w:rsidP="00000000" w:rsidRDefault="00000000" w:rsidRPr="00000000" w14:paraId="0000062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вносить в установленном порядке предложения о привлечении к ответственности должностных лиц, действия или бездействия которых создали угрозу или привели к возникновению чрезвычайных ситуаций и нарушений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7rq5kqupsaaq" w:id="1522"/>
    <w:bookmarkEnd w:id="1522"/>
    <w:p w:rsidR="00000000" w:rsidDel="00000000" w:rsidP="00000000" w:rsidRDefault="00000000" w:rsidRPr="00000000" w14:paraId="0000062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осуществлять иные права и обязанности, предусмотренные действующими законодательными актами.</w:t>
      </w:r>
      <w:r w:rsidDel="00000000" w:rsidR="00000000" w:rsidRPr="00000000">
        <w:rPr>
          <w:rtl w:val="0"/>
        </w:rPr>
      </w:r>
    </w:p>
    <w:bookmarkStart w:colFirst="0" w:colLast="0" w:name="bookmark=id.thdgqhzdx3td" w:id="1523"/>
    <w:bookmarkEnd w:id="1523"/>
    <w:p w:rsidR="00000000" w:rsidDel="00000000" w:rsidP="00000000" w:rsidRDefault="00000000" w:rsidRPr="00000000" w14:paraId="0000062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15. Функции:</w:t>
      </w:r>
      <w:r w:rsidDel="00000000" w:rsidR="00000000" w:rsidRPr="00000000">
        <w:rPr>
          <w:rtl w:val="0"/>
        </w:rPr>
      </w:r>
    </w:p>
    <w:bookmarkStart w:colFirst="0" w:colLast="0" w:name="bookmark=id.y8a60e9kra6o" w:id="1524"/>
    <w:bookmarkEnd w:id="1524"/>
    <w:p w:rsidR="00000000" w:rsidDel="00000000" w:rsidP="00000000" w:rsidRDefault="00000000" w:rsidRPr="00000000" w14:paraId="0000062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обеспечение реализации государственной политики в сфере гражданской защиты,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flglc2cofcdx" w:id="1525"/>
    <w:bookmarkEnd w:id="1525"/>
    <w:p w:rsidR="00000000" w:rsidDel="00000000" w:rsidP="00000000" w:rsidRDefault="00000000" w:rsidRPr="00000000" w14:paraId="0000062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деятельности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5fqcy3v24awb" w:id="1526"/>
    <w:bookmarkEnd w:id="1526"/>
    <w:p w:rsidR="00000000" w:rsidDel="00000000" w:rsidP="00000000" w:rsidRDefault="00000000" w:rsidRPr="00000000" w14:paraId="0000062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руководство силами гражданской защиты при организации и проведении мероприятий гражданской защиты, направленных на предупреждение и ликвидацию чрезвычайных ситуаций природного и техногенного характера, обеспечение пожарной и промышленной безопасности и организации гражданской обороны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uqjibl4vcmtn" w:id="1527"/>
    <w:bookmarkEnd w:id="1527"/>
    <w:p w:rsidR="00000000" w:rsidDel="00000000" w:rsidP="00000000" w:rsidRDefault="00000000" w:rsidRPr="00000000" w14:paraId="0000062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ведение государственного учета чрезвычайных ситуаций природного и техногенного характера;</w:t>
      </w:r>
      <w:r w:rsidDel="00000000" w:rsidR="00000000" w:rsidRPr="00000000">
        <w:rPr>
          <w:rtl w:val="0"/>
        </w:rPr>
      </w:r>
    </w:p>
    <w:bookmarkStart w:colFirst="0" w:colLast="0" w:name="bookmark=id.1eoy2yi0notj" w:id="1528"/>
    <w:bookmarkEnd w:id="1528"/>
    <w:p w:rsidR="00000000" w:rsidDel="00000000" w:rsidP="00000000" w:rsidRDefault="00000000" w:rsidRPr="00000000" w14:paraId="0000062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обеспечение боевой и мобилизационной готовности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m8x4quvx8q0m" w:id="1529"/>
    <w:bookmarkEnd w:id="1529"/>
    <w:p w:rsidR="00000000" w:rsidDel="00000000" w:rsidP="00000000" w:rsidRDefault="00000000" w:rsidRPr="00000000" w14:paraId="0000062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внесение предложений в местный исполнительный орган по вопросам в сфере гражданской защиты, входящих в компетенцию местного исполнительного органа;</w:t>
      </w:r>
      <w:r w:rsidDel="00000000" w:rsidR="00000000" w:rsidRPr="00000000">
        <w:rPr>
          <w:rtl w:val="0"/>
        </w:rPr>
      </w:r>
    </w:p>
    <w:bookmarkStart w:colFirst="0" w:colLast="0" w:name="bookmark=id.dzkv49v415ih" w:id="1530"/>
    <w:bookmarkEnd w:id="1530"/>
    <w:p w:rsidR="00000000" w:rsidDel="00000000" w:rsidP="00000000" w:rsidRDefault="00000000" w:rsidRPr="00000000" w14:paraId="0000062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осуществление информационно-аналитической деятельности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7sdap1gbga5g" w:id="1531"/>
    <w:bookmarkEnd w:id="1531"/>
    <w:p w:rsidR="00000000" w:rsidDel="00000000" w:rsidP="00000000" w:rsidRDefault="00000000" w:rsidRPr="00000000" w14:paraId="0000062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оказание экстренной медицинской и психологической помощи населению, находящемуся в зоне чрезвычайной ситуации природного и техногенного характера, обеспечение сохранения, восстановления и реабилитации здоровья участников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tmngjuap8b5e" w:id="1532"/>
    <w:bookmarkEnd w:id="1532"/>
    <w:p w:rsidR="00000000" w:rsidDel="00000000" w:rsidP="00000000" w:rsidRDefault="00000000" w:rsidRPr="00000000" w14:paraId="0000062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организация и проведение в пределах своей компетенции в составе комиссии расследования аварий, бедствий и катастроф, приведших к возникновению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eg3lkpck8iep" w:id="1533"/>
    <w:bookmarkEnd w:id="1533"/>
    <w:p w:rsidR="00000000" w:rsidDel="00000000" w:rsidP="00000000" w:rsidRDefault="00000000" w:rsidRPr="00000000" w14:paraId="0000062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мобилизация материально-технических ресурсов организаций при ликвидации чрезвычайных ситуаций в соответствии с законодательством;</w:t>
      </w:r>
      <w:r w:rsidDel="00000000" w:rsidR="00000000" w:rsidRPr="00000000">
        <w:rPr>
          <w:rtl w:val="0"/>
        </w:rPr>
      </w:r>
    </w:p>
    <w:bookmarkStart w:colFirst="0" w:colLast="0" w:name="bookmark=id.8y1wbc256hgc" w:id="1534"/>
    <w:bookmarkEnd w:id="1534"/>
    <w:p w:rsidR="00000000" w:rsidDel="00000000" w:rsidP="00000000" w:rsidRDefault="00000000" w:rsidRPr="00000000" w14:paraId="0000062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подготовка предложений в Министерство и в местный исполнительный орган для определения потребности в средствах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ygrwkdb4r84x" w:id="1535"/>
    <w:bookmarkEnd w:id="1535"/>
    <w:p w:rsidR="00000000" w:rsidDel="00000000" w:rsidP="00000000" w:rsidRDefault="00000000" w:rsidRPr="00000000" w14:paraId="0000062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осуществление постановки на учет и снятие с учета защитных сооружений;</w:t>
      </w:r>
      <w:r w:rsidDel="00000000" w:rsidR="00000000" w:rsidRPr="00000000">
        <w:rPr>
          <w:rtl w:val="0"/>
        </w:rPr>
      </w:r>
    </w:p>
    <w:bookmarkStart w:colFirst="0" w:colLast="0" w:name="bookmark=id.n6xi2qngtau" w:id="1536"/>
    <w:bookmarkEnd w:id="1536"/>
    <w:p w:rsidR="00000000" w:rsidDel="00000000" w:rsidP="00000000" w:rsidRDefault="00000000" w:rsidRPr="00000000" w14:paraId="0000063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разработка плана мероприятий по подготовке органов управления 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2gnssqp1ttxs" w:id="1537"/>
    <w:bookmarkEnd w:id="1537"/>
    <w:p w:rsidR="00000000" w:rsidDel="00000000" w:rsidP="00000000" w:rsidRDefault="00000000" w:rsidRPr="00000000" w14:paraId="0000063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разработка Плана гражданской обороны и внесение его на утверждение начальнику гражданской обороны – акиму области;</w:t>
      </w:r>
      <w:r w:rsidDel="00000000" w:rsidR="00000000" w:rsidRPr="00000000">
        <w:rPr>
          <w:rtl w:val="0"/>
        </w:rPr>
      </w:r>
    </w:p>
    <w:bookmarkStart w:colFirst="0" w:colLast="0" w:name="bookmark=id.90g6kiy93oen" w:id="1538"/>
    <w:bookmarkEnd w:id="1538"/>
    <w:p w:rsidR="00000000" w:rsidDel="00000000" w:rsidP="00000000" w:rsidRDefault="00000000" w:rsidRPr="00000000" w14:paraId="0000063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согласование планов гражданской обороны районов области;</w:t>
      </w:r>
      <w:r w:rsidDel="00000000" w:rsidR="00000000" w:rsidRPr="00000000">
        <w:rPr>
          <w:rtl w:val="0"/>
        </w:rPr>
      </w:r>
    </w:p>
    <w:bookmarkStart w:colFirst="0" w:colLast="0" w:name="bookmark=id.qc0m4vqwklqt" w:id="1539"/>
    <w:bookmarkEnd w:id="1539"/>
    <w:p w:rsidR="00000000" w:rsidDel="00000000" w:rsidP="00000000" w:rsidRDefault="00000000" w:rsidRPr="00000000" w14:paraId="0000063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разработка планов действий по ликвидации чрезвычайных ситуаций местного масштаба и представление их на утверждение акиму области;</w:t>
      </w:r>
      <w:r w:rsidDel="00000000" w:rsidR="00000000" w:rsidRPr="00000000">
        <w:rPr>
          <w:rtl w:val="0"/>
        </w:rPr>
      </w:r>
    </w:p>
    <w:bookmarkStart w:colFirst="0" w:colLast="0" w:name="bookmark=id.73o32x6d5laq" w:id="1540"/>
    <w:bookmarkEnd w:id="1540"/>
    <w:p w:rsidR="00000000" w:rsidDel="00000000" w:rsidP="00000000" w:rsidRDefault="00000000" w:rsidRPr="00000000" w14:paraId="0000063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согласование планов действий по ликвидации чрезвычайных ситуаций районов города;</w:t>
      </w:r>
      <w:r w:rsidDel="00000000" w:rsidR="00000000" w:rsidRPr="00000000">
        <w:rPr>
          <w:rtl w:val="0"/>
        </w:rPr>
      </w:r>
    </w:p>
    <w:bookmarkStart w:colFirst="0" w:colLast="0" w:name="bookmark=id.jxfus8n48ha" w:id="1541"/>
    <w:bookmarkEnd w:id="1541"/>
    <w:p w:rsidR="00000000" w:rsidDel="00000000" w:rsidP="00000000" w:rsidRDefault="00000000" w:rsidRPr="00000000" w14:paraId="0000063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внесение предложений в Комитет по гражданской обороне и воинским частям по определению структуры планов гражданской обороны и планов действий по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ugflideyy1w2" w:id="1542"/>
    <w:bookmarkEnd w:id="1542"/>
    <w:p w:rsidR="00000000" w:rsidDel="00000000" w:rsidP="00000000" w:rsidRDefault="00000000" w:rsidRPr="00000000" w14:paraId="0000063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внесение предложений в Комитет по гражданской обороне и воинским частям по объемам и содержанию инженерно-технических мероприятий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jzzad4x4yk8o" w:id="1543"/>
    <w:bookmarkEnd w:id="1543"/>
    <w:p w:rsidR="00000000" w:rsidDel="00000000" w:rsidP="00000000" w:rsidRDefault="00000000" w:rsidRPr="00000000" w14:paraId="0000063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внесение предложений начальнику гражданской обороны – акиму области по созданию запасных (городских, загородных), вспомогательных и подвижных пунктов управления;</w:t>
      </w:r>
      <w:r w:rsidDel="00000000" w:rsidR="00000000" w:rsidRPr="00000000">
        <w:rPr>
          <w:rtl w:val="0"/>
        </w:rPr>
      </w:r>
    </w:p>
    <w:bookmarkStart w:colFirst="0" w:colLast="0" w:name="bookmark=id.7tthbnar37xk" w:id="1544"/>
    <w:bookmarkEnd w:id="1544"/>
    <w:p w:rsidR="00000000" w:rsidDel="00000000" w:rsidP="00000000" w:rsidRDefault="00000000" w:rsidRPr="00000000" w14:paraId="0000063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обеспечение охраны от пожаров территорий населенных пунктов и особо важных объектов государственной собственности;</w:t>
      </w:r>
      <w:r w:rsidDel="00000000" w:rsidR="00000000" w:rsidRPr="00000000">
        <w:rPr>
          <w:rtl w:val="0"/>
        </w:rPr>
      </w:r>
    </w:p>
    <w:bookmarkStart w:colFirst="0" w:colLast="0" w:name="bookmark=id.svoljasv0yxj" w:id="1545"/>
    <w:bookmarkEnd w:id="1545"/>
    <w:p w:rsidR="00000000" w:rsidDel="00000000" w:rsidP="00000000" w:rsidRDefault="00000000" w:rsidRPr="00000000" w14:paraId="0000063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ведение реестра добровольных противопожарных формирований;</w:t>
      </w:r>
      <w:r w:rsidDel="00000000" w:rsidR="00000000" w:rsidRPr="00000000">
        <w:rPr>
          <w:rtl w:val="0"/>
        </w:rPr>
      </w:r>
    </w:p>
    <w:bookmarkStart w:colFirst="0" w:colLast="0" w:name="bookmark=id.lx4sefx5kh9k" w:id="1546"/>
    <w:bookmarkEnd w:id="1546"/>
    <w:p w:rsidR="00000000" w:rsidDel="00000000" w:rsidP="00000000" w:rsidRDefault="00000000" w:rsidRPr="00000000" w14:paraId="0000063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разработка планов по предупреждению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yq5agea6vu21" w:id="1547"/>
    <w:bookmarkEnd w:id="1547"/>
    <w:p w:rsidR="00000000" w:rsidDel="00000000" w:rsidP="00000000" w:rsidRDefault="00000000" w:rsidRPr="00000000" w14:paraId="0000063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разработка паспортов безопасности и каталогов угроз чрезвычайных ситуаций природного и техногенного характера области, городов и районов;</w:t>
      </w:r>
      <w:r w:rsidDel="00000000" w:rsidR="00000000" w:rsidRPr="00000000">
        <w:rPr>
          <w:rtl w:val="0"/>
        </w:rPr>
      </w:r>
    </w:p>
    <w:bookmarkStart w:colFirst="0" w:colLast="0" w:name="bookmark=id.k01u8ku23248" w:id="1548"/>
    <w:bookmarkEnd w:id="1548"/>
    <w:p w:rsidR="00000000" w:rsidDel="00000000" w:rsidP="00000000" w:rsidRDefault="00000000" w:rsidRPr="00000000" w14:paraId="0000063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внесение предложений в местный исполнительный орган об объявлении чрезвычайной ситуации природного и техногенного характера акимом области при чрезвычайных ситуациях местного масштаба;</w:t>
      </w:r>
      <w:r w:rsidDel="00000000" w:rsidR="00000000" w:rsidRPr="00000000">
        <w:rPr>
          <w:rtl w:val="0"/>
        </w:rPr>
      </w:r>
    </w:p>
    <w:bookmarkStart w:colFirst="0" w:colLast="0" w:name="bookmark=id.hf4wcoxx8pkj" w:id="1549"/>
    <w:bookmarkEnd w:id="1549"/>
    <w:p w:rsidR="00000000" w:rsidDel="00000000" w:rsidP="00000000" w:rsidRDefault="00000000" w:rsidRPr="00000000" w14:paraId="0000063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26) организация тушения пожаров и проведение аварийно-спасательных и неотложных работ при чрезвычайных ситуациях;</w:t>
      </w:r>
      <w:r w:rsidDel="00000000" w:rsidR="00000000" w:rsidRPr="00000000">
        <w:rPr>
          <w:rtl w:val="0"/>
        </w:rPr>
      </w:r>
    </w:p>
    <w:bookmarkStart w:colFirst="0" w:colLast="0" w:name="bookmark=id.an3q1d4oauae" w:id="1550"/>
    <w:bookmarkEnd w:id="1550"/>
    <w:p w:rsidR="00000000" w:rsidDel="00000000" w:rsidP="00000000" w:rsidRDefault="00000000" w:rsidRPr="00000000" w14:paraId="0000063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27) организация и проведение водно-спасательных и водолазно-поисковых работ;</w:t>
      </w:r>
      <w:r w:rsidDel="00000000" w:rsidR="00000000" w:rsidRPr="00000000">
        <w:rPr>
          <w:rtl w:val="0"/>
        </w:rPr>
      </w:r>
    </w:p>
    <w:bookmarkStart w:colFirst="0" w:colLast="0" w:name="bookmark=id.xo7yccv74cfe" w:id="1551"/>
    <w:bookmarkEnd w:id="1551"/>
    <w:p w:rsidR="00000000" w:rsidDel="00000000" w:rsidP="00000000" w:rsidRDefault="00000000" w:rsidRPr="00000000" w14:paraId="0000063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28) координация деятельности противопожарных и аварийно-спасательных служб и формирований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ac3mmxhjdbl3" w:id="1552"/>
    <w:bookmarkEnd w:id="1552"/>
    <w:p w:rsidR="00000000" w:rsidDel="00000000" w:rsidP="00000000" w:rsidRDefault="00000000" w:rsidRPr="00000000" w14:paraId="0000064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29) организация и проведение профилактической работы, направленной на предупреждение чрезвычайных ситуаций на водоемах;</w:t>
      </w:r>
      <w:r w:rsidDel="00000000" w:rsidR="00000000" w:rsidRPr="00000000">
        <w:rPr>
          <w:rtl w:val="0"/>
        </w:rPr>
      </w:r>
    </w:p>
    <w:bookmarkStart w:colFirst="0" w:colLast="0" w:name="bookmark=id.r47s9mm2vmku" w:id="1553"/>
    <w:bookmarkEnd w:id="1553"/>
    <w:p w:rsidR="00000000" w:rsidDel="00000000" w:rsidP="00000000" w:rsidRDefault="00000000" w:rsidRPr="00000000" w14:paraId="0000064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30) развитие в пределах своей компетенции систем управления, оповещения и связи и поддержание их в готовности к использованию на территории области совместно с местным исполнительным органом;</w:t>
      </w:r>
      <w:r w:rsidDel="00000000" w:rsidR="00000000" w:rsidRPr="00000000">
        <w:rPr>
          <w:rtl w:val="0"/>
        </w:rPr>
      </w:r>
    </w:p>
    <w:bookmarkStart w:colFirst="0" w:colLast="0" w:name="bookmark=id.p5tmvm8gpahy" w:id="1554"/>
    <w:bookmarkEnd w:id="1554"/>
    <w:p w:rsidR="00000000" w:rsidDel="00000000" w:rsidP="00000000" w:rsidRDefault="00000000" w:rsidRPr="00000000" w14:paraId="0000064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31) обеспечение информирования и оповещения населения, органов управления гражданской защиты заблаговременно, при наличии прогноза об угрозе возникновения чрезвычайной ситуации и (или) оперативно при возникновении чрезвычайной ситуации;</w:t>
      </w:r>
      <w:r w:rsidDel="00000000" w:rsidR="00000000" w:rsidRPr="00000000">
        <w:rPr>
          <w:rtl w:val="0"/>
        </w:rPr>
      </w:r>
    </w:p>
    <w:bookmarkStart w:colFirst="0" w:colLast="0" w:name="bookmark=id.dr83xje8722h" w:id="1555"/>
    <w:bookmarkEnd w:id="1555"/>
    <w:p w:rsidR="00000000" w:rsidDel="00000000" w:rsidP="00000000" w:rsidRDefault="00000000" w:rsidRPr="00000000" w14:paraId="0000064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32) обеспечение развития и функционирования единой дежурно-диспетчерской службы "112"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piu8ousuzxwi" w:id="1556"/>
    <w:bookmarkEnd w:id="1556"/>
    <w:p w:rsidR="00000000" w:rsidDel="00000000" w:rsidP="00000000" w:rsidRDefault="00000000" w:rsidRPr="00000000" w14:paraId="0000064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33) организация взаимодействия автоматизированных систем мониторинга с единой дежурно-диспетчерской службой "112"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4u0b4tp9xttj" w:id="1557"/>
    <w:bookmarkEnd w:id="1557"/>
    <w:p w:rsidR="00000000" w:rsidDel="00000000" w:rsidP="00000000" w:rsidRDefault="00000000" w:rsidRPr="00000000" w14:paraId="0000064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34) обеспечение функционирования корпоративной информационно-коммуникационной системы государственной системы гражданской защиты, центров планирования и оперативного управления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7r2c12l9gcxp" w:id="1558"/>
    <w:bookmarkEnd w:id="1558"/>
    <w:p w:rsidR="00000000" w:rsidDel="00000000" w:rsidP="00000000" w:rsidRDefault="00000000" w:rsidRPr="00000000" w14:paraId="0000064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35) внесение предложений о проведении научных исследований, организация и пропаганда знаний, обучения населения и специалистов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den3lqslzjt7" w:id="1559"/>
    <w:bookmarkEnd w:id="1559"/>
    <w:p w:rsidR="00000000" w:rsidDel="00000000" w:rsidP="00000000" w:rsidRDefault="00000000" w:rsidRPr="00000000" w14:paraId="0000064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36) организация подготовки руководителей, специалистов органов управления и сил гражданской защиты, обучения населения способам защиты и действиям при возникновении чрезвычайных ситуаций и военных конфликтов или вследствие этих конфликтов;</w:t>
      </w:r>
      <w:r w:rsidDel="00000000" w:rsidR="00000000" w:rsidRPr="00000000">
        <w:rPr>
          <w:rtl w:val="0"/>
        </w:rPr>
      </w:r>
    </w:p>
    <w:bookmarkStart w:colFirst="0" w:colLast="0" w:name="bookmark=id.hzrs7qovtsey" w:id="1560"/>
    <w:bookmarkEnd w:id="1560"/>
    <w:p w:rsidR="00000000" w:rsidDel="00000000" w:rsidP="00000000" w:rsidRDefault="00000000" w:rsidRPr="00000000" w14:paraId="0000064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37) утверждение программы последующей подготовки добровольных пожарных;</w:t>
      </w:r>
      <w:r w:rsidDel="00000000" w:rsidR="00000000" w:rsidRPr="00000000">
        <w:rPr>
          <w:rtl w:val="0"/>
        </w:rPr>
      </w:r>
    </w:p>
    <w:bookmarkStart w:colFirst="0" w:colLast="0" w:name="bookmark=id.2bj7npbmidbc" w:id="1561"/>
    <w:bookmarkEnd w:id="1561"/>
    <w:p w:rsidR="00000000" w:rsidDel="00000000" w:rsidP="00000000" w:rsidRDefault="00000000" w:rsidRPr="00000000" w14:paraId="0000064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38)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9p7w2iabaz0k" w:id="1562"/>
    <w:bookmarkEnd w:id="1562"/>
    <w:p w:rsidR="00000000" w:rsidDel="00000000" w:rsidP="00000000" w:rsidRDefault="00000000" w:rsidRPr="00000000" w14:paraId="0000064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39)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dxkschm4jowv" w:id="1563"/>
    <w:bookmarkEnd w:id="1563"/>
    <w:p w:rsidR="00000000" w:rsidDel="00000000" w:rsidP="00000000" w:rsidRDefault="00000000" w:rsidRPr="00000000" w14:paraId="0000064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40) осуществление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6rusuvyy6yt0" w:id="1564"/>
    <w:bookmarkEnd w:id="1564"/>
    <w:p w:rsidR="00000000" w:rsidDel="00000000" w:rsidP="00000000" w:rsidRDefault="00000000" w:rsidRPr="00000000" w14:paraId="0000064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41) осуществление контроля за готовностью пожарных подразделений в населенных пунктах и на объектах к борьбе с пожарами;</w:t>
      </w:r>
      <w:r w:rsidDel="00000000" w:rsidR="00000000" w:rsidRPr="00000000">
        <w:rPr>
          <w:rtl w:val="0"/>
        </w:rPr>
      </w:r>
    </w:p>
    <w:bookmarkStart w:colFirst="0" w:colLast="0" w:name="bookmark=id.mhvpbhfyagcl" w:id="1565"/>
    <w:bookmarkEnd w:id="1565"/>
    <w:p w:rsidR="00000000" w:rsidDel="00000000" w:rsidP="00000000" w:rsidRDefault="00000000" w:rsidRPr="00000000" w14:paraId="0000064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42) осуществление контроля за соблюдением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ck9zshatg0ih" w:id="1566"/>
    <w:bookmarkEnd w:id="1566"/>
    <w:p w:rsidR="00000000" w:rsidDel="00000000" w:rsidP="00000000" w:rsidRDefault="00000000" w:rsidRPr="00000000" w14:paraId="0000064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43) осуществление производства дел об административных правонарушениях в области пожарной и промышленной безопасности,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381bcqo78u52" w:id="1567"/>
    <w:bookmarkEnd w:id="1567"/>
    <w:p w:rsidR="00000000" w:rsidDel="00000000" w:rsidP="00000000" w:rsidRDefault="00000000" w:rsidRPr="00000000" w14:paraId="0000064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44) выдача гражданам, должностным и юридическим лицам предписаний об устранении выявленных нарушений и проведению мероприятий по предотвращению пожаров;</w:t>
      </w:r>
      <w:r w:rsidDel="00000000" w:rsidR="00000000" w:rsidRPr="00000000">
        <w:rPr>
          <w:rtl w:val="0"/>
        </w:rPr>
      </w:r>
    </w:p>
    <w:bookmarkStart w:colFirst="0" w:colLast="0" w:name="bookmark=id.riutsknajcm8" w:id="1568"/>
    <w:bookmarkEnd w:id="1568"/>
    <w:p w:rsidR="00000000" w:rsidDel="00000000" w:rsidP="00000000" w:rsidRDefault="00000000" w:rsidRPr="00000000" w14:paraId="0000065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45) выдача гражданам, должностным и юридическим лицам предписаний об устранении выявленных нарушений и выполнению мероприятий по гражданской обороне;</w:t>
      </w:r>
      <w:r w:rsidDel="00000000" w:rsidR="00000000" w:rsidRPr="00000000">
        <w:rPr>
          <w:rtl w:val="0"/>
        </w:rPr>
      </w:r>
    </w:p>
    <w:bookmarkStart w:colFirst="0" w:colLast="0" w:name="bookmark=id.ethd6xmj2vgb" w:id="1569"/>
    <w:bookmarkEnd w:id="1569"/>
    <w:p w:rsidR="00000000" w:rsidDel="00000000" w:rsidP="00000000" w:rsidRDefault="00000000" w:rsidRPr="00000000" w14:paraId="0000065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46) выдача гражданам и юридическим лицам предписаний за несоблюдения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5wu9k9per5ze" w:id="1570"/>
    <w:bookmarkEnd w:id="1570"/>
    <w:p w:rsidR="00000000" w:rsidDel="00000000" w:rsidP="00000000" w:rsidRDefault="00000000" w:rsidRPr="00000000" w14:paraId="0000065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47) направление в суд заявления о приостановлении частично или полностью работы организаций, отдельных производств, производственных участков, агрегатов, запрещении эксплуатации зданий, сооружений, электрических сетей, приборов отопления и ведения пожароопасных работ, осуществляемых субъектами с нарушением требований пожарной безопасности, а также при невыполнении предусмотренных проектами требований пожарной безопасности при строительстве, реконструкции, расширении или техническом перевооружении организаций, объекта, сооружения, здания;</w:t>
      </w:r>
      <w:r w:rsidDel="00000000" w:rsidR="00000000" w:rsidRPr="00000000">
        <w:rPr>
          <w:rtl w:val="0"/>
        </w:rPr>
      </w:r>
    </w:p>
    <w:bookmarkStart w:colFirst="0" w:colLast="0" w:name="bookmark=id.hos0vjt0dfdg" w:id="1571"/>
    <w:bookmarkEnd w:id="1571"/>
    <w:p w:rsidR="00000000" w:rsidDel="00000000" w:rsidP="00000000" w:rsidRDefault="00000000" w:rsidRPr="00000000" w14:paraId="0000065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48) обеспечение соблюдения законов и иных нормативных правовых актов в области национальной безопасности, государственных секретов и информационной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9im5mfgw8sds" w:id="1572"/>
    <w:bookmarkEnd w:id="1572"/>
    <w:p w:rsidR="00000000" w:rsidDel="00000000" w:rsidP="00000000" w:rsidRDefault="00000000" w:rsidRPr="00000000" w14:paraId="0000065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49) внесение предложений в Министерство по совершенствованию системы национальной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hnm9nt2nvjfw" w:id="1573"/>
    <w:bookmarkEnd w:id="1573"/>
    <w:p w:rsidR="00000000" w:rsidDel="00000000" w:rsidP="00000000" w:rsidRDefault="00000000" w:rsidRPr="00000000" w14:paraId="0000065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50) участие, в пределах своей компетенции, в работе областного штаба по борьбе с терроризмом;</w:t>
      </w:r>
      <w:r w:rsidDel="00000000" w:rsidR="00000000" w:rsidRPr="00000000">
        <w:rPr>
          <w:rtl w:val="0"/>
        </w:rPr>
      </w:r>
    </w:p>
    <w:bookmarkStart w:colFirst="0" w:colLast="0" w:name="bookmark=id.2352stc0l62n" w:id="1574"/>
    <w:bookmarkEnd w:id="1574"/>
    <w:p w:rsidR="00000000" w:rsidDel="00000000" w:rsidP="00000000" w:rsidRDefault="00000000" w:rsidRPr="00000000" w14:paraId="0000065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51) участие, в пределах своей компетенции, в работе областной Антитеррористической комиссии;</w:t>
      </w:r>
      <w:r w:rsidDel="00000000" w:rsidR="00000000" w:rsidRPr="00000000">
        <w:rPr>
          <w:rtl w:val="0"/>
        </w:rPr>
      </w:r>
    </w:p>
    <w:bookmarkStart w:colFirst="0" w:colLast="0" w:name="bookmark=id.mqfz0l1aeeak" w:id="1575"/>
    <w:bookmarkEnd w:id="1575"/>
    <w:p w:rsidR="00000000" w:rsidDel="00000000" w:rsidP="00000000" w:rsidRDefault="00000000" w:rsidRPr="00000000" w14:paraId="0000065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52) ведение специального учета военнообязанных, назначенных на должности рядового и начальствующего состава органов государственной противопожарной службы и снятых в установленном порядке с воинского учета по области;</w:t>
      </w:r>
      <w:r w:rsidDel="00000000" w:rsidR="00000000" w:rsidRPr="00000000">
        <w:rPr>
          <w:rtl w:val="0"/>
        </w:rPr>
      </w:r>
    </w:p>
    <w:bookmarkStart w:colFirst="0" w:colLast="0" w:name="bookmark=id.abqgui42hxu0" w:id="1576"/>
    <w:bookmarkEnd w:id="1576"/>
    <w:p w:rsidR="00000000" w:rsidDel="00000000" w:rsidP="00000000" w:rsidRDefault="00000000" w:rsidRPr="00000000" w14:paraId="0000065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53) внесение предложений в Министерство по внесению изменений, дополнений в нормативные правовые акты, нормативные акты и стандарты в сфере гражданской защиты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sa6yudw821wy" w:id="1577"/>
    <w:bookmarkEnd w:id="1577"/>
    <w:p w:rsidR="00000000" w:rsidDel="00000000" w:rsidP="00000000" w:rsidRDefault="00000000" w:rsidRPr="00000000" w14:paraId="0000065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54) исполняет судебные акты, требования судей, постановления, предписания и требования прокурора, письменные поручения дознавателя в ходе досудебного производства по уголовным делам;</w:t>
      </w:r>
      <w:r w:rsidDel="00000000" w:rsidR="00000000" w:rsidRPr="00000000">
        <w:rPr>
          <w:rtl w:val="0"/>
        </w:rPr>
      </w:r>
    </w:p>
    <w:bookmarkStart w:colFirst="0" w:colLast="0" w:name="bookmark=id.wh9pde2oildz" w:id="1578"/>
    <w:bookmarkEnd w:id="1578"/>
    <w:p w:rsidR="00000000" w:rsidDel="00000000" w:rsidP="00000000" w:rsidRDefault="00000000" w:rsidRPr="00000000" w14:paraId="0000065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55) в пределах своей компетенции организует и осуществляет предупреждение и раскрытие уголовных правонарушений отнесенных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xolwi5o9bs5d" w:id="1579"/>
    <w:bookmarkEnd w:id="1579"/>
    <w:p w:rsidR="00000000" w:rsidDel="00000000" w:rsidP="00000000" w:rsidRDefault="00000000" w:rsidRPr="00000000" w14:paraId="0000065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56) осуществляет досудебное расследование по уголовным правонарушениям, отнесенным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4tbzha2lzrhw" w:id="1580"/>
    <w:bookmarkEnd w:id="1580"/>
    <w:p w:rsidR="00000000" w:rsidDel="00000000" w:rsidP="00000000" w:rsidRDefault="00000000" w:rsidRPr="00000000" w14:paraId="0000065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57) оказывает государственные услуги в соответствии с подзаконными нормативными правовыми актами, определяющими порядок оказания государственных услуг;</w:t>
      </w:r>
      <w:r w:rsidDel="00000000" w:rsidR="00000000" w:rsidRPr="00000000">
        <w:rPr>
          <w:rtl w:val="0"/>
        </w:rPr>
      </w:r>
    </w:p>
    <w:bookmarkStart w:colFirst="0" w:colLast="0" w:name="bookmark=id.6u9sotsn2n7w" w:id="1581"/>
    <w:bookmarkEnd w:id="1581"/>
    <w:p w:rsidR="00000000" w:rsidDel="00000000" w:rsidP="00000000" w:rsidRDefault="00000000" w:rsidRPr="00000000" w14:paraId="0000065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58) осуществляют организацию и проведение совместно с заинтересованными государственными органами в пределах своей компетенции расследования аварий и несчастных случаев, произошедших в следствии аварий на опасных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16nij71p9rh3" w:id="1582"/>
    <w:bookmarkEnd w:id="1582"/>
    <w:p w:rsidR="00000000" w:rsidDel="00000000" w:rsidP="00000000" w:rsidRDefault="00000000" w:rsidRPr="00000000" w14:paraId="0000065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59) участвует в приемочных испытаниях, технических освидетельствованиях опасного производственного объекта при вводе его в эксплуатацию;</w:t>
      </w:r>
      <w:r w:rsidDel="00000000" w:rsidR="00000000" w:rsidRPr="00000000">
        <w:rPr>
          <w:rtl w:val="0"/>
        </w:rPr>
      </w:r>
    </w:p>
    <w:bookmarkStart w:colFirst="0" w:colLast="0" w:name="bookmark=id.15ufth65z25" w:id="1583"/>
    <w:bookmarkEnd w:id="1583"/>
    <w:p w:rsidR="00000000" w:rsidDel="00000000" w:rsidP="00000000" w:rsidRDefault="00000000" w:rsidRPr="00000000" w14:paraId="0000065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60) выдает разрешение на производство взрывных работ;</w:t>
      </w:r>
      <w:r w:rsidDel="00000000" w:rsidR="00000000" w:rsidRPr="00000000">
        <w:rPr>
          <w:rtl w:val="0"/>
        </w:rPr>
      </w:r>
    </w:p>
    <w:bookmarkStart w:colFirst="0" w:colLast="0" w:name="bookmark=id.w472kq6fy2z3" w:id="1584"/>
    <w:bookmarkEnd w:id="1584"/>
    <w:p w:rsidR="00000000" w:rsidDel="00000000" w:rsidP="00000000" w:rsidRDefault="00000000" w:rsidRPr="00000000" w14:paraId="0000066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61) применяют меры оперативного реагирования в виде приостановления либо запрещения деятельности или отдельных видов деятельности индивидуальных предпринимателей, организаций, связанных с эксплуатацией опасных производственных объектов и (или) технических устройств в случаях, представляющих угрозу жизни и (или) здоровью людей;</w:t>
      </w:r>
      <w:r w:rsidDel="00000000" w:rsidR="00000000" w:rsidRPr="00000000">
        <w:rPr>
          <w:rtl w:val="0"/>
        </w:rPr>
      </w:r>
    </w:p>
    <w:bookmarkStart w:colFirst="0" w:colLast="0" w:name="bookmark=id.3atg5u63alo5" w:id="1585"/>
    <w:bookmarkEnd w:id="1585"/>
    <w:p w:rsidR="00000000" w:rsidDel="00000000" w:rsidP="00000000" w:rsidRDefault="00000000" w:rsidRPr="00000000" w14:paraId="0000066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62) согласовывает проектную документацию на строительство, расширение, реконструкцию, модернизацию, консервацию и ликвидацию опасных производственных объектов, за исключением опасного производственного объекта, размещаемого в пределах двух и более областей, а также стратегических объектов в порядке, установленном Законом Республики Казахстан "О гражданской защите";</w:t>
      </w:r>
      <w:r w:rsidDel="00000000" w:rsidR="00000000" w:rsidRPr="00000000">
        <w:rPr>
          <w:rtl w:val="0"/>
        </w:rPr>
      </w:r>
    </w:p>
    <w:bookmarkStart w:colFirst="0" w:colLast="0" w:name="bookmark=id.qk5heg79eq7k" w:id="1586"/>
    <w:bookmarkEnd w:id="1586"/>
    <w:p w:rsidR="00000000" w:rsidDel="00000000" w:rsidP="00000000" w:rsidRDefault="00000000" w:rsidRPr="00000000" w14:paraId="0000066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63) осуществляет постановку на учет и снятие с учета опасных производственных объектов, опасных технических устройств, за исключением опасных технических устройств на объектах социальной инфраструктуры;</w:t>
      </w:r>
      <w:r w:rsidDel="00000000" w:rsidR="00000000" w:rsidRPr="00000000">
        <w:rPr>
          <w:rtl w:val="0"/>
        </w:rPr>
      </w:r>
    </w:p>
    <w:bookmarkStart w:colFirst="0" w:colLast="0" w:name="bookmark=id.es6byihqn1lh" w:id="1587"/>
    <w:bookmarkEnd w:id="1587"/>
    <w:p w:rsidR="00000000" w:rsidDel="00000000" w:rsidP="00000000" w:rsidRDefault="00000000" w:rsidRPr="00000000" w14:paraId="0000066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64) участвует в проведении учебных тревог на опасном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lhy22wjq2tdv" w:id="1588"/>
    <w:bookmarkEnd w:id="1588"/>
    <w:p w:rsidR="00000000" w:rsidDel="00000000" w:rsidP="00000000" w:rsidRDefault="00000000" w:rsidRPr="00000000" w14:paraId="0000066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65) участвует в комиссии по проведению контрольных и приемочных испытаний взрывчатых веществ и изделий на их основе;</w:t>
      </w:r>
      <w:r w:rsidDel="00000000" w:rsidR="00000000" w:rsidRPr="00000000">
        <w:rPr>
          <w:rtl w:val="0"/>
        </w:rPr>
      </w:r>
    </w:p>
    <w:bookmarkStart w:colFirst="0" w:colLast="0" w:name="bookmark=id.eolmggjkyalz" w:id="1589"/>
    <w:bookmarkEnd w:id="1589"/>
    <w:p w:rsidR="00000000" w:rsidDel="00000000" w:rsidP="00000000" w:rsidRDefault="00000000" w:rsidRPr="00000000" w14:paraId="0000066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66) осуществляет государственный контроль и надзор за соблюдением опасными производственными объектами и организациями, эксплуатирующими опасные технические устройства, требований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rsauwfmv2dlp" w:id="1590"/>
    <w:bookmarkEnd w:id="1590"/>
    <w:p w:rsidR="00000000" w:rsidDel="00000000" w:rsidP="00000000" w:rsidRDefault="00000000" w:rsidRPr="00000000" w14:paraId="0000066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67) осуществляют государственный контроль и надзор за своевременностью проведения технических освидетельствований производственных зданий, технологических сооружений и технических устройств опасных производственных объектов, опасных технических устройств;</w:t>
      </w:r>
      <w:r w:rsidDel="00000000" w:rsidR="00000000" w:rsidRPr="00000000">
        <w:rPr>
          <w:rtl w:val="0"/>
        </w:rPr>
      </w:r>
    </w:p>
    <w:bookmarkStart w:colFirst="0" w:colLast="0" w:name="bookmark=id.ycd57qcv9hk2" w:id="1591"/>
    <w:bookmarkEnd w:id="1591"/>
    <w:p w:rsidR="00000000" w:rsidDel="00000000" w:rsidP="00000000" w:rsidRDefault="00000000" w:rsidRPr="00000000" w14:paraId="0000066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68) осуществляет государственный контроль и надзор за готовностью опасных производственных объектов и организаций, эксплуатирующих опасные технические устройства, к проведению работ по ликвидации и локализации аварий и их последствий;</w:t>
      </w:r>
      <w:r w:rsidDel="00000000" w:rsidR="00000000" w:rsidRPr="00000000">
        <w:rPr>
          <w:rtl w:val="0"/>
        </w:rPr>
      </w:r>
    </w:p>
    <w:bookmarkStart w:colFirst="0" w:colLast="0" w:name="bookmark=id.c054mnxbkcm7" w:id="1592"/>
    <w:bookmarkEnd w:id="1592"/>
    <w:p w:rsidR="00000000" w:rsidDel="00000000" w:rsidP="00000000" w:rsidRDefault="00000000" w:rsidRPr="00000000" w14:paraId="0000066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69) осуществляет государственный контроль и надзор в области промышленной безопасности при эксплуатации магистрального трубопровода;</w:t>
      </w:r>
      <w:r w:rsidDel="00000000" w:rsidR="00000000" w:rsidRPr="00000000">
        <w:rPr>
          <w:rtl w:val="0"/>
        </w:rPr>
      </w:r>
    </w:p>
    <w:bookmarkStart w:colFirst="0" w:colLast="0" w:name="bookmark=id.5io3mmucv3zu" w:id="1593"/>
    <w:bookmarkEnd w:id="1593"/>
    <w:p w:rsidR="00000000" w:rsidDel="00000000" w:rsidP="00000000" w:rsidRDefault="00000000" w:rsidRPr="00000000" w14:paraId="0000066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70) осуществляет государственный контроль в сфере газа и газоснабжения в части соблюдения требований безопасной эксплуатации бытовых баллонов и объектов систем газоснабжения, за исключением газопотребляющих систем и газового оборудования бытовых и коммунально-бытовых потребителей;</w:t>
      </w:r>
      <w:r w:rsidDel="00000000" w:rsidR="00000000" w:rsidRPr="00000000">
        <w:rPr>
          <w:rtl w:val="0"/>
        </w:rPr>
      </w:r>
    </w:p>
    <w:bookmarkStart w:colFirst="0" w:colLast="0" w:name="bookmark=id.ll4x4ns2s29t" w:id="1594"/>
    <w:bookmarkEnd w:id="1594"/>
    <w:p w:rsidR="00000000" w:rsidDel="00000000" w:rsidP="00000000" w:rsidRDefault="00000000" w:rsidRPr="00000000" w14:paraId="0000066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71) выдает физическим и юридическим лицам акт о результатах проверки, предписания по выявленным нарушениям, акт о запрещении либо приостановлении деятельности или отдельных видов деятельности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84lu0bhgwm6k" w:id="1595"/>
    <w:bookmarkEnd w:id="1595"/>
    <w:p w:rsidR="00000000" w:rsidDel="00000000" w:rsidP="00000000" w:rsidRDefault="00000000" w:rsidRPr="00000000" w14:paraId="0000066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72) согласовывает план горных работ по добыче твердых полезных ископаемых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xi40j6xvd6yp" w:id="1596"/>
    <w:bookmarkEnd w:id="1596"/>
    <w:p w:rsidR="00000000" w:rsidDel="00000000" w:rsidP="00000000" w:rsidRDefault="00000000" w:rsidRPr="00000000" w14:paraId="0000066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73) согласовывает проект эксплуатации пространства недр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o381wpwk4wt" w:id="1597"/>
    <w:bookmarkEnd w:id="1597"/>
    <w:p w:rsidR="00000000" w:rsidDel="00000000" w:rsidP="00000000" w:rsidRDefault="00000000" w:rsidRPr="00000000" w14:paraId="0000066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74) осуществляет разрешительный контроль соответствия заявителя квалификационным и/или разрешительным требованиям в пределах компетенции Департамента;</w:t>
      </w:r>
      <w:r w:rsidDel="00000000" w:rsidR="00000000" w:rsidRPr="00000000">
        <w:rPr>
          <w:rtl w:val="0"/>
        </w:rPr>
      </w:r>
    </w:p>
    <w:bookmarkStart w:colFirst="0" w:colLast="0" w:name="bookmark=id.ai2r8049re7k" w:id="1598"/>
    <w:bookmarkEnd w:id="1598"/>
    <w:p w:rsidR="00000000" w:rsidDel="00000000" w:rsidP="00000000" w:rsidRDefault="00000000" w:rsidRPr="00000000" w14:paraId="0000066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75) участвует в составе комиссии по уничтожению взрывчатых материалов совместно с компетентными органами;</w:t>
      </w:r>
      <w:r w:rsidDel="00000000" w:rsidR="00000000" w:rsidRPr="00000000">
        <w:rPr>
          <w:rtl w:val="0"/>
        </w:rPr>
      </w:r>
    </w:p>
    <w:bookmarkStart w:colFirst="0" w:colLast="0" w:name="bookmark=id.bs08krfgubxs" w:id="1599"/>
    <w:bookmarkEnd w:id="1599"/>
    <w:p w:rsidR="00000000" w:rsidDel="00000000" w:rsidP="00000000" w:rsidRDefault="00000000" w:rsidRPr="00000000" w14:paraId="0000066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76) участвует в комиссии по ликвидации последствий операций на участке добычи (его части)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qn52j7qlxbb" w:id="1600"/>
    <w:bookmarkEnd w:id="1600"/>
    <w:p w:rsidR="00000000" w:rsidDel="00000000" w:rsidP="00000000" w:rsidRDefault="00000000" w:rsidRPr="00000000" w14:paraId="0000067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77) участвует в комиссии по консервации участка недр добычи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qh1o9v62vhjg" w:id="1601"/>
    <w:bookmarkEnd w:id="1601"/>
    <w:p w:rsidR="00000000" w:rsidDel="00000000" w:rsidP="00000000" w:rsidRDefault="00000000" w:rsidRPr="00000000" w14:paraId="0000067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78) участвует в комиссии по ликвидации последствий операций по использованию пространства недр,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m84a3gsocgfm" w:id="1602"/>
    <w:bookmarkEnd w:id="1602"/>
    <w:p w:rsidR="00000000" w:rsidDel="00000000" w:rsidP="00000000" w:rsidRDefault="00000000" w:rsidRPr="00000000" w14:paraId="0000067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79) проводит проверки знаний (экзаменов) руководителей юридических лиц опасных производственных объектов, декларирующих промышленную безопасность, а также членов постоянно действующих экзаменационных комиссий указанных юридических лиц;</w:t>
      </w:r>
      <w:r w:rsidDel="00000000" w:rsidR="00000000" w:rsidRPr="00000000">
        <w:rPr>
          <w:rtl w:val="0"/>
        </w:rPr>
      </w:r>
    </w:p>
    <w:bookmarkStart w:colFirst="0" w:colLast="0" w:name="bookmark=id.mc8ae6if581s" w:id="1603"/>
    <w:bookmarkEnd w:id="1603"/>
    <w:p w:rsidR="00000000" w:rsidDel="00000000" w:rsidP="00000000" w:rsidRDefault="00000000" w:rsidRPr="00000000" w14:paraId="0000067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80) участвует в ликвидациях чрезвычайных ситуаций на территории Республики Казахстан по решению руководства Министерства и по решению Правительства Республики Казахстан за ее пределами;</w:t>
      </w:r>
      <w:r w:rsidDel="00000000" w:rsidR="00000000" w:rsidRPr="00000000">
        <w:rPr>
          <w:rtl w:val="0"/>
        </w:rPr>
      </w:r>
    </w:p>
    <w:bookmarkStart w:colFirst="0" w:colLast="0" w:name="bookmark=id.ahk72kbo1bd" w:id="1604"/>
    <w:bookmarkEnd w:id="1604"/>
    <w:p w:rsidR="00000000" w:rsidDel="00000000" w:rsidP="00000000" w:rsidRDefault="00000000" w:rsidRPr="00000000" w14:paraId="0000067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81) подготавливает водолазов I-II и III групп специализации водолазных работ, мотористов-рулевых маломерных судов и операторов компрессорных установок для профессиональных аварийно-спасательных служб Министерства;</w:t>
      </w:r>
      <w:r w:rsidDel="00000000" w:rsidR="00000000" w:rsidRPr="00000000">
        <w:rPr>
          <w:rtl w:val="0"/>
        </w:rPr>
      </w:r>
    </w:p>
    <w:bookmarkStart w:colFirst="0" w:colLast="0" w:name="bookmark=id.4o2ndvm750p4" w:id="1605"/>
    <w:bookmarkEnd w:id="1605"/>
    <w:p w:rsidR="00000000" w:rsidDel="00000000" w:rsidP="00000000" w:rsidRDefault="00000000" w:rsidRPr="00000000" w14:paraId="0000067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82) организовывает курсы по подготовке инструкторов по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g0w34q3lk3ut" w:id="1606"/>
    <w:bookmarkEnd w:id="1606"/>
    <w:p w:rsidR="00000000" w:rsidDel="00000000" w:rsidP="00000000" w:rsidRDefault="00000000" w:rsidRPr="00000000" w14:paraId="0000067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83) оказывает необходимую помощь туристам, терпящим бедствие;</w:t>
      </w:r>
      <w:r w:rsidDel="00000000" w:rsidR="00000000" w:rsidRPr="00000000">
        <w:rPr>
          <w:rtl w:val="0"/>
        </w:rPr>
      </w:r>
    </w:p>
    <w:bookmarkStart w:colFirst="0" w:colLast="0" w:name="bookmark=id.cjk534fpcr63" w:id="1607"/>
    <w:bookmarkEnd w:id="1607"/>
    <w:p w:rsidR="00000000" w:rsidDel="00000000" w:rsidP="00000000" w:rsidRDefault="00000000" w:rsidRPr="00000000" w14:paraId="0000067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84) обеспечение готовности сил и средств к тушению пожаров и 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57qj48tkx0ty" w:id="1608"/>
    <w:bookmarkEnd w:id="1608"/>
    <w:p w:rsidR="00000000" w:rsidDel="00000000" w:rsidP="00000000" w:rsidRDefault="00000000" w:rsidRPr="00000000" w14:paraId="0000067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85) принятие мер, направленных на совершенствование профессионального мастерства личного состава и поддержания сил и средств органов гражданской защиты в постоянной готовности к выдвижению в зоны чрезвычайных ситуаций и проведению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w2su67ygh29s" w:id="1609"/>
    <w:bookmarkEnd w:id="1609"/>
    <w:p w:rsidR="00000000" w:rsidDel="00000000" w:rsidP="00000000" w:rsidRDefault="00000000" w:rsidRPr="00000000" w14:paraId="0000067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86) обеспечение планирования, подготовки и проведения тактических учений, смотров и соревнований, а также других общегарнизонных мероприятий;</w:t>
      </w:r>
      <w:r w:rsidDel="00000000" w:rsidR="00000000" w:rsidRPr="00000000">
        <w:rPr>
          <w:rtl w:val="0"/>
        </w:rPr>
      </w:r>
    </w:p>
    <w:bookmarkStart w:colFirst="0" w:colLast="0" w:name="bookmark=id.ker78bxukmbe" w:id="1610"/>
    <w:bookmarkEnd w:id="1610"/>
    <w:p w:rsidR="00000000" w:rsidDel="00000000" w:rsidP="00000000" w:rsidRDefault="00000000" w:rsidRPr="00000000" w14:paraId="0000067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87) организация изучения и разбора пожаров, разработке на этой основе мероприятий по повышению и совершенствованию готовности;</w:t>
      </w:r>
      <w:r w:rsidDel="00000000" w:rsidR="00000000" w:rsidRPr="00000000">
        <w:rPr>
          <w:rtl w:val="0"/>
        </w:rPr>
      </w:r>
    </w:p>
    <w:bookmarkStart w:colFirst="0" w:colLast="0" w:name="bookmark=id.k9ny5b3lfcof" w:id="1611"/>
    <w:bookmarkEnd w:id="1611"/>
    <w:p w:rsidR="00000000" w:rsidDel="00000000" w:rsidP="00000000" w:rsidRDefault="00000000" w:rsidRPr="00000000" w14:paraId="0000067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88) обеспечение и контроль эксплуатации зданий пожарных депо, ремонту и техническому обслуживанию пожарной, спасательной и другой техники, пожарно-технического вооружения, аварийно-спасательного оборудования, средств связи, инвентаря и другого имущества;</w:t>
      </w:r>
      <w:r w:rsidDel="00000000" w:rsidR="00000000" w:rsidRPr="00000000">
        <w:rPr>
          <w:rtl w:val="0"/>
        </w:rPr>
      </w:r>
    </w:p>
    <w:bookmarkStart w:colFirst="0" w:colLast="0" w:name="bookmark=id.7fvf94jm3te1" w:id="1612"/>
    <w:bookmarkEnd w:id="1612"/>
    <w:p w:rsidR="00000000" w:rsidDel="00000000" w:rsidP="00000000" w:rsidRDefault="00000000" w:rsidRPr="00000000" w14:paraId="0000067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89) определение порядка привлечения сил и средств органов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vsgg1913pjdt" w:id="1613"/>
    <w:bookmarkEnd w:id="1613"/>
    <w:p w:rsidR="00000000" w:rsidDel="00000000" w:rsidP="00000000" w:rsidRDefault="00000000" w:rsidRPr="00000000" w14:paraId="0000067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90) участие в организации своевременного накопления, освежения, хранения пожарной техники, противопожарного оборудования и другого имущества для специальных формирований на период военного времени;</w:t>
      </w:r>
      <w:r w:rsidDel="00000000" w:rsidR="00000000" w:rsidRPr="00000000">
        <w:rPr>
          <w:rtl w:val="0"/>
        </w:rPr>
      </w:r>
    </w:p>
    <w:bookmarkStart w:colFirst="0" w:colLast="0" w:name="bookmark=id.mqg5ukket085" w:id="1614"/>
    <w:bookmarkEnd w:id="1614"/>
    <w:p w:rsidR="00000000" w:rsidDel="00000000" w:rsidP="00000000" w:rsidRDefault="00000000" w:rsidRPr="00000000" w14:paraId="0000067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91) организация в подразделениях мероприятий по пропаганде знаний в сфере гражданской защиты, популяризации профессии пожарного и спасателя среди учащихся и детей дошкольного возраста;</w:t>
      </w:r>
      <w:r w:rsidDel="00000000" w:rsidR="00000000" w:rsidRPr="00000000">
        <w:rPr>
          <w:rtl w:val="0"/>
        </w:rPr>
      </w:r>
    </w:p>
    <w:bookmarkStart w:colFirst="0" w:colLast="0" w:name="bookmark=id.7xmw4ppxbn" w:id="1615"/>
    <w:bookmarkEnd w:id="1615"/>
    <w:p w:rsidR="00000000" w:rsidDel="00000000" w:rsidP="00000000" w:rsidRDefault="00000000" w:rsidRPr="00000000" w14:paraId="0000067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92) организация профориентационной работы по поступлению на обучение в специальное учебное заведение Министерства. Формирование и направление личных дел кандидатов в специальное учебное заведение Министерства;</w:t>
      </w:r>
      <w:r w:rsidDel="00000000" w:rsidR="00000000" w:rsidRPr="00000000">
        <w:rPr>
          <w:rtl w:val="0"/>
        </w:rPr>
      </w:r>
    </w:p>
    <w:bookmarkStart w:colFirst="0" w:colLast="0" w:name="bookmark=id.505zjodggrm5" w:id="1616"/>
    <w:bookmarkEnd w:id="1616"/>
    <w:p w:rsidR="00000000" w:rsidDel="00000000" w:rsidP="00000000" w:rsidRDefault="00000000" w:rsidRPr="00000000" w14:paraId="0000068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93) осуществление иных функций, предусмотренных законодательством Республики Казахстан в сфере гражданской защиты, иными законами и подзаконными актами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7x1ab1fsx53t" w:id="1617"/>
    <w:bookmarkEnd w:id="1617"/>
    <w:p w:rsidR="00000000" w:rsidDel="00000000" w:rsidP="00000000" w:rsidRDefault="00000000" w:rsidRPr="00000000" w14:paraId="00000681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3. Организация деятельности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s6ak5blczv5u" w:id="1618"/>
    <w:bookmarkEnd w:id="1618"/>
    <w:p w:rsidR="00000000" w:rsidDel="00000000" w:rsidP="00000000" w:rsidRDefault="00000000" w:rsidRPr="00000000" w14:paraId="0000068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16. Руководство Департаментом осуществляется начальником, который несет персональную ответственность за выполнение возложенных на Департамент задач и осуществление им своих функций.</w:t>
      </w:r>
      <w:r w:rsidDel="00000000" w:rsidR="00000000" w:rsidRPr="00000000">
        <w:rPr>
          <w:rtl w:val="0"/>
        </w:rPr>
      </w:r>
    </w:p>
    <w:bookmarkStart w:colFirst="0" w:colLast="0" w:name="bookmark=id.jjip8zg0ac5c" w:id="1619"/>
    <w:bookmarkEnd w:id="1619"/>
    <w:p w:rsidR="00000000" w:rsidDel="00000000" w:rsidP="00000000" w:rsidRDefault="00000000" w:rsidRPr="00000000" w14:paraId="0000068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17. Начальник Департамента назначается на должность и освобождается от должности Министром по чрезвычайным ситуациям Республики Казахстан по согласованию с Администрацией Президента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qwhitqmff659" w:id="1620"/>
    <w:bookmarkEnd w:id="1620"/>
    <w:p w:rsidR="00000000" w:rsidDel="00000000" w:rsidP="00000000" w:rsidRDefault="00000000" w:rsidRPr="00000000" w14:paraId="0000068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18. Начальник Департамента имеет заместителей, которые назначаются на должности и освобождаются от должностей Министром по чрезвычайным ситуациям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dyba38invh7b" w:id="1621"/>
    <w:bookmarkEnd w:id="1621"/>
    <w:p w:rsidR="00000000" w:rsidDel="00000000" w:rsidP="00000000" w:rsidRDefault="00000000" w:rsidRPr="00000000" w14:paraId="0000068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19. Полномочия начальника Департамента:</w:t>
      </w:r>
      <w:r w:rsidDel="00000000" w:rsidR="00000000" w:rsidRPr="00000000">
        <w:rPr>
          <w:rtl w:val="0"/>
        </w:rPr>
      </w:r>
    </w:p>
    <w:bookmarkStart w:colFirst="0" w:colLast="0" w:name="bookmark=id.43ila86ey3qp" w:id="1622"/>
    <w:bookmarkEnd w:id="1622"/>
    <w:p w:rsidR="00000000" w:rsidDel="00000000" w:rsidP="00000000" w:rsidRDefault="00000000" w:rsidRPr="00000000" w14:paraId="0000068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без доверенности действует от имени Департамента;</w:t>
      </w:r>
      <w:r w:rsidDel="00000000" w:rsidR="00000000" w:rsidRPr="00000000">
        <w:rPr>
          <w:rtl w:val="0"/>
        </w:rPr>
      </w:r>
    </w:p>
    <w:bookmarkStart w:colFirst="0" w:colLast="0" w:name="bookmark=id.idrxyx35h9k5" w:id="1623"/>
    <w:bookmarkEnd w:id="1623"/>
    <w:p w:rsidR="00000000" w:rsidDel="00000000" w:rsidP="00000000" w:rsidRDefault="00000000" w:rsidRPr="00000000" w14:paraId="0000068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в пределах своих полномочий, представляет интересы Департамента в государственных органах и иных организациях;</w:t>
      </w:r>
      <w:r w:rsidDel="00000000" w:rsidR="00000000" w:rsidRPr="00000000">
        <w:rPr>
          <w:rtl w:val="0"/>
        </w:rPr>
      </w:r>
    </w:p>
    <w:bookmarkStart w:colFirst="0" w:colLast="0" w:name="bookmark=id.jv1y4ao16ewt" w:id="1624"/>
    <w:bookmarkEnd w:id="1624"/>
    <w:p w:rsidR="00000000" w:rsidDel="00000000" w:rsidP="00000000" w:rsidRDefault="00000000" w:rsidRPr="00000000" w14:paraId="0000068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вносит предложения Министру по награждению особо отличившихся сотрудников Департамента государственными и ведомственными наградами, присвоению почетных званий, воинских и специальных званий среднего и старшего начальствующего состава досрочно или на одну ступень выше воинских и специальных званий, предусмотренных занимаемой штатной должностью;</w:t>
      </w:r>
      <w:r w:rsidDel="00000000" w:rsidR="00000000" w:rsidRPr="00000000">
        <w:rPr>
          <w:rtl w:val="0"/>
        </w:rPr>
      </w:r>
    </w:p>
    <w:bookmarkStart w:colFirst="0" w:colLast="0" w:name="bookmark=id.j47jv7n9n0ju" w:id="1625"/>
    <w:bookmarkEnd w:id="1625"/>
    <w:p w:rsidR="00000000" w:rsidDel="00000000" w:rsidP="00000000" w:rsidRDefault="00000000" w:rsidRPr="00000000" w14:paraId="0000068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реализует единую кадровую политику;</w:t>
      </w:r>
      <w:r w:rsidDel="00000000" w:rsidR="00000000" w:rsidRPr="00000000">
        <w:rPr>
          <w:rtl w:val="0"/>
        </w:rPr>
      </w:r>
    </w:p>
    <w:bookmarkStart w:colFirst="0" w:colLast="0" w:name="bookmark=id.2yrogdb4o4z9" w:id="1626"/>
    <w:bookmarkEnd w:id="1626"/>
    <w:p w:rsidR="00000000" w:rsidDel="00000000" w:rsidP="00000000" w:rsidRDefault="00000000" w:rsidRPr="00000000" w14:paraId="0000068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обеспечивает реализацию политики, формируемой Министерством, выполняет акты и поручения Министра;</w:t>
      </w:r>
      <w:r w:rsidDel="00000000" w:rsidR="00000000" w:rsidRPr="00000000">
        <w:rPr>
          <w:rtl w:val="0"/>
        </w:rPr>
      </w:r>
    </w:p>
    <w:bookmarkStart w:colFirst="0" w:colLast="0" w:name="bookmark=id.yjje3ungqu1" w:id="1627"/>
    <w:bookmarkEnd w:id="1627"/>
    <w:p w:rsidR="00000000" w:rsidDel="00000000" w:rsidP="00000000" w:rsidRDefault="00000000" w:rsidRPr="00000000" w14:paraId="0000068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организует информационно-аналитическое, организационно-правовое, мобилизационное, материально-техническое и финансовое обеспечение деятельности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qpsw1q481i6p" w:id="1628"/>
    <w:bookmarkEnd w:id="1628"/>
    <w:p w:rsidR="00000000" w:rsidDel="00000000" w:rsidP="00000000" w:rsidRDefault="00000000" w:rsidRPr="00000000" w14:paraId="0000068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осуществляет общее руководство деятельностью дисциплинарной и аттестационной, а также конкурсной комиссий по отбору кандидатов на занятие вакантных должностей Департамента;</w:t>
      </w:r>
      <w:r w:rsidDel="00000000" w:rsidR="00000000" w:rsidRPr="00000000">
        <w:rPr>
          <w:rtl w:val="0"/>
        </w:rPr>
      </w:r>
    </w:p>
    <w:bookmarkStart w:colFirst="0" w:colLast="0" w:name="bookmark=id.7zvg5wt2o6do" w:id="1629"/>
    <w:bookmarkEnd w:id="1629"/>
    <w:p w:rsidR="00000000" w:rsidDel="00000000" w:rsidP="00000000" w:rsidRDefault="00000000" w:rsidRPr="00000000" w14:paraId="0000068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 целях обеспечения деятельности Департамента и выполнения, возложенных на него задач организует проведение государственных закупок;</w:t>
      </w:r>
      <w:r w:rsidDel="00000000" w:rsidR="00000000" w:rsidRPr="00000000">
        <w:rPr>
          <w:rtl w:val="0"/>
        </w:rPr>
      </w:r>
    </w:p>
    <w:bookmarkStart w:colFirst="0" w:colLast="0" w:name="bookmark=id.jyvkv9k50qyu" w:id="1630"/>
    <w:bookmarkEnd w:id="1630"/>
    <w:p w:rsidR="00000000" w:rsidDel="00000000" w:rsidP="00000000" w:rsidRDefault="00000000" w:rsidRPr="00000000" w14:paraId="0000068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от имени Департамента заключает договоры;</w:t>
      </w:r>
      <w:r w:rsidDel="00000000" w:rsidR="00000000" w:rsidRPr="00000000">
        <w:rPr>
          <w:rtl w:val="0"/>
        </w:rPr>
      </w:r>
    </w:p>
    <w:bookmarkStart w:colFirst="0" w:colLast="0" w:name="bookmark=id.ofiap9w49tj3" w:id="1631"/>
    <w:bookmarkEnd w:id="1631"/>
    <w:p w:rsidR="00000000" w:rsidDel="00000000" w:rsidP="00000000" w:rsidRDefault="00000000" w:rsidRPr="00000000" w14:paraId="0000068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от имени Департамента выдает доверенности;</w:t>
      </w:r>
      <w:r w:rsidDel="00000000" w:rsidR="00000000" w:rsidRPr="00000000">
        <w:rPr>
          <w:rtl w:val="0"/>
        </w:rPr>
      </w:r>
    </w:p>
    <w:bookmarkStart w:colFirst="0" w:colLast="0" w:name="bookmark=id.e3y912mynmoe" w:id="1632"/>
    <w:bookmarkEnd w:id="1632"/>
    <w:p w:rsidR="00000000" w:rsidDel="00000000" w:rsidP="00000000" w:rsidRDefault="00000000" w:rsidRPr="00000000" w14:paraId="0000069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открывает банковские счета;</w:t>
      </w:r>
      <w:r w:rsidDel="00000000" w:rsidR="00000000" w:rsidRPr="00000000">
        <w:rPr>
          <w:rtl w:val="0"/>
        </w:rPr>
      </w:r>
    </w:p>
    <w:bookmarkStart w:colFirst="0" w:colLast="0" w:name="bookmark=id.ieha1rta5nqi" w:id="1633"/>
    <w:bookmarkEnd w:id="1633"/>
    <w:p w:rsidR="00000000" w:rsidDel="00000000" w:rsidP="00000000" w:rsidRDefault="00000000" w:rsidRPr="00000000" w14:paraId="0000069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утверждает план государственных закупок товаров, работ и услуг Департамента на соответствующий период;</w:t>
      </w:r>
      <w:r w:rsidDel="00000000" w:rsidR="00000000" w:rsidRPr="00000000">
        <w:rPr>
          <w:rtl w:val="0"/>
        </w:rPr>
      </w:r>
    </w:p>
    <w:bookmarkStart w:colFirst="0" w:colLast="0" w:name="bookmark=id.2tv4p0azgqfw" w:id="1634"/>
    <w:bookmarkEnd w:id="1634"/>
    <w:p w:rsidR="00000000" w:rsidDel="00000000" w:rsidP="00000000" w:rsidRDefault="00000000" w:rsidRPr="00000000" w14:paraId="0000069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утверждает порядок и планы Департамента по командировкам, стажировкам, отпускам, обучению сотрудников в казахстанских и зарубежных учебных центрах и иным видам повышения квалификации сотрудников. Выезд в командировки за пределы области и Республики Казахстан осуществляется по согласованию с Министром;</w:t>
      </w:r>
      <w:r w:rsidDel="00000000" w:rsidR="00000000" w:rsidRPr="00000000">
        <w:rPr>
          <w:rtl w:val="0"/>
        </w:rPr>
      </w:r>
    </w:p>
    <w:bookmarkStart w:colFirst="0" w:colLast="0" w:name="bookmark=id.jmpb2kde0lqn" w:id="1635"/>
    <w:bookmarkEnd w:id="1635"/>
    <w:p w:rsidR="00000000" w:rsidDel="00000000" w:rsidP="00000000" w:rsidRDefault="00000000" w:rsidRPr="00000000" w14:paraId="0000069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в пределах своей компетенции, издает приказы и дает указания, обязательные для исполнения всеми работниками Департамента;</w:t>
      </w:r>
      <w:r w:rsidDel="00000000" w:rsidR="00000000" w:rsidRPr="00000000">
        <w:rPr>
          <w:rtl w:val="0"/>
        </w:rPr>
      </w:r>
    </w:p>
    <w:bookmarkStart w:colFirst="0" w:colLast="0" w:name="bookmark=id.k1j1gm8eu3ag" w:id="1636"/>
    <w:bookmarkEnd w:id="1636"/>
    <w:p w:rsidR="00000000" w:rsidDel="00000000" w:rsidP="00000000" w:rsidRDefault="00000000" w:rsidRPr="00000000" w14:paraId="0000069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назначает на должности и освобождает от должностей сотрудников Департамента в соответствии с утвержденной номенклатурой должностей;</w:t>
      </w:r>
      <w:r w:rsidDel="00000000" w:rsidR="00000000" w:rsidRPr="00000000">
        <w:rPr>
          <w:rtl w:val="0"/>
        </w:rPr>
      </w:r>
    </w:p>
    <w:bookmarkStart w:colFirst="0" w:colLast="0" w:name="bookmark=id.8t5qou2lnxt" w:id="1637"/>
    <w:bookmarkEnd w:id="1637"/>
    <w:p w:rsidR="00000000" w:rsidDel="00000000" w:rsidP="00000000" w:rsidRDefault="00000000" w:rsidRPr="00000000" w14:paraId="0000069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в пределах предоставленных прав применяет меры поощрения и налагает дисциплинарные взыскания на сотрудников Департамента, в порядке установленном законодательством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dx8er08uagtg" w:id="1638"/>
    <w:bookmarkEnd w:id="1638"/>
    <w:p w:rsidR="00000000" w:rsidDel="00000000" w:rsidP="00000000" w:rsidRDefault="00000000" w:rsidRPr="00000000" w14:paraId="0000069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обеспечивает своевременное и качественное исполнение контрольных документов, обращений физических и юридических лиц, документов с грифом секретности и "Для служебного пользования";</w:t>
      </w:r>
      <w:r w:rsidDel="00000000" w:rsidR="00000000" w:rsidRPr="00000000">
        <w:rPr>
          <w:rtl w:val="0"/>
        </w:rPr>
      </w:r>
    </w:p>
    <w:bookmarkStart w:colFirst="0" w:colLast="0" w:name="bookmark=id.hoewrqn2xa4k" w:id="1639"/>
    <w:bookmarkEnd w:id="1639"/>
    <w:p w:rsidR="00000000" w:rsidDel="00000000" w:rsidP="00000000" w:rsidRDefault="00000000" w:rsidRPr="00000000" w14:paraId="0000069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присваивает первые и очередные специальные звания лицам рядового и младшего начальствующего состава, очередные специальные звания лицам среднего начальствующего состава органов гражданской защиты до капитана гражданской защиты включительно, очередные воинские звания военнослужащим офицерского состава до подполковника включительно;</w:t>
      </w:r>
      <w:r w:rsidDel="00000000" w:rsidR="00000000" w:rsidRPr="00000000">
        <w:rPr>
          <w:rtl w:val="0"/>
        </w:rPr>
      </w:r>
    </w:p>
    <w:bookmarkStart w:colFirst="0" w:colLast="0" w:name="bookmark=id.m27btj3lri4c" w:id="1640"/>
    <w:bookmarkEnd w:id="1640"/>
    <w:p w:rsidR="00000000" w:rsidDel="00000000" w:rsidP="00000000" w:rsidRDefault="00000000" w:rsidRPr="00000000" w14:paraId="0000069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присваивает (подтверждает) классную квалификацию сотрудникам и военнослужащим Департамента;</w:t>
      </w:r>
      <w:r w:rsidDel="00000000" w:rsidR="00000000" w:rsidRPr="00000000">
        <w:rPr>
          <w:rtl w:val="0"/>
        </w:rPr>
      </w:r>
    </w:p>
    <w:bookmarkStart w:colFirst="0" w:colLast="0" w:name="bookmark=id.nw0gnkveo72" w:id="1641"/>
    <w:bookmarkEnd w:id="1641"/>
    <w:p w:rsidR="00000000" w:rsidDel="00000000" w:rsidP="00000000" w:rsidRDefault="00000000" w:rsidRPr="00000000" w14:paraId="0000069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вносит в Министерство представления к присвоению первых специальных званий среднего начальствующего состава, очередных специальных званий старшего начальствующего состава, зачислении в кадры органов гражданской защиты, первого воинского звания офицерского состава, специальных и воинских званий в порядке приравнивания и переаттестации;</w:t>
      </w:r>
      <w:r w:rsidDel="00000000" w:rsidR="00000000" w:rsidRPr="00000000">
        <w:rPr>
          <w:rtl w:val="0"/>
        </w:rPr>
      </w:r>
    </w:p>
    <w:bookmarkStart w:colFirst="0" w:colLast="0" w:name="bookmark=id.kzsplig8n9oo" w:id="1642"/>
    <w:bookmarkEnd w:id="1642"/>
    <w:p w:rsidR="00000000" w:rsidDel="00000000" w:rsidP="00000000" w:rsidRDefault="00000000" w:rsidRPr="00000000" w14:paraId="0000069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утверждает положения о структурных подразделениях, должностные (функциональные) обязанности сотрудников структурных подразделений Департамента, Управлений по чрезвычайным ситуациям;</w:t>
      </w:r>
      <w:r w:rsidDel="00000000" w:rsidR="00000000" w:rsidRPr="00000000">
        <w:rPr>
          <w:rtl w:val="0"/>
        </w:rPr>
      </w:r>
    </w:p>
    <w:bookmarkStart w:colFirst="0" w:colLast="0" w:name="bookmark=id.8ybzugwc3qvn" w:id="1643"/>
    <w:bookmarkEnd w:id="1643"/>
    <w:p w:rsidR="00000000" w:rsidDel="00000000" w:rsidP="00000000" w:rsidRDefault="00000000" w:rsidRPr="00000000" w14:paraId="0000069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принимает меры, направленные на противодействие коррупции в Департаменте и несет персональную ответственность за реализацию антикоррупционных мер;</w:t>
      </w:r>
      <w:r w:rsidDel="00000000" w:rsidR="00000000" w:rsidRPr="00000000">
        <w:rPr>
          <w:rtl w:val="0"/>
        </w:rPr>
      </w:r>
    </w:p>
    <w:bookmarkStart w:colFirst="0" w:colLast="0" w:name="bookmark=id.193yi8psi9bl" w:id="1644"/>
    <w:bookmarkEnd w:id="1644"/>
    <w:p w:rsidR="00000000" w:rsidDel="00000000" w:rsidP="00000000" w:rsidRDefault="00000000" w:rsidRPr="00000000" w14:paraId="0000069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привлекает к ответственности сотрудников Департамента действия (или бездействия) которых приводят к нарушению национальных интересов, угрозе национальной безопасности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yik6vyab6ozp" w:id="1645"/>
    <w:bookmarkEnd w:id="1645"/>
    <w:p w:rsidR="00000000" w:rsidDel="00000000" w:rsidP="00000000" w:rsidRDefault="00000000" w:rsidRPr="00000000" w14:paraId="0000069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обеспечивает утверждение ежегодного плана работы Департамента;</w:t>
      </w:r>
      <w:r w:rsidDel="00000000" w:rsidR="00000000" w:rsidRPr="00000000">
        <w:rPr>
          <w:rtl w:val="0"/>
        </w:rPr>
      </w:r>
    </w:p>
    <w:bookmarkStart w:colFirst="0" w:colLast="0" w:name="bookmark=id.95wny1s6k9y7" w:id="1646"/>
    <w:bookmarkEnd w:id="1646"/>
    <w:p w:rsidR="00000000" w:rsidDel="00000000" w:rsidP="00000000" w:rsidRDefault="00000000" w:rsidRPr="00000000" w14:paraId="0000069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осуществляет иные полномочия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hqszycqosx8b" w:id="1647"/>
    <w:bookmarkEnd w:id="1647"/>
    <w:p w:rsidR="00000000" w:rsidDel="00000000" w:rsidP="00000000" w:rsidRDefault="00000000" w:rsidRPr="00000000" w14:paraId="0000069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Исполнение полномочий начальника Департамента в период его отсутствия осуществляется лицом, его замещающим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baf7eomtzyjx" w:id="1648"/>
    <w:bookmarkEnd w:id="1648"/>
    <w:p w:rsidR="00000000" w:rsidDel="00000000" w:rsidP="00000000" w:rsidRDefault="00000000" w:rsidRPr="00000000" w14:paraId="000006A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20. Начальник Департамента определяет полномочия своих заместителей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9jz4z2636nna" w:id="1649"/>
    <w:bookmarkEnd w:id="1649"/>
    <w:p w:rsidR="00000000" w:rsidDel="00000000" w:rsidP="00000000" w:rsidRDefault="00000000" w:rsidRPr="00000000" w14:paraId="000006A1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4. Имущество Департамента</w:t>
      </w:r>
      <w:r w:rsidDel="00000000" w:rsidR="00000000" w:rsidRPr="00000000">
        <w:rPr>
          <w:rtl w:val="0"/>
        </w:rPr>
      </w:r>
    </w:p>
    <w:bookmarkStart w:colFirst="0" w:colLast="0" w:name="bookmark=id.etazrr9eo93i" w:id="1650"/>
    <w:bookmarkEnd w:id="1650"/>
    <w:p w:rsidR="00000000" w:rsidDel="00000000" w:rsidP="00000000" w:rsidRDefault="00000000" w:rsidRPr="00000000" w14:paraId="000006A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21. Департамент может иметь на праве оперативного управления обособленное имущество в случаях, предусмотренных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8w91w5qae62a" w:id="1651"/>
    <w:bookmarkEnd w:id="1651"/>
    <w:p w:rsidR="00000000" w:rsidDel="00000000" w:rsidP="00000000" w:rsidRDefault="00000000" w:rsidRPr="00000000" w14:paraId="000006A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Имущество Департамента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z4ih36x37sj9" w:id="1652"/>
    <w:bookmarkEnd w:id="1652"/>
    <w:p w:rsidR="00000000" w:rsidDel="00000000" w:rsidP="00000000" w:rsidRDefault="00000000" w:rsidRPr="00000000" w14:paraId="000006A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22. Имущество, закрепленное за Департаментом, относится к республиканской и коммунальной собственности.</w:t>
      </w:r>
      <w:r w:rsidDel="00000000" w:rsidR="00000000" w:rsidRPr="00000000">
        <w:rPr>
          <w:rtl w:val="0"/>
        </w:rPr>
      </w:r>
    </w:p>
    <w:bookmarkStart w:colFirst="0" w:colLast="0" w:name="bookmark=id.48ucb5bea4iv" w:id="1653"/>
    <w:bookmarkEnd w:id="1653"/>
    <w:p w:rsidR="00000000" w:rsidDel="00000000" w:rsidP="00000000" w:rsidRDefault="00000000" w:rsidRPr="00000000" w14:paraId="000006A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23. Департамент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aghn25r1z5u8" w:id="1654"/>
    <w:bookmarkEnd w:id="1654"/>
    <w:p w:rsidR="00000000" w:rsidDel="00000000" w:rsidP="00000000" w:rsidRDefault="00000000" w:rsidRPr="00000000" w14:paraId="000006A6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5. Реорганизация и ликвидация Департамента</w:t>
      </w:r>
      <w:r w:rsidDel="00000000" w:rsidR="00000000" w:rsidRPr="00000000">
        <w:rPr>
          <w:rtl w:val="0"/>
        </w:rPr>
      </w:r>
    </w:p>
    <w:bookmarkStart w:colFirst="0" w:colLast="0" w:name="bookmark=id.hk7ym9mpeplm" w:id="1655"/>
    <w:bookmarkEnd w:id="1655"/>
    <w:p w:rsidR="00000000" w:rsidDel="00000000" w:rsidP="00000000" w:rsidRDefault="00000000" w:rsidRPr="00000000" w14:paraId="000006A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24. Реорганизация и упразднение Департамента осуществляется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tbl>
      <w:tblPr>
        <w:tblStyle w:val="Table12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A8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6A9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12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по 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30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olmngs445ev2" w:id="1656"/>
    <w:bookmarkEnd w:id="1656"/>
    <w:p w:rsidR="00000000" w:rsidDel="00000000" w:rsidP="00000000" w:rsidRDefault="00000000" w:rsidRPr="00000000" w14:paraId="000006AA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о Департаменте по чрезвычайным ситуациям Жамбылской области Министерства по чрезвычайным ситуациям Республики Казахстан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12 - в редакции приказа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bookmarkStart w:colFirst="0" w:colLast="0" w:name="bookmark=id.nd9wwhukvl9s" w:id="1657"/>
    <w:bookmarkEnd w:id="1657"/>
    <w:p w:rsidR="00000000" w:rsidDel="00000000" w:rsidP="00000000" w:rsidRDefault="00000000" w:rsidRPr="00000000" w14:paraId="000006AC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1. Общие положения</w:t>
      </w:r>
      <w:r w:rsidDel="00000000" w:rsidR="00000000" w:rsidRPr="00000000">
        <w:rPr>
          <w:rtl w:val="0"/>
        </w:rPr>
      </w:r>
    </w:p>
    <w:bookmarkStart w:colFirst="0" w:colLast="0" w:name="bookmark=id.4rscqt2asoaz" w:id="1658"/>
    <w:bookmarkEnd w:id="1658"/>
    <w:p w:rsidR="00000000" w:rsidDel="00000000" w:rsidP="00000000" w:rsidRDefault="00000000" w:rsidRPr="00000000" w14:paraId="000006A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1. Департамент по чрезвычайным ситуациям Жамбылской области Министерства по чрезвычайным ситуациям Республики Казахстан (далее - Департамент) является территориальным органом Министерства по чрезвычайным ситуациям Республики Казахстан (далее - Министерство) и осуществляет руководство в сферах предупреждения и ликвидации чрезвычайных ситуаций природного и техногенного характера, гражданской обороны, пожарной и промышленной безопасности, обеспечения функционирования и дальнейшего развития государственной системы гражданской защиты, организации предупреждения и тушения пожаров, а также осуществляет функции по проведению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g2u6ynqd3jfp" w:id="1659"/>
    <w:bookmarkEnd w:id="1659"/>
    <w:p w:rsidR="00000000" w:rsidDel="00000000" w:rsidP="00000000" w:rsidRDefault="00000000" w:rsidRPr="00000000" w14:paraId="000006A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2. Департамент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  <w:r w:rsidDel="00000000" w:rsidR="00000000" w:rsidRPr="00000000">
        <w:rPr>
          <w:rtl w:val="0"/>
        </w:rPr>
      </w:r>
    </w:p>
    <w:bookmarkStart w:colFirst="0" w:colLast="0" w:name="bookmark=id.tuvcghbmgfhc" w:id="1660"/>
    <w:bookmarkEnd w:id="1660"/>
    <w:p w:rsidR="00000000" w:rsidDel="00000000" w:rsidP="00000000" w:rsidRDefault="00000000" w:rsidRPr="00000000" w14:paraId="000006A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3. Департамент является юридическим лицом в организационно-правовой форме государственного учреждения, имеет печати и штампы со своим наименованием на государственном языке, бланки установленного образца, в соответствии с законодательством Республики Казахстан счета в органах казначейства.</w:t>
      </w:r>
      <w:r w:rsidDel="00000000" w:rsidR="00000000" w:rsidRPr="00000000">
        <w:rPr>
          <w:rtl w:val="0"/>
        </w:rPr>
      </w:r>
    </w:p>
    <w:bookmarkStart w:colFirst="0" w:colLast="0" w:name="bookmark=id.u1bi1og7ff9h" w:id="1661"/>
    <w:bookmarkEnd w:id="1661"/>
    <w:p w:rsidR="00000000" w:rsidDel="00000000" w:rsidP="00000000" w:rsidRDefault="00000000" w:rsidRPr="00000000" w14:paraId="000006B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4. Департамент вступает в гражданско-правовые отношения от собственного имени.</w:t>
      </w:r>
      <w:r w:rsidDel="00000000" w:rsidR="00000000" w:rsidRPr="00000000">
        <w:rPr>
          <w:rtl w:val="0"/>
        </w:rPr>
      </w:r>
    </w:p>
    <w:bookmarkStart w:colFirst="0" w:colLast="0" w:name="bookmark=id.kiu9kpr2da0d" w:id="1662"/>
    <w:bookmarkEnd w:id="1662"/>
    <w:p w:rsidR="00000000" w:rsidDel="00000000" w:rsidP="00000000" w:rsidRDefault="00000000" w:rsidRPr="00000000" w14:paraId="000006B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5. Департамент имеет право выступать стороной в гражданско-правовых отношениях от имени государства, если он уполномочен на это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zalsw5tarfjy" w:id="1663"/>
    <w:bookmarkEnd w:id="1663"/>
    <w:p w:rsidR="00000000" w:rsidDel="00000000" w:rsidP="00000000" w:rsidRDefault="00000000" w:rsidRPr="00000000" w14:paraId="000006B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6. Департамент по вопросам своей компетенции в установленном законодательством порядке принимает решения, оформляемые приказами начальника Департамента.</w:t>
      </w:r>
      <w:r w:rsidDel="00000000" w:rsidR="00000000" w:rsidRPr="00000000">
        <w:rPr>
          <w:rtl w:val="0"/>
        </w:rPr>
      </w:r>
    </w:p>
    <w:bookmarkStart w:colFirst="0" w:colLast="0" w:name="bookmark=id.epvzr1h499k8" w:id="1664"/>
    <w:bookmarkEnd w:id="1664"/>
    <w:p w:rsidR="00000000" w:rsidDel="00000000" w:rsidP="00000000" w:rsidRDefault="00000000" w:rsidRPr="00000000" w14:paraId="000006B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7. Структура и лимит штатной численности Департамента утверждаются в соответствии с действующим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i3yyd4nunmv1" w:id="1665"/>
    <w:bookmarkEnd w:id="1665"/>
    <w:p w:rsidR="00000000" w:rsidDel="00000000" w:rsidP="00000000" w:rsidRDefault="00000000" w:rsidRPr="00000000" w14:paraId="000006B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8. Юридический адрес Департамента: Республика Казахстан, индекс 080012, Жамбылская область, город Тараз, улица Желтоксан, дом 13.</w:t>
      </w:r>
      <w:r w:rsidDel="00000000" w:rsidR="00000000" w:rsidRPr="00000000">
        <w:rPr>
          <w:rtl w:val="0"/>
        </w:rPr>
      </w:r>
    </w:p>
    <w:bookmarkStart w:colFirst="0" w:colLast="0" w:name="bookmark=id.cozamhuk0kl" w:id="1666"/>
    <w:bookmarkEnd w:id="1666"/>
    <w:p w:rsidR="00000000" w:rsidDel="00000000" w:rsidP="00000000" w:rsidRDefault="00000000" w:rsidRPr="00000000" w14:paraId="000006B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9. Полное наименование Департамента – государственное учреждение "Департамент по чрезвычайным ситуациям Жамбылской области Министерства по чрезвычайным ситуациям Республики Казахстан".</w:t>
      </w:r>
      <w:r w:rsidDel="00000000" w:rsidR="00000000" w:rsidRPr="00000000">
        <w:rPr>
          <w:rtl w:val="0"/>
        </w:rPr>
      </w:r>
    </w:p>
    <w:bookmarkStart w:colFirst="0" w:colLast="0" w:name="bookmark=id.13hgb6dsuui4" w:id="1667"/>
    <w:bookmarkEnd w:id="1667"/>
    <w:p w:rsidR="00000000" w:rsidDel="00000000" w:rsidP="00000000" w:rsidRDefault="00000000" w:rsidRPr="00000000" w14:paraId="000006B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10. Настоящее Положение является учредительным документом Департамента.</w:t>
      </w:r>
      <w:r w:rsidDel="00000000" w:rsidR="00000000" w:rsidRPr="00000000">
        <w:rPr>
          <w:rtl w:val="0"/>
        </w:rPr>
      </w:r>
    </w:p>
    <w:bookmarkStart w:colFirst="0" w:colLast="0" w:name="bookmark=id.sj1mvmv81ykc" w:id="1668"/>
    <w:bookmarkEnd w:id="1668"/>
    <w:p w:rsidR="00000000" w:rsidDel="00000000" w:rsidP="00000000" w:rsidRDefault="00000000" w:rsidRPr="00000000" w14:paraId="000006B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11. Финансирование деятельности Департамента осуществляется из республиканского и местного бюджета.</w:t>
      </w:r>
      <w:r w:rsidDel="00000000" w:rsidR="00000000" w:rsidRPr="00000000">
        <w:rPr>
          <w:rtl w:val="0"/>
        </w:rPr>
      </w:r>
    </w:p>
    <w:bookmarkStart w:colFirst="0" w:colLast="0" w:name="bookmark=id.43o4ffjpnw5i" w:id="1669"/>
    <w:bookmarkEnd w:id="1669"/>
    <w:p w:rsidR="00000000" w:rsidDel="00000000" w:rsidP="00000000" w:rsidRDefault="00000000" w:rsidRPr="00000000" w14:paraId="000006B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12. Департаменту запрещается вступать в договорные отношения с субъектами предпринимательства на предмет выполнения обязанностей, являющихся функциями Департамента.</w:t>
      </w:r>
      <w:r w:rsidDel="00000000" w:rsidR="00000000" w:rsidRPr="00000000">
        <w:rPr>
          <w:rtl w:val="0"/>
        </w:rPr>
      </w:r>
    </w:p>
    <w:bookmarkStart w:colFirst="0" w:colLast="0" w:name="bookmark=id.b1xezvfw09dm" w:id="1670"/>
    <w:bookmarkEnd w:id="1670"/>
    <w:p w:rsidR="00000000" w:rsidDel="00000000" w:rsidP="00000000" w:rsidRDefault="00000000" w:rsidRPr="00000000" w14:paraId="000006B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Если Департаменту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доход государственного бюджета.</w:t>
      </w:r>
      <w:r w:rsidDel="00000000" w:rsidR="00000000" w:rsidRPr="00000000">
        <w:rPr>
          <w:rtl w:val="0"/>
        </w:rPr>
      </w:r>
    </w:p>
    <w:bookmarkStart w:colFirst="0" w:colLast="0" w:name="bookmark=id.ybumkgxxi6ih" w:id="1671"/>
    <w:bookmarkEnd w:id="1671"/>
    <w:p w:rsidR="00000000" w:rsidDel="00000000" w:rsidP="00000000" w:rsidRDefault="00000000" w:rsidRPr="00000000" w14:paraId="000006BA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2. Основные задачи, функции, права и обязанности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spq53zyu6ytr" w:id="1672"/>
    <w:bookmarkEnd w:id="1672"/>
    <w:p w:rsidR="00000000" w:rsidDel="00000000" w:rsidP="00000000" w:rsidRDefault="00000000" w:rsidRPr="00000000" w14:paraId="000006B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13. Задачи:</w:t>
      </w:r>
      <w:r w:rsidDel="00000000" w:rsidR="00000000" w:rsidRPr="00000000">
        <w:rPr>
          <w:rtl w:val="0"/>
        </w:rPr>
      </w:r>
    </w:p>
    <w:bookmarkStart w:colFirst="0" w:colLast="0" w:name="bookmark=id.ge3wepv86rf9" w:id="1673"/>
    <w:bookmarkEnd w:id="1673"/>
    <w:p w:rsidR="00000000" w:rsidDel="00000000" w:rsidP="00000000" w:rsidRDefault="00000000" w:rsidRPr="00000000" w14:paraId="000006B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реализация государственной политики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yi87tgadeo4w" w:id="1674"/>
    <w:bookmarkEnd w:id="1674"/>
    <w:p w:rsidR="00000000" w:rsidDel="00000000" w:rsidP="00000000" w:rsidRDefault="00000000" w:rsidRPr="00000000" w14:paraId="000006B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hsxo6ctlwris" w:id="1675"/>
    <w:bookmarkEnd w:id="1675"/>
    <w:p w:rsidR="00000000" w:rsidDel="00000000" w:rsidP="00000000" w:rsidRDefault="00000000" w:rsidRPr="00000000" w14:paraId="000006B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6t9ndqas8hih" w:id="1676"/>
    <w:bookmarkEnd w:id="1676"/>
    <w:p w:rsidR="00000000" w:rsidDel="00000000" w:rsidP="00000000" w:rsidRDefault="00000000" w:rsidRPr="00000000" w14:paraId="000006B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qelifqa1okil" w:id="1677"/>
    <w:bookmarkEnd w:id="1677"/>
    <w:p w:rsidR="00000000" w:rsidDel="00000000" w:rsidP="00000000" w:rsidRDefault="00000000" w:rsidRPr="00000000" w14:paraId="000006C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предупреждение вредного воздействия опасных производственных факторов, возникающих при авариях, инцидентах на опасных производственных объектах, обеспечение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870qen7wl1md" w:id="1678"/>
    <w:bookmarkEnd w:id="1678"/>
    <w:p w:rsidR="00000000" w:rsidDel="00000000" w:rsidP="00000000" w:rsidRDefault="00000000" w:rsidRPr="00000000" w14:paraId="000006C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организация предупреждения и тушения пожаров и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d7ffw3erha66" w:id="1679"/>
    <w:bookmarkEnd w:id="1679"/>
    <w:p w:rsidR="00000000" w:rsidDel="00000000" w:rsidP="00000000" w:rsidRDefault="00000000" w:rsidRPr="00000000" w14:paraId="000006C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14. Права и обязанности:</w:t>
      </w:r>
      <w:r w:rsidDel="00000000" w:rsidR="00000000" w:rsidRPr="00000000">
        <w:rPr>
          <w:rtl w:val="0"/>
        </w:rPr>
      </w:r>
    </w:p>
    <w:bookmarkStart w:colFirst="0" w:colLast="0" w:name="bookmark=id.e3x8ix7jquqr" w:id="1680"/>
    <w:bookmarkEnd w:id="1680"/>
    <w:p w:rsidR="00000000" w:rsidDel="00000000" w:rsidP="00000000" w:rsidRDefault="00000000" w:rsidRPr="00000000" w14:paraId="000006C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принимать обязательные для исполнения нормативные правовые акты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nvs96qo7xmgb" w:id="1681"/>
    <w:bookmarkEnd w:id="1681"/>
    <w:p w:rsidR="00000000" w:rsidDel="00000000" w:rsidP="00000000" w:rsidRDefault="00000000" w:rsidRPr="00000000" w14:paraId="000006C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запрашивать и получать, в установленном законодательством порядке, от государственных органов, организаций, их должностных лиц и граждан необходимую информацию и сведения;</w:t>
      </w:r>
      <w:r w:rsidDel="00000000" w:rsidR="00000000" w:rsidRPr="00000000">
        <w:rPr>
          <w:rtl w:val="0"/>
        </w:rPr>
      </w:r>
    </w:p>
    <w:bookmarkStart w:colFirst="0" w:colLast="0" w:name="bookmark=id.ts2mj2t1warz" w:id="1682"/>
    <w:bookmarkEnd w:id="1682"/>
    <w:p w:rsidR="00000000" w:rsidDel="00000000" w:rsidP="00000000" w:rsidRDefault="00000000" w:rsidRPr="00000000" w14:paraId="000006C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организовывать и осуществлять в установленном порядке защиту в судах интересов Департамента;</w:t>
      </w:r>
      <w:r w:rsidDel="00000000" w:rsidR="00000000" w:rsidRPr="00000000">
        <w:rPr>
          <w:rtl w:val="0"/>
        </w:rPr>
      </w:r>
    </w:p>
    <w:bookmarkStart w:colFirst="0" w:colLast="0" w:name="bookmark=id.tq4x3od72u7a" w:id="1683"/>
    <w:bookmarkEnd w:id="1683"/>
    <w:p w:rsidR="00000000" w:rsidDel="00000000" w:rsidP="00000000" w:rsidRDefault="00000000" w:rsidRPr="00000000" w14:paraId="000006C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организовывать и проводить совещания, семинары, конференции по вопросам, входящим в компетенцию Департамента;</w:t>
      </w:r>
      <w:r w:rsidDel="00000000" w:rsidR="00000000" w:rsidRPr="00000000">
        <w:rPr>
          <w:rtl w:val="0"/>
        </w:rPr>
      </w:r>
    </w:p>
    <w:bookmarkStart w:colFirst="0" w:colLast="0" w:name="bookmark=id.bjx1mp5ojokr" w:id="1684"/>
    <w:bookmarkEnd w:id="1684"/>
    <w:p w:rsidR="00000000" w:rsidDel="00000000" w:rsidP="00000000" w:rsidRDefault="00000000" w:rsidRPr="00000000" w14:paraId="000006C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проводить служебные расследования по фактам нарушений служебной деятельности и исполнительской дисциплины, устанавливать, анализировать их причины и принимать меры по недопущению нарушений;</w:t>
      </w:r>
      <w:r w:rsidDel="00000000" w:rsidR="00000000" w:rsidRPr="00000000">
        <w:rPr>
          <w:rtl w:val="0"/>
        </w:rPr>
      </w:r>
    </w:p>
    <w:bookmarkStart w:colFirst="0" w:colLast="0" w:name="bookmark=id.l2gkkvufjy88" w:id="1685"/>
    <w:bookmarkEnd w:id="1685"/>
    <w:p w:rsidR="00000000" w:rsidDel="00000000" w:rsidP="00000000" w:rsidRDefault="00000000" w:rsidRPr="00000000" w14:paraId="000006C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использовать в установленном порядке для целей гражданской защиты государственные ведомственные и негосударственные системы, сети, средства связи и передачи информации;</w:t>
      </w:r>
      <w:r w:rsidDel="00000000" w:rsidR="00000000" w:rsidRPr="00000000">
        <w:rPr>
          <w:rtl w:val="0"/>
        </w:rPr>
      </w:r>
    </w:p>
    <w:bookmarkStart w:colFirst="0" w:colLast="0" w:name="bookmark=id.q41qxdlw0tzw" w:id="1686"/>
    <w:bookmarkEnd w:id="1686"/>
    <w:p w:rsidR="00000000" w:rsidDel="00000000" w:rsidP="00000000" w:rsidRDefault="00000000" w:rsidRPr="00000000" w14:paraId="000006C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давать распоряжение на задействование системы оповещения города при проведении технических проверок системы оповещения области и учений по гражданской защите;</w:t>
      </w:r>
      <w:r w:rsidDel="00000000" w:rsidR="00000000" w:rsidRPr="00000000">
        <w:rPr>
          <w:rtl w:val="0"/>
        </w:rPr>
      </w:r>
    </w:p>
    <w:bookmarkStart w:colFirst="0" w:colLast="0" w:name="bookmark=id.yni2mzj35bsw" w:id="1687"/>
    <w:bookmarkEnd w:id="1687"/>
    <w:p w:rsidR="00000000" w:rsidDel="00000000" w:rsidP="00000000" w:rsidRDefault="00000000" w:rsidRPr="00000000" w14:paraId="000006C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вносить в установленном порядке предложения о привлечении к ответственности должностных лиц, действия или бездействия которых создали угрозу или привели к возникновению чрезвычайных ситуаций и нарушений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a8nijt115o60" w:id="1688"/>
    <w:bookmarkEnd w:id="1688"/>
    <w:p w:rsidR="00000000" w:rsidDel="00000000" w:rsidP="00000000" w:rsidRDefault="00000000" w:rsidRPr="00000000" w14:paraId="000006C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осуществлять иные права и обязанности, предусмотренные действующими законодательными актами.</w:t>
      </w:r>
      <w:r w:rsidDel="00000000" w:rsidR="00000000" w:rsidRPr="00000000">
        <w:rPr>
          <w:rtl w:val="0"/>
        </w:rPr>
      </w:r>
    </w:p>
    <w:bookmarkStart w:colFirst="0" w:colLast="0" w:name="bookmark=id.s4qis8u6h8ns" w:id="1689"/>
    <w:bookmarkEnd w:id="1689"/>
    <w:p w:rsidR="00000000" w:rsidDel="00000000" w:rsidP="00000000" w:rsidRDefault="00000000" w:rsidRPr="00000000" w14:paraId="000006C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15. Функции:</w:t>
      </w:r>
      <w:r w:rsidDel="00000000" w:rsidR="00000000" w:rsidRPr="00000000">
        <w:rPr>
          <w:rtl w:val="0"/>
        </w:rPr>
      </w:r>
    </w:p>
    <w:bookmarkStart w:colFirst="0" w:colLast="0" w:name="bookmark=id.gujuedp5k2f5" w:id="1690"/>
    <w:bookmarkEnd w:id="1690"/>
    <w:p w:rsidR="00000000" w:rsidDel="00000000" w:rsidP="00000000" w:rsidRDefault="00000000" w:rsidRPr="00000000" w14:paraId="000006C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обеспечение реализации государственной политики в сфере гражданской защиты,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437b0noiuvdv" w:id="1691"/>
    <w:bookmarkEnd w:id="1691"/>
    <w:p w:rsidR="00000000" w:rsidDel="00000000" w:rsidP="00000000" w:rsidRDefault="00000000" w:rsidRPr="00000000" w14:paraId="000006C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деятельности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iopnsoq2co8a" w:id="1692"/>
    <w:bookmarkEnd w:id="1692"/>
    <w:p w:rsidR="00000000" w:rsidDel="00000000" w:rsidP="00000000" w:rsidRDefault="00000000" w:rsidRPr="00000000" w14:paraId="000006C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руководство силами гражданской защиты при организации и проведении мероприятий гражданской защиты, направленных на предупреждение и ликвидацию чрезвычайных ситуаций природного и техногенного характера, обеспечение пожарной и промышленной безопасности и организации гражданской обороны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fhyqlyl2c3ve" w:id="1693"/>
    <w:bookmarkEnd w:id="1693"/>
    <w:p w:rsidR="00000000" w:rsidDel="00000000" w:rsidP="00000000" w:rsidRDefault="00000000" w:rsidRPr="00000000" w14:paraId="000006D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ведение государственного учета чрезвычайных ситуаций природного и техногенного характера;</w:t>
      </w:r>
      <w:r w:rsidDel="00000000" w:rsidR="00000000" w:rsidRPr="00000000">
        <w:rPr>
          <w:rtl w:val="0"/>
        </w:rPr>
      </w:r>
    </w:p>
    <w:bookmarkStart w:colFirst="0" w:colLast="0" w:name="bookmark=id.8gnfl9r1eed9" w:id="1694"/>
    <w:bookmarkEnd w:id="1694"/>
    <w:p w:rsidR="00000000" w:rsidDel="00000000" w:rsidP="00000000" w:rsidRDefault="00000000" w:rsidRPr="00000000" w14:paraId="000006D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обеспечение боевой и мобилизационной готовности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xw03jnpeunjz" w:id="1695"/>
    <w:bookmarkEnd w:id="1695"/>
    <w:p w:rsidR="00000000" w:rsidDel="00000000" w:rsidP="00000000" w:rsidRDefault="00000000" w:rsidRPr="00000000" w14:paraId="000006D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внесение предложений в местный исполнительный орган по вопросам в сфере гражданской защиты, входящих в компетенцию местного исполнительного органа;</w:t>
      </w:r>
      <w:r w:rsidDel="00000000" w:rsidR="00000000" w:rsidRPr="00000000">
        <w:rPr>
          <w:rtl w:val="0"/>
        </w:rPr>
      </w:r>
    </w:p>
    <w:bookmarkStart w:colFirst="0" w:colLast="0" w:name="bookmark=id.wc3uyvrc5m9v" w:id="1696"/>
    <w:bookmarkEnd w:id="1696"/>
    <w:p w:rsidR="00000000" w:rsidDel="00000000" w:rsidP="00000000" w:rsidRDefault="00000000" w:rsidRPr="00000000" w14:paraId="000006D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осуществление информационно-аналитической деятельности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tpm0srb1xlbu" w:id="1697"/>
    <w:bookmarkEnd w:id="1697"/>
    <w:p w:rsidR="00000000" w:rsidDel="00000000" w:rsidP="00000000" w:rsidRDefault="00000000" w:rsidRPr="00000000" w14:paraId="000006D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оказание экстренной медицинской и психологической помощи населению, находящемуся в зоне чрезвычайной ситуации природного и техногенного характера, обеспечение сохранения, восстановления и реабилитации здоровья участников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7510q4rx1j8t" w:id="1698"/>
    <w:bookmarkEnd w:id="1698"/>
    <w:p w:rsidR="00000000" w:rsidDel="00000000" w:rsidP="00000000" w:rsidRDefault="00000000" w:rsidRPr="00000000" w14:paraId="000006D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организация и проведение в пределах своей компетенции в составе комиссии расследования аварий, бедствий и катастроф, приведших к возникновению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73byu6l7djwl" w:id="1699"/>
    <w:bookmarkEnd w:id="1699"/>
    <w:p w:rsidR="00000000" w:rsidDel="00000000" w:rsidP="00000000" w:rsidRDefault="00000000" w:rsidRPr="00000000" w14:paraId="000006D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мобилизация материально-технических ресурсов организаций при ликвидации чрезвычайных ситуаций в соответствии с законодательством;</w:t>
      </w:r>
      <w:r w:rsidDel="00000000" w:rsidR="00000000" w:rsidRPr="00000000">
        <w:rPr>
          <w:rtl w:val="0"/>
        </w:rPr>
      </w:r>
    </w:p>
    <w:bookmarkStart w:colFirst="0" w:colLast="0" w:name="bookmark=id.phdfg6jy9jam" w:id="1700"/>
    <w:bookmarkEnd w:id="1700"/>
    <w:p w:rsidR="00000000" w:rsidDel="00000000" w:rsidP="00000000" w:rsidRDefault="00000000" w:rsidRPr="00000000" w14:paraId="000006D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подготовка предложений в Министерство и в местный исполнительный орган для определения потребности в средствах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yjiaflxfnbxn" w:id="1701"/>
    <w:bookmarkEnd w:id="1701"/>
    <w:p w:rsidR="00000000" w:rsidDel="00000000" w:rsidP="00000000" w:rsidRDefault="00000000" w:rsidRPr="00000000" w14:paraId="000006D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осуществление постановки на учет и снятие с учета защитных сооружений;</w:t>
      </w:r>
      <w:r w:rsidDel="00000000" w:rsidR="00000000" w:rsidRPr="00000000">
        <w:rPr>
          <w:rtl w:val="0"/>
        </w:rPr>
      </w:r>
    </w:p>
    <w:bookmarkStart w:colFirst="0" w:colLast="0" w:name="bookmark=id.8mid5wd7deqk" w:id="1702"/>
    <w:bookmarkEnd w:id="1702"/>
    <w:p w:rsidR="00000000" w:rsidDel="00000000" w:rsidP="00000000" w:rsidRDefault="00000000" w:rsidRPr="00000000" w14:paraId="000006D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разработка плана мероприятий по подготовке органов управления 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rqf8yc6brj75" w:id="1703"/>
    <w:bookmarkEnd w:id="1703"/>
    <w:p w:rsidR="00000000" w:rsidDel="00000000" w:rsidP="00000000" w:rsidRDefault="00000000" w:rsidRPr="00000000" w14:paraId="000006D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разработка Плана гражданской обороны и внесение его на утверждение начальнику гражданской обороны – акиму области;</w:t>
      </w:r>
      <w:r w:rsidDel="00000000" w:rsidR="00000000" w:rsidRPr="00000000">
        <w:rPr>
          <w:rtl w:val="0"/>
        </w:rPr>
      </w:r>
    </w:p>
    <w:bookmarkStart w:colFirst="0" w:colLast="0" w:name="bookmark=id.l7gbs3wvgdh2" w:id="1704"/>
    <w:bookmarkEnd w:id="1704"/>
    <w:p w:rsidR="00000000" w:rsidDel="00000000" w:rsidP="00000000" w:rsidRDefault="00000000" w:rsidRPr="00000000" w14:paraId="000006D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согласование планов гражданской обороны районов области;</w:t>
      </w:r>
      <w:r w:rsidDel="00000000" w:rsidR="00000000" w:rsidRPr="00000000">
        <w:rPr>
          <w:rtl w:val="0"/>
        </w:rPr>
      </w:r>
    </w:p>
    <w:bookmarkStart w:colFirst="0" w:colLast="0" w:name="bookmark=id.gwjcx3semuqm" w:id="1705"/>
    <w:bookmarkEnd w:id="1705"/>
    <w:p w:rsidR="00000000" w:rsidDel="00000000" w:rsidP="00000000" w:rsidRDefault="00000000" w:rsidRPr="00000000" w14:paraId="000006D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разработка планов действий по ликвидации чрезвычайных ситуаций местного масштаба и представление их на утверждение акиму области;</w:t>
      </w:r>
      <w:r w:rsidDel="00000000" w:rsidR="00000000" w:rsidRPr="00000000">
        <w:rPr>
          <w:rtl w:val="0"/>
        </w:rPr>
      </w:r>
    </w:p>
    <w:bookmarkStart w:colFirst="0" w:colLast="0" w:name="bookmark=id.9k6lvg3x0grg" w:id="1706"/>
    <w:bookmarkEnd w:id="1706"/>
    <w:p w:rsidR="00000000" w:rsidDel="00000000" w:rsidP="00000000" w:rsidRDefault="00000000" w:rsidRPr="00000000" w14:paraId="000006D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согласование планов действий по ликвидации чрезвычайных ситуаций районов города;</w:t>
      </w:r>
      <w:r w:rsidDel="00000000" w:rsidR="00000000" w:rsidRPr="00000000">
        <w:rPr>
          <w:rtl w:val="0"/>
        </w:rPr>
      </w:r>
    </w:p>
    <w:bookmarkStart w:colFirst="0" w:colLast="0" w:name="bookmark=id.y2i0d5ohfus6" w:id="1707"/>
    <w:bookmarkEnd w:id="1707"/>
    <w:p w:rsidR="00000000" w:rsidDel="00000000" w:rsidP="00000000" w:rsidRDefault="00000000" w:rsidRPr="00000000" w14:paraId="000006D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внесение предложений в Комитет по гражданской обороне и воинским частям по определению структуры планов гражданской обороны и планов действий по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46x4e2ky127r" w:id="1708"/>
    <w:bookmarkEnd w:id="1708"/>
    <w:p w:rsidR="00000000" w:rsidDel="00000000" w:rsidP="00000000" w:rsidRDefault="00000000" w:rsidRPr="00000000" w14:paraId="000006D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внесение предложений в Комитет по гражданской обороне и воинским частям по объемам и содержанию инженерно-технических мероприятий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i2kc3u1qptw6" w:id="1709"/>
    <w:bookmarkEnd w:id="1709"/>
    <w:p w:rsidR="00000000" w:rsidDel="00000000" w:rsidP="00000000" w:rsidRDefault="00000000" w:rsidRPr="00000000" w14:paraId="000006E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внесение предложений начальнику гражданской обороны – акиму области по созданию запасных (городских, загородных), вспомогательных и подвижных пунктов управления;</w:t>
      </w:r>
      <w:r w:rsidDel="00000000" w:rsidR="00000000" w:rsidRPr="00000000">
        <w:rPr>
          <w:rtl w:val="0"/>
        </w:rPr>
      </w:r>
    </w:p>
    <w:bookmarkStart w:colFirst="0" w:colLast="0" w:name="bookmark=id.mot1bsxs30vk" w:id="1710"/>
    <w:bookmarkEnd w:id="1710"/>
    <w:p w:rsidR="00000000" w:rsidDel="00000000" w:rsidP="00000000" w:rsidRDefault="00000000" w:rsidRPr="00000000" w14:paraId="000006E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обеспечение охраны от пожаров территорий населенных пунктов и особо важных объектов государственной собственности;</w:t>
      </w:r>
      <w:r w:rsidDel="00000000" w:rsidR="00000000" w:rsidRPr="00000000">
        <w:rPr>
          <w:rtl w:val="0"/>
        </w:rPr>
      </w:r>
    </w:p>
    <w:bookmarkStart w:colFirst="0" w:colLast="0" w:name="bookmark=id.vygrahci95py" w:id="1711"/>
    <w:bookmarkEnd w:id="1711"/>
    <w:p w:rsidR="00000000" w:rsidDel="00000000" w:rsidP="00000000" w:rsidRDefault="00000000" w:rsidRPr="00000000" w14:paraId="000006E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ведение реестра добровольных противопожарных формирований;</w:t>
      </w:r>
      <w:r w:rsidDel="00000000" w:rsidR="00000000" w:rsidRPr="00000000">
        <w:rPr>
          <w:rtl w:val="0"/>
        </w:rPr>
      </w:r>
    </w:p>
    <w:bookmarkStart w:colFirst="0" w:colLast="0" w:name="bookmark=id.idmrfhg5suvt" w:id="1712"/>
    <w:bookmarkEnd w:id="1712"/>
    <w:p w:rsidR="00000000" w:rsidDel="00000000" w:rsidP="00000000" w:rsidRDefault="00000000" w:rsidRPr="00000000" w14:paraId="000006E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разработка планов по предупреждению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87xldevquabn" w:id="1713"/>
    <w:bookmarkEnd w:id="1713"/>
    <w:p w:rsidR="00000000" w:rsidDel="00000000" w:rsidP="00000000" w:rsidRDefault="00000000" w:rsidRPr="00000000" w14:paraId="000006E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разработка паспортов безопасности и каталогов угроз чрезвычайных ситуаций природного и техногенного характера области, городов и районов;</w:t>
      </w:r>
      <w:r w:rsidDel="00000000" w:rsidR="00000000" w:rsidRPr="00000000">
        <w:rPr>
          <w:rtl w:val="0"/>
        </w:rPr>
      </w:r>
    </w:p>
    <w:bookmarkStart w:colFirst="0" w:colLast="0" w:name="bookmark=id.g5r9fsdwe4n5" w:id="1714"/>
    <w:bookmarkEnd w:id="1714"/>
    <w:p w:rsidR="00000000" w:rsidDel="00000000" w:rsidP="00000000" w:rsidRDefault="00000000" w:rsidRPr="00000000" w14:paraId="000006E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внесение предложений в местный исполнительный орган об объявлении чрезвычайной ситуации природного и техногенного характера акимом области при чрезвычайных ситуациях местного масштаба;</w:t>
      </w:r>
      <w:r w:rsidDel="00000000" w:rsidR="00000000" w:rsidRPr="00000000">
        <w:rPr>
          <w:rtl w:val="0"/>
        </w:rPr>
      </w:r>
    </w:p>
    <w:bookmarkStart w:colFirst="0" w:colLast="0" w:name="bookmark=id.igvrsdyzd485" w:id="1715"/>
    <w:bookmarkEnd w:id="1715"/>
    <w:p w:rsidR="00000000" w:rsidDel="00000000" w:rsidP="00000000" w:rsidRDefault="00000000" w:rsidRPr="00000000" w14:paraId="000006E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26) организация тушения пожаров и проведение аварийно-спасательных и неотложных работ при чрезвычайных ситуациях;</w:t>
      </w:r>
      <w:r w:rsidDel="00000000" w:rsidR="00000000" w:rsidRPr="00000000">
        <w:rPr>
          <w:rtl w:val="0"/>
        </w:rPr>
      </w:r>
    </w:p>
    <w:bookmarkStart w:colFirst="0" w:colLast="0" w:name="bookmark=id.izc4r8p9h8b5" w:id="1716"/>
    <w:bookmarkEnd w:id="1716"/>
    <w:p w:rsidR="00000000" w:rsidDel="00000000" w:rsidP="00000000" w:rsidRDefault="00000000" w:rsidRPr="00000000" w14:paraId="000006E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27) организация и проведение водно-спасательных и водолазно-поисковых работ;</w:t>
      </w:r>
      <w:r w:rsidDel="00000000" w:rsidR="00000000" w:rsidRPr="00000000">
        <w:rPr>
          <w:rtl w:val="0"/>
        </w:rPr>
      </w:r>
    </w:p>
    <w:bookmarkStart w:colFirst="0" w:colLast="0" w:name="bookmark=id.seapy5il4lu6" w:id="1717"/>
    <w:bookmarkEnd w:id="1717"/>
    <w:p w:rsidR="00000000" w:rsidDel="00000000" w:rsidP="00000000" w:rsidRDefault="00000000" w:rsidRPr="00000000" w14:paraId="000006E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28) координация деятельности противопожарных и аварийно-спасательных служб и формирований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poeqsrd1zh36" w:id="1718"/>
    <w:bookmarkEnd w:id="1718"/>
    <w:p w:rsidR="00000000" w:rsidDel="00000000" w:rsidP="00000000" w:rsidRDefault="00000000" w:rsidRPr="00000000" w14:paraId="000006E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29) организация и проведение профилактической работы, направленной на предупреждение чрезвычайных ситуаций на водоемах;</w:t>
      </w:r>
      <w:r w:rsidDel="00000000" w:rsidR="00000000" w:rsidRPr="00000000">
        <w:rPr>
          <w:rtl w:val="0"/>
        </w:rPr>
      </w:r>
    </w:p>
    <w:bookmarkStart w:colFirst="0" w:colLast="0" w:name="bookmark=id.o9txhkgq2cgw" w:id="1719"/>
    <w:bookmarkEnd w:id="1719"/>
    <w:p w:rsidR="00000000" w:rsidDel="00000000" w:rsidP="00000000" w:rsidRDefault="00000000" w:rsidRPr="00000000" w14:paraId="000006E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30) развитие в пределах своей компетенции систем управления, оповещения и связи и поддержание их в готовности к использованию на территории области совместно с местным исполнительным органом;</w:t>
      </w:r>
      <w:r w:rsidDel="00000000" w:rsidR="00000000" w:rsidRPr="00000000">
        <w:rPr>
          <w:rtl w:val="0"/>
        </w:rPr>
      </w:r>
    </w:p>
    <w:bookmarkStart w:colFirst="0" w:colLast="0" w:name="bookmark=id.g6d3cpg292q2" w:id="1720"/>
    <w:bookmarkEnd w:id="1720"/>
    <w:p w:rsidR="00000000" w:rsidDel="00000000" w:rsidP="00000000" w:rsidRDefault="00000000" w:rsidRPr="00000000" w14:paraId="000006E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31) обеспечение информирования и оповещения населения, органов управления гражданской защиты заблаговременно, при наличии прогноза об угрозе возникновения чрезвычайной ситуации и (или) оперативно при возникновении чрезвычайной ситуации;</w:t>
      </w:r>
      <w:r w:rsidDel="00000000" w:rsidR="00000000" w:rsidRPr="00000000">
        <w:rPr>
          <w:rtl w:val="0"/>
        </w:rPr>
      </w:r>
    </w:p>
    <w:bookmarkStart w:colFirst="0" w:colLast="0" w:name="bookmark=id.2y20un95xg98" w:id="1721"/>
    <w:bookmarkEnd w:id="1721"/>
    <w:p w:rsidR="00000000" w:rsidDel="00000000" w:rsidP="00000000" w:rsidRDefault="00000000" w:rsidRPr="00000000" w14:paraId="000006E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32) обеспечение развития и функционирования единой дежурно-диспетчерской службы "112"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mbw6ixhncqdw" w:id="1722"/>
    <w:bookmarkEnd w:id="1722"/>
    <w:p w:rsidR="00000000" w:rsidDel="00000000" w:rsidP="00000000" w:rsidRDefault="00000000" w:rsidRPr="00000000" w14:paraId="000006E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33) организация взаимодействия автоматизированных систем мониторинга с единой дежурно-диспетчерской службой "112"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1wqdpv6h8uk5" w:id="1723"/>
    <w:bookmarkEnd w:id="1723"/>
    <w:p w:rsidR="00000000" w:rsidDel="00000000" w:rsidP="00000000" w:rsidRDefault="00000000" w:rsidRPr="00000000" w14:paraId="000006E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34) обеспечение функционирования корпоративной информационно-коммуникационной системы государственной системы гражданской защиты, центров планирования и оперативного управления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qp2xu8kubbzc" w:id="1724"/>
    <w:bookmarkEnd w:id="1724"/>
    <w:p w:rsidR="00000000" w:rsidDel="00000000" w:rsidP="00000000" w:rsidRDefault="00000000" w:rsidRPr="00000000" w14:paraId="000006E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35) внесение предложений о проведении научных исследований, организация и пропаганда знаний, обучения населения и специалистов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jez8pqwy04up" w:id="1725"/>
    <w:bookmarkEnd w:id="1725"/>
    <w:p w:rsidR="00000000" w:rsidDel="00000000" w:rsidP="00000000" w:rsidRDefault="00000000" w:rsidRPr="00000000" w14:paraId="000006F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36) организация подготовки руководителей, специалистов органов управления и сил гражданской защиты, обучения населения способам защиты и действиям при возникновении чрезвычайных ситуаций и военных конфликтов или вследствие этих конфликтов;</w:t>
      </w:r>
      <w:r w:rsidDel="00000000" w:rsidR="00000000" w:rsidRPr="00000000">
        <w:rPr>
          <w:rtl w:val="0"/>
        </w:rPr>
      </w:r>
    </w:p>
    <w:bookmarkStart w:colFirst="0" w:colLast="0" w:name="bookmark=id.foqwtx34tnex" w:id="1726"/>
    <w:bookmarkEnd w:id="1726"/>
    <w:p w:rsidR="00000000" w:rsidDel="00000000" w:rsidP="00000000" w:rsidRDefault="00000000" w:rsidRPr="00000000" w14:paraId="000006F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37) утверждение программы последующей подготовки добровольных пожарных;</w:t>
      </w:r>
      <w:r w:rsidDel="00000000" w:rsidR="00000000" w:rsidRPr="00000000">
        <w:rPr>
          <w:rtl w:val="0"/>
        </w:rPr>
      </w:r>
    </w:p>
    <w:bookmarkStart w:colFirst="0" w:colLast="0" w:name="bookmark=id.68zxtohs0v1v" w:id="1727"/>
    <w:bookmarkEnd w:id="1727"/>
    <w:p w:rsidR="00000000" w:rsidDel="00000000" w:rsidP="00000000" w:rsidRDefault="00000000" w:rsidRPr="00000000" w14:paraId="000006F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38)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x8zpw8swr4ix" w:id="1728"/>
    <w:bookmarkEnd w:id="1728"/>
    <w:p w:rsidR="00000000" w:rsidDel="00000000" w:rsidP="00000000" w:rsidRDefault="00000000" w:rsidRPr="00000000" w14:paraId="000006F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39)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z1cpxf7i3rty" w:id="1729"/>
    <w:bookmarkEnd w:id="1729"/>
    <w:p w:rsidR="00000000" w:rsidDel="00000000" w:rsidP="00000000" w:rsidRDefault="00000000" w:rsidRPr="00000000" w14:paraId="000006F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40) осуществление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sa8ujqieadot" w:id="1730"/>
    <w:bookmarkEnd w:id="1730"/>
    <w:p w:rsidR="00000000" w:rsidDel="00000000" w:rsidP="00000000" w:rsidRDefault="00000000" w:rsidRPr="00000000" w14:paraId="000006F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41) осуществление контроля за готовностью пожарных подразделений в населенных пунктах и на объектах к борьбе с пожарами;</w:t>
      </w:r>
      <w:r w:rsidDel="00000000" w:rsidR="00000000" w:rsidRPr="00000000">
        <w:rPr>
          <w:rtl w:val="0"/>
        </w:rPr>
      </w:r>
    </w:p>
    <w:bookmarkStart w:colFirst="0" w:colLast="0" w:name="bookmark=id.lcr9b8h3wfr6" w:id="1731"/>
    <w:bookmarkEnd w:id="1731"/>
    <w:p w:rsidR="00000000" w:rsidDel="00000000" w:rsidP="00000000" w:rsidRDefault="00000000" w:rsidRPr="00000000" w14:paraId="000006F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42) осуществление контроля за соблюдением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ihqrf6cgip42" w:id="1732"/>
    <w:bookmarkEnd w:id="1732"/>
    <w:p w:rsidR="00000000" w:rsidDel="00000000" w:rsidP="00000000" w:rsidRDefault="00000000" w:rsidRPr="00000000" w14:paraId="000006F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43) осуществление производства дел об административных правонарушениях в области пожарной и промышленной безопасности,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24auwkb1ycfv" w:id="1733"/>
    <w:bookmarkEnd w:id="1733"/>
    <w:p w:rsidR="00000000" w:rsidDel="00000000" w:rsidP="00000000" w:rsidRDefault="00000000" w:rsidRPr="00000000" w14:paraId="000006F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44) выдача гражданам, должностным и юридическим лицам предписаний об устранении выявленных нарушений и проведению мероприятий по предотвращению пожаров;</w:t>
      </w:r>
      <w:r w:rsidDel="00000000" w:rsidR="00000000" w:rsidRPr="00000000">
        <w:rPr>
          <w:rtl w:val="0"/>
        </w:rPr>
      </w:r>
    </w:p>
    <w:bookmarkStart w:colFirst="0" w:colLast="0" w:name="bookmark=id.cniso79jqgrl" w:id="1734"/>
    <w:bookmarkEnd w:id="1734"/>
    <w:p w:rsidR="00000000" w:rsidDel="00000000" w:rsidP="00000000" w:rsidRDefault="00000000" w:rsidRPr="00000000" w14:paraId="000006F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45) выдача гражданам, должностным и юридическим лицам предписаний об устранении выявленных нарушений и выполнению мероприятий по гражданской обороне;</w:t>
      </w:r>
      <w:r w:rsidDel="00000000" w:rsidR="00000000" w:rsidRPr="00000000">
        <w:rPr>
          <w:rtl w:val="0"/>
        </w:rPr>
      </w:r>
    </w:p>
    <w:bookmarkStart w:colFirst="0" w:colLast="0" w:name="bookmark=id.4bgrny2e8ffr" w:id="1735"/>
    <w:bookmarkEnd w:id="1735"/>
    <w:p w:rsidR="00000000" w:rsidDel="00000000" w:rsidP="00000000" w:rsidRDefault="00000000" w:rsidRPr="00000000" w14:paraId="000006F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46) выдача гражданам и юридическим лицам предписаний за несоблюдения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73ro9rno0sez" w:id="1736"/>
    <w:bookmarkEnd w:id="1736"/>
    <w:p w:rsidR="00000000" w:rsidDel="00000000" w:rsidP="00000000" w:rsidRDefault="00000000" w:rsidRPr="00000000" w14:paraId="000006F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47) направление в суд заявления о приостановлении частично или полностью работы организаций, отдельных производств, производственных участков, агрегатов, запрещении эксплуатации зданий, сооружений, электрических сетей, приборов отопления и ведения пожароопасных работ, осуществляемых субъектами с нарушением требований пожарной безопасности, а также при невыполнении предусмотренных проектами требований пожарной безопасности при строительстве, реконструкции, расширении или техническом перевооружении организаций, объекта, сооружения, здания;</w:t>
      </w:r>
      <w:r w:rsidDel="00000000" w:rsidR="00000000" w:rsidRPr="00000000">
        <w:rPr>
          <w:rtl w:val="0"/>
        </w:rPr>
      </w:r>
    </w:p>
    <w:bookmarkStart w:colFirst="0" w:colLast="0" w:name="bookmark=id.shvkpffl7df3" w:id="1737"/>
    <w:bookmarkEnd w:id="1737"/>
    <w:p w:rsidR="00000000" w:rsidDel="00000000" w:rsidP="00000000" w:rsidRDefault="00000000" w:rsidRPr="00000000" w14:paraId="000006F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48) обеспечение соблюдения законов и иных нормативных правовых актов в области национальной безопасности, государственных секретов и информационной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41k6epfxata6" w:id="1738"/>
    <w:bookmarkEnd w:id="1738"/>
    <w:p w:rsidR="00000000" w:rsidDel="00000000" w:rsidP="00000000" w:rsidRDefault="00000000" w:rsidRPr="00000000" w14:paraId="000006F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49) внесение предложений в Министерство по совершенствованию системы национальной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faptj7p5mnex" w:id="1739"/>
    <w:bookmarkEnd w:id="1739"/>
    <w:p w:rsidR="00000000" w:rsidDel="00000000" w:rsidP="00000000" w:rsidRDefault="00000000" w:rsidRPr="00000000" w14:paraId="000006F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50) участие, в пределах своей компетенции, в работе областного штаба по борьбе с терроризмом;</w:t>
      </w:r>
      <w:r w:rsidDel="00000000" w:rsidR="00000000" w:rsidRPr="00000000">
        <w:rPr>
          <w:rtl w:val="0"/>
        </w:rPr>
      </w:r>
    </w:p>
    <w:bookmarkStart w:colFirst="0" w:colLast="0" w:name="bookmark=id.mvc0f1pqcrad" w:id="1740"/>
    <w:bookmarkEnd w:id="1740"/>
    <w:p w:rsidR="00000000" w:rsidDel="00000000" w:rsidP="00000000" w:rsidRDefault="00000000" w:rsidRPr="00000000" w14:paraId="000006F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51) участие, в пределах своей компетенции, в работе областной Антитеррористической комиссии;</w:t>
      </w:r>
      <w:r w:rsidDel="00000000" w:rsidR="00000000" w:rsidRPr="00000000">
        <w:rPr>
          <w:rtl w:val="0"/>
        </w:rPr>
      </w:r>
    </w:p>
    <w:bookmarkStart w:colFirst="0" w:colLast="0" w:name="bookmark=id.kgef3fvkshm4" w:id="1741"/>
    <w:bookmarkEnd w:id="1741"/>
    <w:p w:rsidR="00000000" w:rsidDel="00000000" w:rsidP="00000000" w:rsidRDefault="00000000" w:rsidRPr="00000000" w14:paraId="0000070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52) ведение специального учета военнообязанных, назначенных на должности рядового и начальствующего состава органов государственной противопожарной службы и снятых в установленном порядке с воинского учета по области;</w:t>
      </w:r>
      <w:r w:rsidDel="00000000" w:rsidR="00000000" w:rsidRPr="00000000">
        <w:rPr>
          <w:rtl w:val="0"/>
        </w:rPr>
      </w:r>
    </w:p>
    <w:bookmarkStart w:colFirst="0" w:colLast="0" w:name="bookmark=id.tijlduu0uxof" w:id="1742"/>
    <w:bookmarkEnd w:id="1742"/>
    <w:p w:rsidR="00000000" w:rsidDel="00000000" w:rsidP="00000000" w:rsidRDefault="00000000" w:rsidRPr="00000000" w14:paraId="0000070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53) внесение предложений в Министерство по внесению изменений, дополнений в нормативные правовые акты, нормативные акты и стандарты в сфере гражданской защиты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rmra08rlw4ac" w:id="1743"/>
    <w:bookmarkEnd w:id="1743"/>
    <w:p w:rsidR="00000000" w:rsidDel="00000000" w:rsidP="00000000" w:rsidRDefault="00000000" w:rsidRPr="00000000" w14:paraId="0000070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54) исполняет судебные акты, требования судей, постановления, предписания и требования прокурора, письменные поручения дознавателя в ходе досудебного производства по уголовным делам;</w:t>
      </w:r>
      <w:r w:rsidDel="00000000" w:rsidR="00000000" w:rsidRPr="00000000">
        <w:rPr>
          <w:rtl w:val="0"/>
        </w:rPr>
      </w:r>
    </w:p>
    <w:bookmarkStart w:colFirst="0" w:colLast="0" w:name="bookmark=id.immz3uuvqfs8" w:id="1744"/>
    <w:bookmarkEnd w:id="1744"/>
    <w:p w:rsidR="00000000" w:rsidDel="00000000" w:rsidP="00000000" w:rsidRDefault="00000000" w:rsidRPr="00000000" w14:paraId="0000070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55) в пределах своей компетенции организует и осуществляет предупреждение и раскрытие уголовных правонарушений отнесенных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4peamh4mnsyw" w:id="1745"/>
    <w:bookmarkEnd w:id="1745"/>
    <w:p w:rsidR="00000000" w:rsidDel="00000000" w:rsidP="00000000" w:rsidRDefault="00000000" w:rsidRPr="00000000" w14:paraId="0000070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56) осуществляет досудебное расследование по уголовным правонарушениям, отнесенным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d9t74y30wiwf" w:id="1746"/>
    <w:bookmarkEnd w:id="1746"/>
    <w:p w:rsidR="00000000" w:rsidDel="00000000" w:rsidP="00000000" w:rsidRDefault="00000000" w:rsidRPr="00000000" w14:paraId="0000070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57) оказывает государственные услуги в соответствии с подзаконными нормативными правовыми актами, определяющими порядок оказания государственных услуг;</w:t>
      </w:r>
      <w:r w:rsidDel="00000000" w:rsidR="00000000" w:rsidRPr="00000000">
        <w:rPr>
          <w:rtl w:val="0"/>
        </w:rPr>
      </w:r>
    </w:p>
    <w:bookmarkStart w:colFirst="0" w:colLast="0" w:name="bookmark=id.fbfk3s4itaou" w:id="1747"/>
    <w:bookmarkEnd w:id="1747"/>
    <w:p w:rsidR="00000000" w:rsidDel="00000000" w:rsidP="00000000" w:rsidRDefault="00000000" w:rsidRPr="00000000" w14:paraId="0000070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58) осуществляют организацию и проведение совместно с заинтересованными государственными органами в пределах своей компетенции расследования аварий и несчастных случаев, произошедших в следствии аварий на опасных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ne1mdlhksuef" w:id="1748"/>
    <w:bookmarkEnd w:id="1748"/>
    <w:p w:rsidR="00000000" w:rsidDel="00000000" w:rsidP="00000000" w:rsidRDefault="00000000" w:rsidRPr="00000000" w14:paraId="0000070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59) участвует в приемочных испытаниях, технических освидетельствованиях опасного производственного объекта при вводе его в эксплуатацию;</w:t>
      </w:r>
      <w:r w:rsidDel="00000000" w:rsidR="00000000" w:rsidRPr="00000000">
        <w:rPr>
          <w:rtl w:val="0"/>
        </w:rPr>
      </w:r>
    </w:p>
    <w:bookmarkStart w:colFirst="0" w:colLast="0" w:name="bookmark=id.qbyzkx7yot0o" w:id="1749"/>
    <w:bookmarkEnd w:id="1749"/>
    <w:p w:rsidR="00000000" w:rsidDel="00000000" w:rsidP="00000000" w:rsidRDefault="00000000" w:rsidRPr="00000000" w14:paraId="0000070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60) выдает разрешение на производство взрывных работ;</w:t>
      </w:r>
      <w:r w:rsidDel="00000000" w:rsidR="00000000" w:rsidRPr="00000000">
        <w:rPr>
          <w:rtl w:val="0"/>
        </w:rPr>
      </w:r>
    </w:p>
    <w:bookmarkStart w:colFirst="0" w:colLast="0" w:name="bookmark=id.xiyyn0o8d5hn" w:id="1750"/>
    <w:bookmarkEnd w:id="1750"/>
    <w:p w:rsidR="00000000" w:rsidDel="00000000" w:rsidP="00000000" w:rsidRDefault="00000000" w:rsidRPr="00000000" w14:paraId="0000070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61) применяют меры оперативного реагирования в виде приостановления либо запрещения деятельности или отдельных видов деятельности индивидуальных предпринимателей, организаций, связанных с эксплуатацией опасных производственных объектов и (или) технических устройств в случаях, представляющих угрозу жизни и (или) здоровью людей;</w:t>
      </w:r>
      <w:r w:rsidDel="00000000" w:rsidR="00000000" w:rsidRPr="00000000">
        <w:rPr>
          <w:rtl w:val="0"/>
        </w:rPr>
      </w:r>
    </w:p>
    <w:bookmarkStart w:colFirst="0" w:colLast="0" w:name="bookmark=id.jgfg5b99vyv" w:id="1751"/>
    <w:bookmarkEnd w:id="1751"/>
    <w:p w:rsidR="00000000" w:rsidDel="00000000" w:rsidP="00000000" w:rsidRDefault="00000000" w:rsidRPr="00000000" w14:paraId="0000070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62) согласовывает проектную документацию на строительство, расширение, реконструкцию, модернизацию, консервацию и ликвидацию опасных производственных объектов, за исключением опасного производственного объекта, размещаемого в пределах двух и более областей, а также стратегических объектов в порядке, установленном Законом Республики Казахстан "О гражданской защите";</w:t>
      </w:r>
      <w:r w:rsidDel="00000000" w:rsidR="00000000" w:rsidRPr="00000000">
        <w:rPr>
          <w:rtl w:val="0"/>
        </w:rPr>
      </w:r>
    </w:p>
    <w:bookmarkStart w:colFirst="0" w:colLast="0" w:name="bookmark=id.dzghyo61pzne" w:id="1752"/>
    <w:bookmarkEnd w:id="1752"/>
    <w:p w:rsidR="00000000" w:rsidDel="00000000" w:rsidP="00000000" w:rsidRDefault="00000000" w:rsidRPr="00000000" w14:paraId="0000070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63) осуществляет постановку на учет и снятие с учета опасных производственных объектов, опасных технических устройств, за исключением опасных технических устройств на объектах социальной инфраструктуры;</w:t>
      </w:r>
      <w:r w:rsidDel="00000000" w:rsidR="00000000" w:rsidRPr="00000000">
        <w:rPr>
          <w:rtl w:val="0"/>
        </w:rPr>
      </w:r>
    </w:p>
    <w:bookmarkStart w:colFirst="0" w:colLast="0" w:name="bookmark=id.k7gv3h63vlc4" w:id="1753"/>
    <w:bookmarkEnd w:id="1753"/>
    <w:p w:rsidR="00000000" w:rsidDel="00000000" w:rsidP="00000000" w:rsidRDefault="00000000" w:rsidRPr="00000000" w14:paraId="0000070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64) участвует в проведении учебных тревог на опасном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gicww6tzntgl" w:id="1754"/>
    <w:bookmarkEnd w:id="1754"/>
    <w:p w:rsidR="00000000" w:rsidDel="00000000" w:rsidP="00000000" w:rsidRDefault="00000000" w:rsidRPr="00000000" w14:paraId="0000070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65) участвует в комиссии по проведению контрольных и приемочных испытаний взрывчатых веществ и изделий на их основе;</w:t>
      </w:r>
      <w:r w:rsidDel="00000000" w:rsidR="00000000" w:rsidRPr="00000000">
        <w:rPr>
          <w:rtl w:val="0"/>
        </w:rPr>
      </w:r>
    </w:p>
    <w:bookmarkStart w:colFirst="0" w:colLast="0" w:name="bookmark=id.1hg1qnptfhbd" w:id="1755"/>
    <w:bookmarkEnd w:id="1755"/>
    <w:p w:rsidR="00000000" w:rsidDel="00000000" w:rsidP="00000000" w:rsidRDefault="00000000" w:rsidRPr="00000000" w14:paraId="0000070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66) осуществляет государственный контроль и надзор за соблюдением опасными производственными объектами и организациями, эксплуатирующими опасные технические устройства, требований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lx3easy2bge6" w:id="1756"/>
    <w:bookmarkEnd w:id="1756"/>
    <w:p w:rsidR="00000000" w:rsidDel="00000000" w:rsidP="00000000" w:rsidRDefault="00000000" w:rsidRPr="00000000" w14:paraId="0000070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67) осуществляют государственный контроль и надзор за своевременностью проведения технических освидетельствований производственных зданий, технологических сооружений и технических устройств опасных производственных объектов, опасных технических устройств;</w:t>
      </w:r>
      <w:r w:rsidDel="00000000" w:rsidR="00000000" w:rsidRPr="00000000">
        <w:rPr>
          <w:rtl w:val="0"/>
        </w:rPr>
      </w:r>
    </w:p>
    <w:bookmarkStart w:colFirst="0" w:colLast="0" w:name="bookmark=id.qoc1r8xne5o0" w:id="1757"/>
    <w:bookmarkEnd w:id="1757"/>
    <w:p w:rsidR="00000000" w:rsidDel="00000000" w:rsidP="00000000" w:rsidRDefault="00000000" w:rsidRPr="00000000" w14:paraId="0000071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68) осуществляет государственный контроль и надзор за готовностью опасных производственных объектов и организаций, эксплуатирующих опасные технические устройства, к проведению работ по ликвидации и локализации аварий и их последствий;</w:t>
      </w:r>
      <w:r w:rsidDel="00000000" w:rsidR="00000000" w:rsidRPr="00000000">
        <w:rPr>
          <w:rtl w:val="0"/>
        </w:rPr>
      </w:r>
    </w:p>
    <w:bookmarkStart w:colFirst="0" w:colLast="0" w:name="bookmark=id.m0w1snx0gb3x" w:id="1758"/>
    <w:bookmarkEnd w:id="1758"/>
    <w:p w:rsidR="00000000" w:rsidDel="00000000" w:rsidP="00000000" w:rsidRDefault="00000000" w:rsidRPr="00000000" w14:paraId="0000071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69) осуществляет государственный контроль и надзор в области промышленной безопасности при эксплуатации магистрального трубопровода;</w:t>
      </w:r>
      <w:r w:rsidDel="00000000" w:rsidR="00000000" w:rsidRPr="00000000">
        <w:rPr>
          <w:rtl w:val="0"/>
        </w:rPr>
      </w:r>
    </w:p>
    <w:bookmarkStart w:colFirst="0" w:colLast="0" w:name="bookmark=id.72jx5f8zkdp2" w:id="1759"/>
    <w:bookmarkEnd w:id="1759"/>
    <w:p w:rsidR="00000000" w:rsidDel="00000000" w:rsidP="00000000" w:rsidRDefault="00000000" w:rsidRPr="00000000" w14:paraId="0000071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70) осуществляет государственный контроль в сфере газа и газоснабжения в части соблюдения требований безопасной эксплуатации бытовых баллонов и объектов систем газоснабжения, за исключением газопотребляющих систем и газового оборудования бытовых и коммунально-бытовых потребителей;</w:t>
      </w:r>
      <w:r w:rsidDel="00000000" w:rsidR="00000000" w:rsidRPr="00000000">
        <w:rPr>
          <w:rtl w:val="0"/>
        </w:rPr>
      </w:r>
    </w:p>
    <w:bookmarkStart w:colFirst="0" w:colLast="0" w:name="bookmark=id.jy5im8vqh8e" w:id="1760"/>
    <w:bookmarkEnd w:id="1760"/>
    <w:p w:rsidR="00000000" w:rsidDel="00000000" w:rsidP="00000000" w:rsidRDefault="00000000" w:rsidRPr="00000000" w14:paraId="0000071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71) выдает физическим и юридическим лицам акт о результатах проверки, предписания по выявленным нарушениям, акт о запрещении либо приостановлении деятельности или отдельных видов деятельности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u9ilygw46fcc" w:id="1761"/>
    <w:bookmarkEnd w:id="1761"/>
    <w:p w:rsidR="00000000" w:rsidDel="00000000" w:rsidP="00000000" w:rsidRDefault="00000000" w:rsidRPr="00000000" w14:paraId="0000071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72) согласовывает план горных работ по добыче твердых полезных ископаемых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atfug4f9057l" w:id="1762"/>
    <w:bookmarkEnd w:id="1762"/>
    <w:p w:rsidR="00000000" w:rsidDel="00000000" w:rsidP="00000000" w:rsidRDefault="00000000" w:rsidRPr="00000000" w14:paraId="0000071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73) согласовывает проект эксплуатации пространства недр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7mjb0irrb5ww" w:id="1763"/>
    <w:bookmarkEnd w:id="1763"/>
    <w:p w:rsidR="00000000" w:rsidDel="00000000" w:rsidP="00000000" w:rsidRDefault="00000000" w:rsidRPr="00000000" w14:paraId="0000071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74) осуществляет разрешительный контроль соответствия заявителя квалификационным и/или разрешительным требованиям в пределах компетенции Департамента;</w:t>
      </w:r>
      <w:r w:rsidDel="00000000" w:rsidR="00000000" w:rsidRPr="00000000">
        <w:rPr>
          <w:rtl w:val="0"/>
        </w:rPr>
      </w:r>
    </w:p>
    <w:bookmarkStart w:colFirst="0" w:colLast="0" w:name="bookmark=id.gk186zbw14dt" w:id="1764"/>
    <w:bookmarkEnd w:id="1764"/>
    <w:p w:rsidR="00000000" w:rsidDel="00000000" w:rsidP="00000000" w:rsidRDefault="00000000" w:rsidRPr="00000000" w14:paraId="0000071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75) участвует в составе комиссии по уничтожению взрывчатых материалов совместно с компетентными органами;</w:t>
      </w:r>
      <w:r w:rsidDel="00000000" w:rsidR="00000000" w:rsidRPr="00000000">
        <w:rPr>
          <w:rtl w:val="0"/>
        </w:rPr>
      </w:r>
    </w:p>
    <w:bookmarkStart w:colFirst="0" w:colLast="0" w:name="bookmark=id.n2x7wnw6fqlk" w:id="1765"/>
    <w:bookmarkEnd w:id="1765"/>
    <w:p w:rsidR="00000000" w:rsidDel="00000000" w:rsidP="00000000" w:rsidRDefault="00000000" w:rsidRPr="00000000" w14:paraId="0000071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76) участвует в комиссии по ликвидации последствий операций на участке добычи (его части)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hb6w1xqjhbal" w:id="1766"/>
    <w:bookmarkEnd w:id="1766"/>
    <w:p w:rsidR="00000000" w:rsidDel="00000000" w:rsidP="00000000" w:rsidRDefault="00000000" w:rsidRPr="00000000" w14:paraId="0000071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77) участвует в комиссии по консервации участка недр добычи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ct1lgwc26l57" w:id="1767"/>
    <w:bookmarkEnd w:id="1767"/>
    <w:p w:rsidR="00000000" w:rsidDel="00000000" w:rsidP="00000000" w:rsidRDefault="00000000" w:rsidRPr="00000000" w14:paraId="0000071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78) участвует в комиссии по ликвидации последствий операций по использованию пространства недр,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odiskgfnuxep" w:id="1768"/>
    <w:bookmarkEnd w:id="1768"/>
    <w:p w:rsidR="00000000" w:rsidDel="00000000" w:rsidP="00000000" w:rsidRDefault="00000000" w:rsidRPr="00000000" w14:paraId="0000071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79) проводит проверки знаний (экзаменов) руководителей юридических лиц опасных производственных объектов, декларирующих промышленную безопасность, а также членов постоянно действующих экзаменационных комиссий указанных юридических лиц;</w:t>
      </w:r>
      <w:r w:rsidDel="00000000" w:rsidR="00000000" w:rsidRPr="00000000">
        <w:rPr>
          <w:rtl w:val="0"/>
        </w:rPr>
      </w:r>
    </w:p>
    <w:bookmarkStart w:colFirst="0" w:colLast="0" w:name="bookmark=id.fl85od1xp7th" w:id="1769"/>
    <w:bookmarkEnd w:id="1769"/>
    <w:p w:rsidR="00000000" w:rsidDel="00000000" w:rsidP="00000000" w:rsidRDefault="00000000" w:rsidRPr="00000000" w14:paraId="0000071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80) участвует в ликвидациях чрезвычайных ситуаций на территории Республики Казахстан по решению руководства Министерства и по решению Правительства Республики Казахстан за ее пределами;</w:t>
      </w:r>
      <w:r w:rsidDel="00000000" w:rsidR="00000000" w:rsidRPr="00000000">
        <w:rPr>
          <w:rtl w:val="0"/>
        </w:rPr>
      </w:r>
    </w:p>
    <w:bookmarkStart w:colFirst="0" w:colLast="0" w:name="bookmark=id.qegvvp844bpx" w:id="1770"/>
    <w:bookmarkEnd w:id="1770"/>
    <w:p w:rsidR="00000000" w:rsidDel="00000000" w:rsidP="00000000" w:rsidRDefault="00000000" w:rsidRPr="00000000" w14:paraId="0000071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81) подготавливает водолазов I-II и III групп специализации водолазных работ, мотористов-рулевых маломерных судов и операторов компрессорных установок для профессиональных аварийно-спасательных служб Министерства;</w:t>
      </w:r>
      <w:r w:rsidDel="00000000" w:rsidR="00000000" w:rsidRPr="00000000">
        <w:rPr>
          <w:rtl w:val="0"/>
        </w:rPr>
      </w:r>
    </w:p>
    <w:bookmarkStart w:colFirst="0" w:colLast="0" w:name="bookmark=id.wi46k1heyh8t" w:id="1771"/>
    <w:bookmarkEnd w:id="1771"/>
    <w:p w:rsidR="00000000" w:rsidDel="00000000" w:rsidP="00000000" w:rsidRDefault="00000000" w:rsidRPr="00000000" w14:paraId="0000071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82) организовывает курсы по подготовке инструкторов по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ijh8qj6x2aef" w:id="1772"/>
    <w:bookmarkEnd w:id="1772"/>
    <w:p w:rsidR="00000000" w:rsidDel="00000000" w:rsidP="00000000" w:rsidRDefault="00000000" w:rsidRPr="00000000" w14:paraId="0000071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83) оказывает необходимую помощь туристам, терпящим бедствие;</w:t>
      </w:r>
      <w:r w:rsidDel="00000000" w:rsidR="00000000" w:rsidRPr="00000000">
        <w:rPr>
          <w:rtl w:val="0"/>
        </w:rPr>
      </w:r>
    </w:p>
    <w:bookmarkStart w:colFirst="0" w:colLast="0" w:name="bookmark=id.afdoz7349nim" w:id="1773"/>
    <w:bookmarkEnd w:id="1773"/>
    <w:p w:rsidR="00000000" w:rsidDel="00000000" w:rsidP="00000000" w:rsidRDefault="00000000" w:rsidRPr="00000000" w14:paraId="0000072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84) обеспечение готовности сил и средств к тушению пожаров и 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xxk6w93f7la7" w:id="1774"/>
    <w:bookmarkEnd w:id="1774"/>
    <w:p w:rsidR="00000000" w:rsidDel="00000000" w:rsidP="00000000" w:rsidRDefault="00000000" w:rsidRPr="00000000" w14:paraId="0000072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85) принятие мер, направленных на совершенствование профессионального мастерства личного состава и поддержания сил и средств органов гражданской защиты в постоянной готовности к выдвижению в зоны чрезвычайных ситуаций и проведению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5bica4zijjal" w:id="1775"/>
    <w:bookmarkEnd w:id="1775"/>
    <w:p w:rsidR="00000000" w:rsidDel="00000000" w:rsidP="00000000" w:rsidRDefault="00000000" w:rsidRPr="00000000" w14:paraId="0000072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86) обеспечение планирования, подготовки и проведения тактических учений, смотров и соревнований, а также других общегарнизонных мероприятий;</w:t>
      </w:r>
      <w:r w:rsidDel="00000000" w:rsidR="00000000" w:rsidRPr="00000000">
        <w:rPr>
          <w:rtl w:val="0"/>
        </w:rPr>
      </w:r>
    </w:p>
    <w:bookmarkStart w:colFirst="0" w:colLast="0" w:name="bookmark=id.hvdyvc4eo7ui" w:id="1776"/>
    <w:bookmarkEnd w:id="1776"/>
    <w:p w:rsidR="00000000" w:rsidDel="00000000" w:rsidP="00000000" w:rsidRDefault="00000000" w:rsidRPr="00000000" w14:paraId="0000072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87) организация изучения и разбора пожаров, разработке на этой основе мероприятий по повышению и совершенствованию готовности;</w:t>
      </w:r>
      <w:r w:rsidDel="00000000" w:rsidR="00000000" w:rsidRPr="00000000">
        <w:rPr>
          <w:rtl w:val="0"/>
        </w:rPr>
      </w:r>
    </w:p>
    <w:bookmarkStart w:colFirst="0" w:colLast="0" w:name="bookmark=id.yuxzl0hu2642" w:id="1777"/>
    <w:bookmarkEnd w:id="1777"/>
    <w:p w:rsidR="00000000" w:rsidDel="00000000" w:rsidP="00000000" w:rsidRDefault="00000000" w:rsidRPr="00000000" w14:paraId="0000072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88) обеспечение и контроль эксплуатации зданий пожарных депо, ремонту и техническому обслуживанию пожарной, спасательной и другой техники, пожарно-технического вооружения, аварийно-спасательного оборудования, средств связи, инвентаря и другого имущества;</w:t>
      </w:r>
      <w:r w:rsidDel="00000000" w:rsidR="00000000" w:rsidRPr="00000000">
        <w:rPr>
          <w:rtl w:val="0"/>
        </w:rPr>
      </w:r>
    </w:p>
    <w:bookmarkStart w:colFirst="0" w:colLast="0" w:name="bookmark=id.xgzi22ubwj4y" w:id="1778"/>
    <w:bookmarkEnd w:id="1778"/>
    <w:p w:rsidR="00000000" w:rsidDel="00000000" w:rsidP="00000000" w:rsidRDefault="00000000" w:rsidRPr="00000000" w14:paraId="0000072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89) определение порядка привлечения сил и средств органов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n9oyxvghnpq0" w:id="1779"/>
    <w:bookmarkEnd w:id="1779"/>
    <w:p w:rsidR="00000000" w:rsidDel="00000000" w:rsidP="00000000" w:rsidRDefault="00000000" w:rsidRPr="00000000" w14:paraId="0000072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90) участие в организации своевременного накопления, освежения, хранения пожарной техники, противопожарного оборудования и другого имущества для специальных формирований на период военного времени;</w:t>
      </w:r>
      <w:r w:rsidDel="00000000" w:rsidR="00000000" w:rsidRPr="00000000">
        <w:rPr>
          <w:rtl w:val="0"/>
        </w:rPr>
      </w:r>
    </w:p>
    <w:bookmarkStart w:colFirst="0" w:colLast="0" w:name="bookmark=id.jcuv3mcbtxqe" w:id="1780"/>
    <w:bookmarkEnd w:id="1780"/>
    <w:p w:rsidR="00000000" w:rsidDel="00000000" w:rsidP="00000000" w:rsidRDefault="00000000" w:rsidRPr="00000000" w14:paraId="0000072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91) организация в подразделениях мероприятий по пропаганде знаний в сфере гражданской защиты, популяризации профессии пожарного и спасателя среди учащихся и детей дошкольного возраста;</w:t>
      </w:r>
      <w:r w:rsidDel="00000000" w:rsidR="00000000" w:rsidRPr="00000000">
        <w:rPr>
          <w:rtl w:val="0"/>
        </w:rPr>
      </w:r>
    </w:p>
    <w:bookmarkStart w:colFirst="0" w:colLast="0" w:name="bookmark=id.gozdgm25am0c" w:id="1781"/>
    <w:bookmarkEnd w:id="1781"/>
    <w:p w:rsidR="00000000" w:rsidDel="00000000" w:rsidP="00000000" w:rsidRDefault="00000000" w:rsidRPr="00000000" w14:paraId="0000072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92) организация профориентационной работы по поступлению на обучение в специальное учебное заведение Министерства. Формирование и направление личных дел кандидатов в специальное учебное заведение Министерства;</w:t>
      </w:r>
      <w:r w:rsidDel="00000000" w:rsidR="00000000" w:rsidRPr="00000000">
        <w:rPr>
          <w:rtl w:val="0"/>
        </w:rPr>
      </w:r>
    </w:p>
    <w:bookmarkStart w:colFirst="0" w:colLast="0" w:name="bookmark=id.lbij75ymbgc" w:id="1782"/>
    <w:bookmarkEnd w:id="1782"/>
    <w:p w:rsidR="00000000" w:rsidDel="00000000" w:rsidP="00000000" w:rsidRDefault="00000000" w:rsidRPr="00000000" w14:paraId="0000072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93) осуществление иных функций, предусмотренных законодательством Республики Казахстан в сфере гражданской защиты, иными законами и подзаконными актами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2o21u3k8x9gf" w:id="1783"/>
    <w:bookmarkEnd w:id="1783"/>
    <w:p w:rsidR="00000000" w:rsidDel="00000000" w:rsidP="00000000" w:rsidRDefault="00000000" w:rsidRPr="00000000" w14:paraId="0000072A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3. Организация деятельности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wtzvkywjr144" w:id="1784"/>
    <w:bookmarkEnd w:id="1784"/>
    <w:p w:rsidR="00000000" w:rsidDel="00000000" w:rsidP="00000000" w:rsidRDefault="00000000" w:rsidRPr="00000000" w14:paraId="0000072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16. Руководство Департаментом осуществляется начальником, который несет персональную ответственность за выполнение возложенных на Департамент задач и осуществление им своих функций.</w:t>
      </w:r>
      <w:r w:rsidDel="00000000" w:rsidR="00000000" w:rsidRPr="00000000">
        <w:rPr>
          <w:rtl w:val="0"/>
        </w:rPr>
      </w:r>
    </w:p>
    <w:bookmarkStart w:colFirst="0" w:colLast="0" w:name="bookmark=id.7o1gtgm77808" w:id="1785"/>
    <w:bookmarkEnd w:id="1785"/>
    <w:p w:rsidR="00000000" w:rsidDel="00000000" w:rsidP="00000000" w:rsidRDefault="00000000" w:rsidRPr="00000000" w14:paraId="0000072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17. Начальник Департамента назначается на должность и освобождается от должности Министром по чрезвычайным ситуациям Республики Казахстан по согласованию с Администрацией Президента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ppfi2mz3cjr6" w:id="1786"/>
    <w:bookmarkEnd w:id="1786"/>
    <w:p w:rsidR="00000000" w:rsidDel="00000000" w:rsidP="00000000" w:rsidRDefault="00000000" w:rsidRPr="00000000" w14:paraId="0000072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18. Начальник Департамента имеет заместителей, которые назначаются на должности и освобождаются от должностей Министром по чрезвычайным ситуациям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jzsbnzc9cozq" w:id="1787"/>
    <w:bookmarkEnd w:id="1787"/>
    <w:p w:rsidR="00000000" w:rsidDel="00000000" w:rsidP="00000000" w:rsidRDefault="00000000" w:rsidRPr="00000000" w14:paraId="0000072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19. Полномочия начальника Департамента:</w:t>
      </w:r>
      <w:r w:rsidDel="00000000" w:rsidR="00000000" w:rsidRPr="00000000">
        <w:rPr>
          <w:rtl w:val="0"/>
        </w:rPr>
      </w:r>
    </w:p>
    <w:bookmarkStart w:colFirst="0" w:colLast="0" w:name="bookmark=id.wc4ts8co9uaq" w:id="1788"/>
    <w:bookmarkEnd w:id="1788"/>
    <w:p w:rsidR="00000000" w:rsidDel="00000000" w:rsidP="00000000" w:rsidRDefault="00000000" w:rsidRPr="00000000" w14:paraId="0000072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без доверенности действует от имени Департамента;</w:t>
      </w:r>
      <w:r w:rsidDel="00000000" w:rsidR="00000000" w:rsidRPr="00000000">
        <w:rPr>
          <w:rtl w:val="0"/>
        </w:rPr>
      </w:r>
    </w:p>
    <w:bookmarkStart w:colFirst="0" w:colLast="0" w:name="bookmark=id.o5vlau48h4u6" w:id="1789"/>
    <w:bookmarkEnd w:id="1789"/>
    <w:p w:rsidR="00000000" w:rsidDel="00000000" w:rsidP="00000000" w:rsidRDefault="00000000" w:rsidRPr="00000000" w14:paraId="0000073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в пределах своих полномочий, представляет интересы Департамента в государственных органах и иных организациях;</w:t>
      </w:r>
      <w:r w:rsidDel="00000000" w:rsidR="00000000" w:rsidRPr="00000000">
        <w:rPr>
          <w:rtl w:val="0"/>
        </w:rPr>
      </w:r>
    </w:p>
    <w:bookmarkStart w:colFirst="0" w:colLast="0" w:name="bookmark=id.9ly4kjd25o2t" w:id="1790"/>
    <w:bookmarkEnd w:id="1790"/>
    <w:p w:rsidR="00000000" w:rsidDel="00000000" w:rsidP="00000000" w:rsidRDefault="00000000" w:rsidRPr="00000000" w14:paraId="0000073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вносит предложения Министру по награждению особо отличившихся сотрудников Департамента государственными и ведомственными наградами, присвоению почетных званий, воинских и специальных званий среднего и старшего начальствующего состава досрочно или на одну ступень выше воинских и специальных званий, предусмотренных занимаемой штатной должностью;</w:t>
      </w:r>
      <w:r w:rsidDel="00000000" w:rsidR="00000000" w:rsidRPr="00000000">
        <w:rPr>
          <w:rtl w:val="0"/>
        </w:rPr>
      </w:r>
    </w:p>
    <w:bookmarkStart w:colFirst="0" w:colLast="0" w:name="bookmark=id.ir0qtrxouixj" w:id="1791"/>
    <w:bookmarkEnd w:id="1791"/>
    <w:p w:rsidR="00000000" w:rsidDel="00000000" w:rsidP="00000000" w:rsidRDefault="00000000" w:rsidRPr="00000000" w14:paraId="0000073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реализует единую кадровую политику;</w:t>
      </w:r>
      <w:r w:rsidDel="00000000" w:rsidR="00000000" w:rsidRPr="00000000">
        <w:rPr>
          <w:rtl w:val="0"/>
        </w:rPr>
      </w:r>
    </w:p>
    <w:bookmarkStart w:colFirst="0" w:colLast="0" w:name="bookmark=id.o1qwro83usw3" w:id="1792"/>
    <w:bookmarkEnd w:id="1792"/>
    <w:p w:rsidR="00000000" w:rsidDel="00000000" w:rsidP="00000000" w:rsidRDefault="00000000" w:rsidRPr="00000000" w14:paraId="0000073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обеспечивает реализацию политики, формируемой Министерством, выполняет акты и поручения Министра;</w:t>
      </w:r>
      <w:r w:rsidDel="00000000" w:rsidR="00000000" w:rsidRPr="00000000">
        <w:rPr>
          <w:rtl w:val="0"/>
        </w:rPr>
      </w:r>
    </w:p>
    <w:bookmarkStart w:colFirst="0" w:colLast="0" w:name="bookmark=id.r0qy7e6r4sjm" w:id="1793"/>
    <w:bookmarkEnd w:id="1793"/>
    <w:p w:rsidR="00000000" w:rsidDel="00000000" w:rsidP="00000000" w:rsidRDefault="00000000" w:rsidRPr="00000000" w14:paraId="0000073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организует информационно-аналитическое, организационно-правовое, мобилизационное, материально-техническое и финансовое обеспечение деятельности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dyk5fpfngrsf" w:id="1794"/>
    <w:bookmarkEnd w:id="1794"/>
    <w:p w:rsidR="00000000" w:rsidDel="00000000" w:rsidP="00000000" w:rsidRDefault="00000000" w:rsidRPr="00000000" w14:paraId="0000073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осуществляет общее руководство деятельностью дисциплинарной и аттестационной, а также конкурсной комиссий по отбору кандидатов на занятие вакантных должностей Департамента;</w:t>
      </w:r>
      <w:r w:rsidDel="00000000" w:rsidR="00000000" w:rsidRPr="00000000">
        <w:rPr>
          <w:rtl w:val="0"/>
        </w:rPr>
      </w:r>
    </w:p>
    <w:bookmarkStart w:colFirst="0" w:colLast="0" w:name="bookmark=id.hbc4534f2utx" w:id="1795"/>
    <w:bookmarkEnd w:id="1795"/>
    <w:p w:rsidR="00000000" w:rsidDel="00000000" w:rsidP="00000000" w:rsidRDefault="00000000" w:rsidRPr="00000000" w14:paraId="0000073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 целях обеспечения деятельности Департамента и выполнения, возложенных на него задач организует проведение государственных закупок;</w:t>
      </w:r>
      <w:r w:rsidDel="00000000" w:rsidR="00000000" w:rsidRPr="00000000">
        <w:rPr>
          <w:rtl w:val="0"/>
        </w:rPr>
      </w:r>
    </w:p>
    <w:bookmarkStart w:colFirst="0" w:colLast="0" w:name="bookmark=id.dfg1a0fvkesj" w:id="1796"/>
    <w:bookmarkEnd w:id="1796"/>
    <w:p w:rsidR="00000000" w:rsidDel="00000000" w:rsidP="00000000" w:rsidRDefault="00000000" w:rsidRPr="00000000" w14:paraId="0000073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от имени Департамента заключает договоры;</w:t>
      </w:r>
      <w:r w:rsidDel="00000000" w:rsidR="00000000" w:rsidRPr="00000000">
        <w:rPr>
          <w:rtl w:val="0"/>
        </w:rPr>
      </w:r>
    </w:p>
    <w:bookmarkStart w:colFirst="0" w:colLast="0" w:name="bookmark=id.2url3spremqi" w:id="1797"/>
    <w:bookmarkEnd w:id="1797"/>
    <w:p w:rsidR="00000000" w:rsidDel="00000000" w:rsidP="00000000" w:rsidRDefault="00000000" w:rsidRPr="00000000" w14:paraId="0000073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от имени Департамента выдает доверенности;</w:t>
      </w:r>
      <w:r w:rsidDel="00000000" w:rsidR="00000000" w:rsidRPr="00000000">
        <w:rPr>
          <w:rtl w:val="0"/>
        </w:rPr>
      </w:r>
    </w:p>
    <w:bookmarkStart w:colFirst="0" w:colLast="0" w:name="bookmark=id.nsnuy48x3phn" w:id="1798"/>
    <w:bookmarkEnd w:id="1798"/>
    <w:p w:rsidR="00000000" w:rsidDel="00000000" w:rsidP="00000000" w:rsidRDefault="00000000" w:rsidRPr="00000000" w14:paraId="0000073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открывает банковские счета;</w:t>
      </w:r>
      <w:r w:rsidDel="00000000" w:rsidR="00000000" w:rsidRPr="00000000">
        <w:rPr>
          <w:rtl w:val="0"/>
        </w:rPr>
      </w:r>
    </w:p>
    <w:bookmarkStart w:colFirst="0" w:colLast="0" w:name="bookmark=id.39otkvqhc94z" w:id="1799"/>
    <w:bookmarkEnd w:id="1799"/>
    <w:p w:rsidR="00000000" w:rsidDel="00000000" w:rsidP="00000000" w:rsidRDefault="00000000" w:rsidRPr="00000000" w14:paraId="0000073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утверждает план государственных закупок товаров, работ и услуг Департамента на соответствующий период;</w:t>
      </w:r>
      <w:r w:rsidDel="00000000" w:rsidR="00000000" w:rsidRPr="00000000">
        <w:rPr>
          <w:rtl w:val="0"/>
        </w:rPr>
      </w:r>
    </w:p>
    <w:bookmarkStart w:colFirst="0" w:colLast="0" w:name="bookmark=id.i71eg9ep1cx5" w:id="1800"/>
    <w:bookmarkEnd w:id="1800"/>
    <w:p w:rsidR="00000000" w:rsidDel="00000000" w:rsidP="00000000" w:rsidRDefault="00000000" w:rsidRPr="00000000" w14:paraId="0000073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утверждает порядок и планы Департамента по командировкам, стажировкам, отпускам, обучению сотрудников в казахстанских и зарубежных учебных центрах и иным видам повышения квалификации сотрудников. Выезд в командировки за пределы области и Республики Казахстан осуществляется по согласованию с Министром;</w:t>
      </w:r>
      <w:r w:rsidDel="00000000" w:rsidR="00000000" w:rsidRPr="00000000">
        <w:rPr>
          <w:rtl w:val="0"/>
        </w:rPr>
      </w:r>
    </w:p>
    <w:bookmarkStart w:colFirst="0" w:colLast="0" w:name="bookmark=id.blu1unpr879l" w:id="1801"/>
    <w:bookmarkEnd w:id="1801"/>
    <w:p w:rsidR="00000000" w:rsidDel="00000000" w:rsidP="00000000" w:rsidRDefault="00000000" w:rsidRPr="00000000" w14:paraId="0000073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в пределах своей компетенции, издает приказы и дает указания, обязательные для исполнения всеми работниками Департамента;</w:t>
      </w:r>
      <w:r w:rsidDel="00000000" w:rsidR="00000000" w:rsidRPr="00000000">
        <w:rPr>
          <w:rtl w:val="0"/>
        </w:rPr>
      </w:r>
    </w:p>
    <w:bookmarkStart w:colFirst="0" w:colLast="0" w:name="bookmark=id.izwpi6slxl9w" w:id="1802"/>
    <w:bookmarkEnd w:id="1802"/>
    <w:p w:rsidR="00000000" w:rsidDel="00000000" w:rsidP="00000000" w:rsidRDefault="00000000" w:rsidRPr="00000000" w14:paraId="0000073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назначает на должности и освобождает от должностей сотрудников Департамента в соответствии с утвержденной номенклатурой должностей;</w:t>
      </w:r>
      <w:r w:rsidDel="00000000" w:rsidR="00000000" w:rsidRPr="00000000">
        <w:rPr>
          <w:rtl w:val="0"/>
        </w:rPr>
      </w:r>
    </w:p>
    <w:bookmarkStart w:colFirst="0" w:colLast="0" w:name="bookmark=id.mo4mf6w55wzb" w:id="1803"/>
    <w:bookmarkEnd w:id="1803"/>
    <w:p w:rsidR="00000000" w:rsidDel="00000000" w:rsidP="00000000" w:rsidRDefault="00000000" w:rsidRPr="00000000" w14:paraId="0000073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в пределах предоставленных прав применяет меры поощрения и налагает дисциплинарные взыскания на сотрудников Департамента, в порядке установленном законодательством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y1hj0isxi7zz" w:id="1804"/>
    <w:bookmarkEnd w:id="1804"/>
    <w:p w:rsidR="00000000" w:rsidDel="00000000" w:rsidP="00000000" w:rsidRDefault="00000000" w:rsidRPr="00000000" w14:paraId="0000073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обеспечивает своевременное и качественное исполнение контрольных документов, обращений физических и юридических лиц, документов с грифом секретности и "Для служебного пользования";</w:t>
      </w:r>
      <w:r w:rsidDel="00000000" w:rsidR="00000000" w:rsidRPr="00000000">
        <w:rPr>
          <w:rtl w:val="0"/>
        </w:rPr>
      </w:r>
    </w:p>
    <w:bookmarkStart w:colFirst="0" w:colLast="0" w:name="bookmark=id.2x6p3jt7ggb9" w:id="1805"/>
    <w:bookmarkEnd w:id="1805"/>
    <w:p w:rsidR="00000000" w:rsidDel="00000000" w:rsidP="00000000" w:rsidRDefault="00000000" w:rsidRPr="00000000" w14:paraId="0000074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присваивает первые и очередные специальные звания лицам рядового и младшего начальствующего состава, очередные специальные звания лицам среднего начальствующего состава органов гражданской защиты до капитана гражданской защиты включительно, очередные воинские звания военнослужащим офицерского состава до подполковника включительно;</w:t>
      </w:r>
      <w:r w:rsidDel="00000000" w:rsidR="00000000" w:rsidRPr="00000000">
        <w:rPr>
          <w:rtl w:val="0"/>
        </w:rPr>
      </w:r>
    </w:p>
    <w:bookmarkStart w:colFirst="0" w:colLast="0" w:name="bookmark=id.hfcpsl74x6dh" w:id="1806"/>
    <w:bookmarkEnd w:id="1806"/>
    <w:p w:rsidR="00000000" w:rsidDel="00000000" w:rsidP="00000000" w:rsidRDefault="00000000" w:rsidRPr="00000000" w14:paraId="0000074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присваивает (подтверждает) классную квалификацию сотрудникам и военнослужащим Департамента;</w:t>
      </w:r>
      <w:r w:rsidDel="00000000" w:rsidR="00000000" w:rsidRPr="00000000">
        <w:rPr>
          <w:rtl w:val="0"/>
        </w:rPr>
      </w:r>
    </w:p>
    <w:bookmarkStart w:colFirst="0" w:colLast="0" w:name="bookmark=id.mo8ohjd1l0wm" w:id="1807"/>
    <w:bookmarkEnd w:id="1807"/>
    <w:p w:rsidR="00000000" w:rsidDel="00000000" w:rsidP="00000000" w:rsidRDefault="00000000" w:rsidRPr="00000000" w14:paraId="0000074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вносит в Министерство представления к присвоению первых специальных званий среднего начальствующего состава, очередных специальных званий старшего начальствующего состава, зачислении в кадры органов гражданской защиты, первого воинского звания офицерского состава, специальных и воинских званий в порядке приравнивания и переаттестации;</w:t>
      </w:r>
      <w:r w:rsidDel="00000000" w:rsidR="00000000" w:rsidRPr="00000000">
        <w:rPr>
          <w:rtl w:val="0"/>
        </w:rPr>
      </w:r>
    </w:p>
    <w:bookmarkStart w:colFirst="0" w:colLast="0" w:name="bookmark=id.ayd3kp5ds5je" w:id="1808"/>
    <w:bookmarkEnd w:id="1808"/>
    <w:p w:rsidR="00000000" w:rsidDel="00000000" w:rsidP="00000000" w:rsidRDefault="00000000" w:rsidRPr="00000000" w14:paraId="0000074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утверждает положения о структурных подразделениях, должностные (функциональные) обязанности сотрудников структурных подразделений Департамента, Управлений по чрезвычайным ситуациям;</w:t>
      </w:r>
      <w:r w:rsidDel="00000000" w:rsidR="00000000" w:rsidRPr="00000000">
        <w:rPr>
          <w:rtl w:val="0"/>
        </w:rPr>
      </w:r>
    </w:p>
    <w:bookmarkStart w:colFirst="0" w:colLast="0" w:name="bookmark=id.tnz3q9vva0ra" w:id="1809"/>
    <w:bookmarkEnd w:id="1809"/>
    <w:p w:rsidR="00000000" w:rsidDel="00000000" w:rsidP="00000000" w:rsidRDefault="00000000" w:rsidRPr="00000000" w14:paraId="0000074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принимает меры, направленные на противодействие коррупции в Департаменте и несет персональную ответственность за реализацию антикоррупционных мер;</w:t>
      </w:r>
      <w:r w:rsidDel="00000000" w:rsidR="00000000" w:rsidRPr="00000000">
        <w:rPr>
          <w:rtl w:val="0"/>
        </w:rPr>
      </w:r>
    </w:p>
    <w:bookmarkStart w:colFirst="0" w:colLast="0" w:name="bookmark=id.9zgcfx9mmf8s" w:id="1810"/>
    <w:bookmarkEnd w:id="1810"/>
    <w:p w:rsidR="00000000" w:rsidDel="00000000" w:rsidP="00000000" w:rsidRDefault="00000000" w:rsidRPr="00000000" w14:paraId="0000074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привлекает к ответственности сотрудников Департамента действия (или бездействия) которых приводят к нарушению национальных интересов, угрозе национальной безопасности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98hth9xmwals" w:id="1811"/>
    <w:bookmarkEnd w:id="1811"/>
    <w:p w:rsidR="00000000" w:rsidDel="00000000" w:rsidP="00000000" w:rsidRDefault="00000000" w:rsidRPr="00000000" w14:paraId="0000074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обеспечивает утверждение ежегодного плана работы Департамента;</w:t>
      </w:r>
      <w:r w:rsidDel="00000000" w:rsidR="00000000" w:rsidRPr="00000000">
        <w:rPr>
          <w:rtl w:val="0"/>
        </w:rPr>
      </w:r>
    </w:p>
    <w:bookmarkStart w:colFirst="0" w:colLast="0" w:name="bookmark=id.det17nguev7x" w:id="1812"/>
    <w:bookmarkEnd w:id="1812"/>
    <w:p w:rsidR="00000000" w:rsidDel="00000000" w:rsidP="00000000" w:rsidRDefault="00000000" w:rsidRPr="00000000" w14:paraId="0000074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осуществляет иные полномочия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44o1mw2q1hpv" w:id="1813"/>
    <w:bookmarkEnd w:id="1813"/>
    <w:p w:rsidR="00000000" w:rsidDel="00000000" w:rsidP="00000000" w:rsidRDefault="00000000" w:rsidRPr="00000000" w14:paraId="0000074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Исполнение полномочий начальника Департамента в период его отсутствия осуществляется лицом, его замещающим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t8tp771yzok" w:id="1814"/>
    <w:bookmarkEnd w:id="1814"/>
    <w:p w:rsidR="00000000" w:rsidDel="00000000" w:rsidP="00000000" w:rsidRDefault="00000000" w:rsidRPr="00000000" w14:paraId="0000074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20. Начальник Департамента определяет полномочия своих заместителей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p1l6u5mh6vmm" w:id="1815"/>
    <w:bookmarkEnd w:id="1815"/>
    <w:p w:rsidR="00000000" w:rsidDel="00000000" w:rsidP="00000000" w:rsidRDefault="00000000" w:rsidRPr="00000000" w14:paraId="0000074A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4. Имущество Департамента</w:t>
      </w:r>
      <w:r w:rsidDel="00000000" w:rsidR="00000000" w:rsidRPr="00000000">
        <w:rPr>
          <w:rtl w:val="0"/>
        </w:rPr>
      </w:r>
    </w:p>
    <w:bookmarkStart w:colFirst="0" w:colLast="0" w:name="bookmark=id.runpgjw08du" w:id="1816"/>
    <w:bookmarkEnd w:id="1816"/>
    <w:p w:rsidR="00000000" w:rsidDel="00000000" w:rsidP="00000000" w:rsidRDefault="00000000" w:rsidRPr="00000000" w14:paraId="0000074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21. Департамент может иметь на праве оперативного управления обособленное имущество в случаях, предусмотренных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xo2u42rk4gde" w:id="1817"/>
    <w:bookmarkEnd w:id="1817"/>
    <w:p w:rsidR="00000000" w:rsidDel="00000000" w:rsidP="00000000" w:rsidRDefault="00000000" w:rsidRPr="00000000" w14:paraId="0000074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Имущество Департамента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jl3mdihmnmf0" w:id="1818"/>
    <w:bookmarkEnd w:id="1818"/>
    <w:p w:rsidR="00000000" w:rsidDel="00000000" w:rsidP="00000000" w:rsidRDefault="00000000" w:rsidRPr="00000000" w14:paraId="0000074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22. Имущество, закрепленное за Департаментом, относится к республиканской и коммунальной собственности.</w:t>
      </w:r>
      <w:r w:rsidDel="00000000" w:rsidR="00000000" w:rsidRPr="00000000">
        <w:rPr>
          <w:rtl w:val="0"/>
        </w:rPr>
      </w:r>
    </w:p>
    <w:bookmarkStart w:colFirst="0" w:colLast="0" w:name="bookmark=id.txgxj47eaz2c" w:id="1819"/>
    <w:bookmarkEnd w:id="1819"/>
    <w:p w:rsidR="00000000" w:rsidDel="00000000" w:rsidP="00000000" w:rsidRDefault="00000000" w:rsidRPr="00000000" w14:paraId="0000074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23. Департамент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mouvujm1rr8f" w:id="1820"/>
    <w:bookmarkEnd w:id="1820"/>
    <w:p w:rsidR="00000000" w:rsidDel="00000000" w:rsidP="00000000" w:rsidRDefault="00000000" w:rsidRPr="00000000" w14:paraId="0000074F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5. Реорганизация и ликвидация Департамента</w:t>
      </w:r>
      <w:r w:rsidDel="00000000" w:rsidR="00000000" w:rsidRPr="00000000">
        <w:rPr>
          <w:rtl w:val="0"/>
        </w:rPr>
      </w:r>
    </w:p>
    <w:bookmarkStart w:colFirst="0" w:colLast="0" w:name="bookmark=id.1va2endho82y" w:id="1821"/>
    <w:bookmarkEnd w:id="1821"/>
    <w:p w:rsidR="00000000" w:rsidDel="00000000" w:rsidP="00000000" w:rsidRDefault="00000000" w:rsidRPr="00000000" w14:paraId="0000075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24. Реорганизация и упразднение Департамента осуществляется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tbl>
      <w:tblPr>
        <w:tblStyle w:val="Table13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51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52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12-1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по 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30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h9orzt5br300" w:id="1822"/>
    <w:bookmarkEnd w:id="1822"/>
    <w:p w:rsidR="00000000" w:rsidDel="00000000" w:rsidP="00000000" w:rsidRDefault="00000000" w:rsidRPr="00000000" w14:paraId="00000753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о Департаменте по чрезвычайным ситуациям области Жетісу Министерства по чрезвычайным ситуациям Республики Казахстан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Приказ дополнен приложением 12-1 в соответствии с приказом и.о. Министра по чрезвычайным ситуациям РК от 14.07.2022 № 266; в редакции приказа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bookmarkStart w:colFirst="0" w:colLast="0" w:name="bookmark=id.nj7ngwnb06z9" w:id="1823"/>
    <w:bookmarkEnd w:id="1823"/>
    <w:p w:rsidR="00000000" w:rsidDel="00000000" w:rsidP="00000000" w:rsidRDefault="00000000" w:rsidRPr="00000000" w14:paraId="00000755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1. Общие положения</w:t>
      </w:r>
      <w:r w:rsidDel="00000000" w:rsidR="00000000" w:rsidRPr="00000000">
        <w:rPr>
          <w:rtl w:val="0"/>
        </w:rPr>
      </w:r>
    </w:p>
    <w:bookmarkStart w:colFirst="0" w:colLast="0" w:name="bookmark=id.yzb2jvgymevb" w:id="1824"/>
    <w:bookmarkEnd w:id="1824"/>
    <w:p w:rsidR="00000000" w:rsidDel="00000000" w:rsidP="00000000" w:rsidRDefault="00000000" w:rsidRPr="00000000" w14:paraId="0000075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1. Департамент по чрезвычайным ситуациям области Жетісу Министерства по чрезвычайным ситуациям Республики Казахстан (далее - Департамент) является территориальным органом Министерства по чрезвычайным ситуациям Республики Казахстан (далее - Министерство) и осуществляет руководство в сферах предупреждения и ликвидации чрезвычайных ситуаций природного и техногенного характера, гражданской обороны, пожарной и промышленной безопасности, обеспечения функционирования и дальнейшего развития государственной системы гражданской защиты, организации предупреждения и тушения пожаров, а также осуществляет функции по проведению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hzf1otzg335i" w:id="1825"/>
    <w:bookmarkEnd w:id="1825"/>
    <w:p w:rsidR="00000000" w:rsidDel="00000000" w:rsidP="00000000" w:rsidRDefault="00000000" w:rsidRPr="00000000" w14:paraId="0000075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2. Департамент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  <w:r w:rsidDel="00000000" w:rsidR="00000000" w:rsidRPr="00000000">
        <w:rPr>
          <w:rtl w:val="0"/>
        </w:rPr>
      </w:r>
    </w:p>
    <w:bookmarkStart w:colFirst="0" w:colLast="0" w:name="bookmark=id.r8l7dir7751y" w:id="1826"/>
    <w:bookmarkEnd w:id="1826"/>
    <w:p w:rsidR="00000000" w:rsidDel="00000000" w:rsidP="00000000" w:rsidRDefault="00000000" w:rsidRPr="00000000" w14:paraId="0000075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3. Департамент является юридическим лицом в организационно-правовой форме государственного учреждения, имеет печати и штампы со своим наименованием на казахском языке, бланки установленного образца, в соответствии с законодательством Республики Казахстан счета в органах казначейства.</w:t>
      </w:r>
      <w:r w:rsidDel="00000000" w:rsidR="00000000" w:rsidRPr="00000000">
        <w:rPr>
          <w:rtl w:val="0"/>
        </w:rPr>
      </w:r>
    </w:p>
    <w:bookmarkStart w:colFirst="0" w:colLast="0" w:name="bookmark=id.d0vyehpx7ici" w:id="1827"/>
    <w:bookmarkEnd w:id="1827"/>
    <w:p w:rsidR="00000000" w:rsidDel="00000000" w:rsidP="00000000" w:rsidRDefault="00000000" w:rsidRPr="00000000" w14:paraId="0000075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4. Департамент вступает в гражданско-правовые отношения от собственного имени.</w:t>
      </w:r>
      <w:r w:rsidDel="00000000" w:rsidR="00000000" w:rsidRPr="00000000">
        <w:rPr>
          <w:rtl w:val="0"/>
        </w:rPr>
      </w:r>
    </w:p>
    <w:bookmarkStart w:colFirst="0" w:colLast="0" w:name="bookmark=id.6hqehqxelr9n" w:id="1828"/>
    <w:bookmarkEnd w:id="1828"/>
    <w:p w:rsidR="00000000" w:rsidDel="00000000" w:rsidP="00000000" w:rsidRDefault="00000000" w:rsidRPr="00000000" w14:paraId="0000075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5. Департамент имеет право выступать стороной гражданско-правовых отношений от имени государства, если оно уполномочено на это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rttny3zfa5ss" w:id="1829"/>
    <w:bookmarkEnd w:id="1829"/>
    <w:p w:rsidR="00000000" w:rsidDel="00000000" w:rsidP="00000000" w:rsidRDefault="00000000" w:rsidRPr="00000000" w14:paraId="0000075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6. Департамент по вопросам своей компетенции в установленном законодательством порядке принимает решения, оформляемые приказами начальника Департамента и другими актами, предусмотренными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noob5v1h8py4" w:id="1830"/>
    <w:bookmarkEnd w:id="1830"/>
    <w:p w:rsidR="00000000" w:rsidDel="00000000" w:rsidP="00000000" w:rsidRDefault="00000000" w:rsidRPr="00000000" w14:paraId="0000075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7. Структура и лимит штатной численности Департамента утверждаются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5t4q4v4kvlev" w:id="1831"/>
    <w:bookmarkEnd w:id="1831"/>
    <w:p w:rsidR="00000000" w:rsidDel="00000000" w:rsidP="00000000" w:rsidRDefault="00000000" w:rsidRPr="00000000" w14:paraId="0000075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8. Местонахождение юридического лица: Республика Казахстан, индекс 040000, область Жетісу, город Талдыкорган, улица Ш. Уалиханова, дом 179.</w:t>
      </w:r>
      <w:r w:rsidDel="00000000" w:rsidR="00000000" w:rsidRPr="00000000">
        <w:rPr>
          <w:rtl w:val="0"/>
        </w:rPr>
      </w:r>
    </w:p>
    <w:bookmarkStart w:colFirst="0" w:colLast="0" w:name="bookmark=id.1vkt9lldo43v" w:id="1832"/>
    <w:bookmarkEnd w:id="1832"/>
    <w:p w:rsidR="00000000" w:rsidDel="00000000" w:rsidP="00000000" w:rsidRDefault="00000000" w:rsidRPr="00000000" w14:paraId="0000075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9. Полное наименование Департамента – государственное учреждение "Департамент по чрезвычайным ситуациям области Жетісу Министерства по чрезвычайным ситуациям Республики Казахстан".</w:t>
      </w:r>
      <w:r w:rsidDel="00000000" w:rsidR="00000000" w:rsidRPr="00000000">
        <w:rPr>
          <w:rtl w:val="0"/>
        </w:rPr>
      </w:r>
    </w:p>
    <w:bookmarkStart w:colFirst="0" w:colLast="0" w:name="bookmark=id.djdtqulzgkqg" w:id="1833"/>
    <w:bookmarkEnd w:id="1833"/>
    <w:p w:rsidR="00000000" w:rsidDel="00000000" w:rsidP="00000000" w:rsidRDefault="00000000" w:rsidRPr="00000000" w14:paraId="0000075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10. Настоящее Положение является учредительным документом Департамента.</w:t>
      </w:r>
      <w:r w:rsidDel="00000000" w:rsidR="00000000" w:rsidRPr="00000000">
        <w:rPr>
          <w:rtl w:val="0"/>
        </w:rPr>
      </w:r>
    </w:p>
    <w:bookmarkStart w:colFirst="0" w:colLast="0" w:name="bookmark=id.j1857wdw4pcs" w:id="1834"/>
    <w:bookmarkEnd w:id="1834"/>
    <w:p w:rsidR="00000000" w:rsidDel="00000000" w:rsidP="00000000" w:rsidRDefault="00000000" w:rsidRPr="00000000" w14:paraId="0000076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11. Финансирование деятельности Департамента осуществляется из республиканского и местного бюджетов.</w:t>
      </w:r>
      <w:r w:rsidDel="00000000" w:rsidR="00000000" w:rsidRPr="00000000">
        <w:rPr>
          <w:rtl w:val="0"/>
        </w:rPr>
      </w:r>
    </w:p>
    <w:bookmarkStart w:colFirst="0" w:colLast="0" w:name="bookmark=id.2ydnu9i5u1fr" w:id="1835"/>
    <w:bookmarkEnd w:id="1835"/>
    <w:p w:rsidR="00000000" w:rsidDel="00000000" w:rsidP="00000000" w:rsidRDefault="00000000" w:rsidRPr="00000000" w14:paraId="0000076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12. Департаменту запрещается вступать в договорные отношения с субъектами предпринимательства на предмет выполнения обязанностей, являющихся полномочиями Департамента.</w:t>
      </w:r>
      <w:r w:rsidDel="00000000" w:rsidR="00000000" w:rsidRPr="00000000">
        <w:rPr>
          <w:rtl w:val="0"/>
        </w:rPr>
      </w:r>
    </w:p>
    <w:bookmarkStart w:colFirst="0" w:colLast="0" w:name="bookmark=id.54jlg6f56yge" w:id="1836"/>
    <w:bookmarkEnd w:id="1836"/>
    <w:p w:rsidR="00000000" w:rsidDel="00000000" w:rsidP="00000000" w:rsidRDefault="00000000" w:rsidRPr="00000000" w14:paraId="0000076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Если Департаменту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государственный бюджет.</w:t>
      </w:r>
      <w:r w:rsidDel="00000000" w:rsidR="00000000" w:rsidRPr="00000000">
        <w:rPr>
          <w:rtl w:val="0"/>
        </w:rPr>
      </w:r>
    </w:p>
    <w:bookmarkStart w:colFirst="0" w:colLast="0" w:name="bookmark=id.gjax5eyzav8b" w:id="1837"/>
    <w:bookmarkEnd w:id="1837"/>
    <w:p w:rsidR="00000000" w:rsidDel="00000000" w:rsidP="00000000" w:rsidRDefault="00000000" w:rsidRPr="00000000" w14:paraId="00000763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2. Задачи, права и обязанности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rlxlp371e1ez" w:id="1838"/>
    <w:bookmarkEnd w:id="1838"/>
    <w:p w:rsidR="00000000" w:rsidDel="00000000" w:rsidP="00000000" w:rsidRDefault="00000000" w:rsidRPr="00000000" w14:paraId="0000076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13. Задачи:</w:t>
      </w:r>
      <w:r w:rsidDel="00000000" w:rsidR="00000000" w:rsidRPr="00000000">
        <w:rPr>
          <w:rtl w:val="0"/>
        </w:rPr>
      </w:r>
    </w:p>
    <w:bookmarkStart w:colFirst="0" w:colLast="0" w:name="bookmark=id.dfynp63twq6t" w:id="1839"/>
    <w:bookmarkEnd w:id="1839"/>
    <w:p w:rsidR="00000000" w:rsidDel="00000000" w:rsidP="00000000" w:rsidRDefault="00000000" w:rsidRPr="00000000" w14:paraId="0000076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реализация государственной политики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3fbdev47a4ow" w:id="1840"/>
    <w:bookmarkEnd w:id="1840"/>
    <w:p w:rsidR="00000000" w:rsidDel="00000000" w:rsidP="00000000" w:rsidRDefault="00000000" w:rsidRPr="00000000" w14:paraId="0000076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899dyis48ugc" w:id="1841"/>
    <w:bookmarkEnd w:id="1841"/>
    <w:p w:rsidR="00000000" w:rsidDel="00000000" w:rsidP="00000000" w:rsidRDefault="00000000" w:rsidRPr="00000000" w14:paraId="0000076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svdk7brobcd6" w:id="1842"/>
    <w:bookmarkEnd w:id="1842"/>
    <w:p w:rsidR="00000000" w:rsidDel="00000000" w:rsidP="00000000" w:rsidRDefault="00000000" w:rsidRPr="00000000" w14:paraId="0000076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bp7hns1mxr4j" w:id="1843"/>
    <w:bookmarkEnd w:id="1843"/>
    <w:p w:rsidR="00000000" w:rsidDel="00000000" w:rsidP="00000000" w:rsidRDefault="00000000" w:rsidRPr="00000000" w14:paraId="0000076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предупреждение вредного воздействия опасных производственных факторов, возникающих при авариях, инцидентах на опасных производственных объектах, обеспечение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7dthorwxt5ej" w:id="1844"/>
    <w:bookmarkEnd w:id="1844"/>
    <w:p w:rsidR="00000000" w:rsidDel="00000000" w:rsidP="00000000" w:rsidRDefault="00000000" w:rsidRPr="00000000" w14:paraId="0000076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организация предупреждения и тушения пожаров и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wqpr1a1u6xsi" w:id="1845"/>
    <w:bookmarkEnd w:id="1845"/>
    <w:p w:rsidR="00000000" w:rsidDel="00000000" w:rsidP="00000000" w:rsidRDefault="00000000" w:rsidRPr="00000000" w14:paraId="0000076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14. Права и обязанности:</w:t>
      </w:r>
      <w:r w:rsidDel="00000000" w:rsidR="00000000" w:rsidRPr="00000000">
        <w:rPr>
          <w:rtl w:val="0"/>
        </w:rPr>
      </w:r>
    </w:p>
    <w:bookmarkStart w:colFirst="0" w:colLast="0" w:name="bookmark=id.1e2tkpzhhygr" w:id="1846"/>
    <w:bookmarkEnd w:id="1846"/>
    <w:p w:rsidR="00000000" w:rsidDel="00000000" w:rsidP="00000000" w:rsidRDefault="00000000" w:rsidRPr="00000000" w14:paraId="0000076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принимать обязательные для исполнения правовые акты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ic8isyq31ykf" w:id="1847"/>
    <w:bookmarkEnd w:id="1847"/>
    <w:p w:rsidR="00000000" w:rsidDel="00000000" w:rsidP="00000000" w:rsidRDefault="00000000" w:rsidRPr="00000000" w14:paraId="0000076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запрашивать и получать, в установленном законодательством порядке, от государственных органов, организаций, их должностных лиц и граждан необходимую информацию и сведения;</w:t>
      </w:r>
      <w:r w:rsidDel="00000000" w:rsidR="00000000" w:rsidRPr="00000000">
        <w:rPr>
          <w:rtl w:val="0"/>
        </w:rPr>
      </w:r>
    </w:p>
    <w:bookmarkStart w:colFirst="0" w:colLast="0" w:name="bookmark=id.c7u4xza2ko98" w:id="1848"/>
    <w:bookmarkEnd w:id="1848"/>
    <w:p w:rsidR="00000000" w:rsidDel="00000000" w:rsidP="00000000" w:rsidRDefault="00000000" w:rsidRPr="00000000" w14:paraId="0000076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организовывать и осуществлять в установленном порядке защиту в судах интересов Департамента;</w:t>
      </w:r>
      <w:r w:rsidDel="00000000" w:rsidR="00000000" w:rsidRPr="00000000">
        <w:rPr>
          <w:rtl w:val="0"/>
        </w:rPr>
      </w:r>
    </w:p>
    <w:bookmarkStart w:colFirst="0" w:colLast="0" w:name="bookmark=id.o4mpbiez8ojl" w:id="1849"/>
    <w:bookmarkEnd w:id="1849"/>
    <w:p w:rsidR="00000000" w:rsidDel="00000000" w:rsidP="00000000" w:rsidRDefault="00000000" w:rsidRPr="00000000" w14:paraId="0000076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организовывать и проводить совещания, семинары, конференции по вопросам, входящим в компетенцию Департамента;</w:t>
      </w:r>
      <w:r w:rsidDel="00000000" w:rsidR="00000000" w:rsidRPr="00000000">
        <w:rPr>
          <w:rtl w:val="0"/>
        </w:rPr>
      </w:r>
    </w:p>
    <w:bookmarkStart w:colFirst="0" w:colLast="0" w:name="bookmark=id.127m0u1k1kzx" w:id="1850"/>
    <w:bookmarkEnd w:id="1850"/>
    <w:p w:rsidR="00000000" w:rsidDel="00000000" w:rsidP="00000000" w:rsidRDefault="00000000" w:rsidRPr="00000000" w14:paraId="0000077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проводить служебные расследования по фактам нарушений служебной деятельности и исполнительской дисциплины, устанавливать, анализировать их причины и принимать меры по недопущению нарушений;</w:t>
      </w:r>
      <w:r w:rsidDel="00000000" w:rsidR="00000000" w:rsidRPr="00000000">
        <w:rPr>
          <w:rtl w:val="0"/>
        </w:rPr>
      </w:r>
    </w:p>
    <w:bookmarkStart w:colFirst="0" w:colLast="0" w:name="bookmark=id.v8jqbyi5bq2f" w:id="1851"/>
    <w:bookmarkEnd w:id="1851"/>
    <w:p w:rsidR="00000000" w:rsidDel="00000000" w:rsidP="00000000" w:rsidRDefault="00000000" w:rsidRPr="00000000" w14:paraId="0000077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использовать в установленном порядке для целей гражданской защиты государственные ведомственные и негосударственные системы, сети, средства связи и передачи информации;</w:t>
      </w:r>
      <w:r w:rsidDel="00000000" w:rsidR="00000000" w:rsidRPr="00000000">
        <w:rPr>
          <w:rtl w:val="0"/>
        </w:rPr>
      </w:r>
    </w:p>
    <w:bookmarkStart w:colFirst="0" w:colLast="0" w:name="bookmark=id.jw3jy7gre30d" w:id="1852"/>
    <w:bookmarkEnd w:id="1852"/>
    <w:p w:rsidR="00000000" w:rsidDel="00000000" w:rsidP="00000000" w:rsidRDefault="00000000" w:rsidRPr="00000000" w14:paraId="0000077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давать распоряжение на задействование системы оповещения города при проведении технических проверок системы оповещения области и учений по гражданской защите;</w:t>
      </w:r>
      <w:r w:rsidDel="00000000" w:rsidR="00000000" w:rsidRPr="00000000">
        <w:rPr>
          <w:rtl w:val="0"/>
        </w:rPr>
      </w:r>
    </w:p>
    <w:bookmarkStart w:colFirst="0" w:colLast="0" w:name="bookmark=id.p13vc2sbhi6h" w:id="1853"/>
    <w:bookmarkEnd w:id="1853"/>
    <w:p w:rsidR="00000000" w:rsidDel="00000000" w:rsidP="00000000" w:rsidRDefault="00000000" w:rsidRPr="00000000" w14:paraId="0000077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вносить в установленном порядке предложения о привлечении к ответственности должностных лиц, действия или бездействия которых создали угрозу или привели к возникновению чрезвычайных ситуаций и нарушений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hbs9h8h6vkl4" w:id="1854"/>
    <w:bookmarkEnd w:id="1854"/>
    <w:p w:rsidR="00000000" w:rsidDel="00000000" w:rsidP="00000000" w:rsidRDefault="00000000" w:rsidRPr="00000000" w14:paraId="0000077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осуществлять иные права и обязанности, предусмотренные действующими законодательными актами.</w:t>
      </w:r>
      <w:r w:rsidDel="00000000" w:rsidR="00000000" w:rsidRPr="00000000">
        <w:rPr>
          <w:rtl w:val="0"/>
        </w:rPr>
      </w:r>
    </w:p>
    <w:bookmarkStart w:colFirst="0" w:colLast="0" w:name="bookmark=id.4mcslq3tget0" w:id="1855"/>
    <w:bookmarkEnd w:id="1855"/>
    <w:p w:rsidR="00000000" w:rsidDel="00000000" w:rsidP="00000000" w:rsidRDefault="00000000" w:rsidRPr="00000000" w14:paraId="0000077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15. Функции:</w:t>
      </w:r>
      <w:r w:rsidDel="00000000" w:rsidR="00000000" w:rsidRPr="00000000">
        <w:rPr>
          <w:rtl w:val="0"/>
        </w:rPr>
      </w:r>
    </w:p>
    <w:bookmarkStart w:colFirst="0" w:colLast="0" w:name="bookmark=id.2hpkqxunk4zy" w:id="1856"/>
    <w:bookmarkEnd w:id="1856"/>
    <w:p w:rsidR="00000000" w:rsidDel="00000000" w:rsidP="00000000" w:rsidRDefault="00000000" w:rsidRPr="00000000" w14:paraId="0000077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обеспечение реализации государственной политики в сфере гражданской защиты,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di4nngpum2ls" w:id="1857"/>
    <w:bookmarkEnd w:id="1857"/>
    <w:p w:rsidR="00000000" w:rsidDel="00000000" w:rsidP="00000000" w:rsidRDefault="00000000" w:rsidRPr="00000000" w14:paraId="0000077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деятельности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ovc5xrrpeqo1" w:id="1858"/>
    <w:bookmarkEnd w:id="1858"/>
    <w:p w:rsidR="00000000" w:rsidDel="00000000" w:rsidP="00000000" w:rsidRDefault="00000000" w:rsidRPr="00000000" w14:paraId="0000077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руководство силами гражданской защиты при организации и проведении мероприятий гражданской защиты, направленных на предупреждение и ликвидацию чрезвычайных ситуаций природного и техногенного характера, обеспечение пожарной и промышленной безопасности и организации гражданской обороны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bq5upiyss9gs" w:id="1859"/>
    <w:bookmarkEnd w:id="1859"/>
    <w:p w:rsidR="00000000" w:rsidDel="00000000" w:rsidP="00000000" w:rsidRDefault="00000000" w:rsidRPr="00000000" w14:paraId="0000077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ведение государственного учета чрезвычайных ситуаций природного и техногенного характера;</w:t>
      </w:r>
      <w:r w:rsidDel="00000000" w:rsidR="00000000" w:rsidRPr="00000000">
        <w:rPr>
          <w:rtl w:val="0"/>
        </w:rPr>
      </w:r>
    </w:p>
    <w:bookmarkStart w:colFirst="0" w:colLast="0" w:name="bookmark=id.fmfxqpvv5i49" w:id="1860"/>
    <w:bookmarkEnd w:id="1860"/>
    <w:p w:rsidR="00000000" w:rsidDel="00000000" w:rsidP="00000000" w:rsidRDefault="00000000" w:rsidRPr="00000000" w14:paraId="0000077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обеспечение боевой и мобилизационной готовности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bb2rll7bsb5z" w:id="1861"/>
    <w:bookmarkEnd w:id="1861"/>
    <w:p w:rsidR="00000000" w:rsidDel="00000000" w:rsidP="00000000" w:rsidRDefault="00000000" w:rsidRPr="00000000" w14:paraId="0000077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внесение предложений в местный исполнительный орган по вопросам в сфере гражданской защиты, входящих в компетенцию местного исполнительного органа;</w:t>
      </w:r>
      <w:r w:rsidDel="00000000" w:rsidR="00000000" w:rsidRPr="00000000">
        <w:rPr>
          <w:rtl w:val="0"/>
        </w:rPr>
      </w:r>
    </w:p>
    <w:bookmarkStart w:colFirst="0" w:colLast="0" w:name="bookmark=id.hssmrto0kv27" w:id="1862"/>
    <w:bookmarkEnd w:id="1862"/>
    <w:p w:rsidR="00000000" w:rsidDel="00000000" w:rsidP="00000000" w:rsidRDefault="00000000" w:rsidRPr="00000000" w14:paraId="0000077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осуществление информационно-аналитической деятельности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p4l2ume69dli" w:id="1863"/>
    <w:bookmarkEnd w:id="1863"/>
    <w:p w:rsidR="00000000" w:rsidDel="00000000" w:rsidP="00000000" w:rsidRDefault="00000000" w:rsidRPr="00000000" w14:paraId="0000077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оказание экстренной медицинской и психологической помощи населению, находящемуся в зоне чрезвычайной ситуации природного и техногенного характера, обеспечение сохранения, восстановления и реабилитации здоровья участников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4pga7wf240gh" w:id="1864"/>
    <w:bookmarkEnd w:id="1864"/>
    <w:p w:rsidR="00000000" w:rsidDel="00000000" w:rsidP="00000000" w:rsidRDefault="00000000" w:rsidRPr="00000000" w14:paraId="0000077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организация и проведение в пределах своей компетенции в составе комиссии расследования аварий, бедствий и катастроф, приведших к возникновению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iki2zv4gcxc0" w:id="1865"/>
    <w:bookmarkEnd w:id="1865"/>
    <w:p w:rsidR="00000000" w:rsidDel="00000000" w:rsidP="00000000" w:rsidRDefault="00000000" w:rsidRPr="00000000" w14:paraId="0000077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мобилизация материально-технических ресурсов организаций при ликвидации чрезвычайных ситуаций в соответствии с законодательством;</w:t>
      </w:r>
      <w:r w:rsidDel="00000000" w:rsidR="00000000" w:rsidRPr="00000000">
        <w:rPr>
          <w:rtl w:val="0"/>
        </w:rPr>
      </w:r>
    </w:p>
    <w:bookmarkStart w:colFirst="0" w:colLast="0" w:name="bookmark=id.zd4hv27s09l0" w:id="1866"/>
    <w:bookmarkEnd w:id="1866"/>
    <w:p w:rsidR="00000000" w:rsidDel="00000000" w:rsidP="00000000" w:rsidRDefault="00000000" w:rsidRPr="00000000" w14:paraId="0000078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подготовка предложений в Министерство и в местный исполнительный орган для определения потребности в средствах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rj4n6kd5xam" w:id="1867"/>
    <w:bookmarkEnd w:id="1867"/>
    <w:p w:rsidR="00000000" w:rsidDel="00000000" w:rsidP="00000000" w:rsidRDefault="00000000" w:rsidRPr="00000000" w14:paraId="0000078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осуществление постановки на учет и снятие с учета защитных сооружений;</w:t>
      </w:r>
      <w:r w:rsidDel="00000000" w:rsidR="00000000" w:rsidRPr="00000000">
        <w:rPr>
          <w:rtl w:val="0"/>
        </w:rPr>
      </w:r>
    </w:p>
    <w:bookmarkStart w:colFirst="0" w:colLast="0" w:name="bookmark=id.ry0rn3cptgtw" w:id="1868"/>
    <w:bookmarkEnd w:id="1868"/>
    <w:p w:rsidR="00000000" w:rsidDel="00000000" w:rsidP="00000000" w:rsidRDefault="00000000" w:rsidRPr="00000000" w14:paraId="0000078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разработка плана мероприятий по подготовке органов управления 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3lv4t9hsp3ln" w:id="1869"/>
    <w:bookmarkEnd w:id="1869"/>
    <w:p w:rsidR="00000000" w:rsidDel="00000000" w:rsidP="00000000" w:rsidRDefault="00000000" w:rsidRPr="00000000" w14:paraId="0000078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разработка Плана гражданской обороны и внесение его на утверждение начальнику гражданской обороны – акиму области;</w:t>
      </w:r>
      <w:r w:rsidDel="00000000" w:rsidR="00000000" w:rsidRPr="00000000">
        <w:rPr>
          <w:rtl w:val="0"/>
        </w:rPr>
      </w:r>
    </w:p>
    <w:bookmarkStart w:colFirst="0" w:colLast="0" w:name="bookmark=id.jia2x41rzhj1" w:id="1870"/>
    <w:bookmarkEnd w:id="1870"/>
    <w:p w:rsidR="00000000" w:rsidDel="00000000" w:rsidP="00000000" w:rsidRDefault="00000000" w:rsidRPr="00000000" w14:paraId="0000078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согласование планов гражданской обороны районов области;</w:t>
      </w:r>
      <w:r w:rsidDel="00000000" w:rsidR="00000000" w:rsidRPr="00000000">
        <w:rPr>
          <w:rtl w:val="0"/>
        </w:rPr>
      </w:r>
    </w:p>
    <w:bookmarkStart w:colFirst="0" w:colLast="0" w:name="bookmark=id.1ogt0pl9h0ok" w:id="1871"/>
    <w:bookmarkEnd w:id="1871"/>
    <w:p w:rsidR="00000000" w:rsidDel="00000000" w:rsidP="00000000" w:rsidRDefault="00000000" w:rsidRPr="00000000" w14:paraId="0000078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разработка планов действий по ликвидации чрезвычайных ситуаций местного масштаба и представление их на утверждение акиму области;</w:t>
      </w:r>
      <w:r w:rsidDel="00000000" w:rsidR="00000000" w:rsidRPr="00000000">
        <w:rPr>
          <w:rtl w:val="0"/>
        </w:rPr>
      </w:r>
    </w:p>
    <w:bookmarkStart w:colFirst="0" w:colLast="0" w:name="bookmark=id.uehu5ntwi0j3" w:id="1872"/>
    <w:bookmarkEnd w:id="1872"/>
    <w:p w:rsidR="00000000" w:rsidDel="00000000" w:rsidP="00000000" w:rsidRDefault="00000000" w:rsidRPr="00000000" w14:paraId="0000078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согласование планов действий по ликвидации чрезвычайных ситуаций районов города;</w:t>
      </w:r>
      <w:r w:rsidDel="00000000" w:rsidR="00000000" w:rsidRPr="00000000">
        <w:rPr>
          <w:rtl w:val="0"/>
        </w:rPr>
      </w:r>
    </w:p>
    <w:bookmarkStart w:colFirst="0" w:colLast="0" w:name="bookmark=id.7zs875tgip5d" w:id="1873"/>
    <w:bookmarkEnd w:id="1873"/>
    <w:p w:rsidR="00000000" w:rsidDel="00000000" w:rsidP="00000000" w:rsidRDefault="00000000" w:rsidRPr="00000000" w14:paraId="0000078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внесение предложений в Комитет по гражданской обороне и воинским частям по определению структуры планов гражданской обороны и планов действий по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s94sakrwsv2g" w:id="1874"/>
    <w:bookmarkEnd w:id="1874"/>
    <w:p w:rsidR="00000000" w:rsidDel="00000000" w:rsidP="00000000" w:rsidRDefault="00000000" w:rsidRPr="00000000" w14:paraId="0000078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внесение предложений в Комитет по гражданской обороне и воинским частям по объемам и содержанию инженерно-технических мероприятий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za18vl1q7i8z" w:id="1875"/>
    <w:bookmarkEnd w:id="1875"/>
    <w:p w:rsidR="00000000" w:rsidDel="00000000" w:rsidP="00000000" w:rsidRDefault="00000000" w:rsidRPr="00000000" w14:paraId="0000078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внесение предложений начальнику гражданской обороны – акиму области по созданию запасных (городских, загородных), вспомогательных и подвижных пунктов управления;</w:t>
      </w:r>
      <w:r w:rsidDel="00000000" w:rsidR="00000000" w:rsidRPr="00000000">
        <w:rPr>
          <w:rtl w:val="0"/>
        </w:rPr>
      </w:r>
    </w:p>
    <w:bookmarkStart w:colFirst="0" w:colLast="0" w:name="bookmark=id.h9y69hevt92c" w:id="1876"/>
    <w:bookmarkEnd w:id="1876"/>
    <w:p w:rsidR="00000000" w:rsidDel="00000000" w:rsidP="00000000" w:rsidRDefault="00000000" w:rsidRPr="00000000" w14:paraId="0000078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обеспечение охраны от пожаров территорий населенных пунктов и особо важных объектов государственной собственности;</w:t>
      </w:r>
      <w:r w:rsidDel="00000000" w:rsidR="00000000" w:rsidRPr="00000000">
        <w:rPr>
          <w:rtl w:val="0"/>
        </w:rPr>
      </w:r>
    </w:p>
    <w:bookmarkStart w:colFirst="0" w:colLast="0" w:name="bookmark=id.9mc1ri8fpfv6" w:id="1877"/>
    <w:bookmarkEnd w:id="1877"/>
    <w:p w:rsidR="00000000" w:rsidDel="00000000" w:rsidP="00000000" w:rsidRDefault="00000000" w:rsidRPr="00000000" w14:paraId="0000078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ведение реестра добровольных противопожарных формирований;</w:t>
      </w:r>
      <w:r w:rsidDel="00000000" w:rsidR="00000000" w:rsidRPr="00000000">
        <w:rPr>
          <w:rtl w:val="0"/>
        </w:rPr>
      </w:r>
    </w:p>
    <w:bookmarkStart w:colFirst="0" w:colLast="0" w:name="bookmark=id.nq5fr8s8wlk7" w:id="1878"/>
    <w:bookmarkEnd w:id="1878"/>
    <w:p w:rsidR="00000000" w:rsidDel="00000000" w:rsidP="00000000" w:rsidRDefault="00000000" w:rsidRPr="00000000" w14:paraId="0000078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разработка планов по предупреждению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wolhw6vx1iao" w:id="1879"/>
    <w:bookmarkEnd w:id="1879"/>
    <w:p w:rsidR="00000000" w:rsidDel="00000000" w:rsidP="00000000" w:rsidRDefault="00000000" w:rsidRPr="00000000" w14:paraId="0000078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разработка паспортов безопасности и каталогов угроз чрезвычайных ситуаций природного и техногенного характера области, городов и районов;</w:t>
      </w:r>
      <w:r w:rsidDel="00000000" w:rsidR="00000000" w:rsidRPr="00000000">
        <w:rPr>
          <w:rtl w:val="0"/>
        </w:rPr>
      </w:r>
    </w:p>
    <w:bookmarkStart w:colFirst="0" w:colLast="0" w:name="bookmark=id.r5xm7ttvjlvd" w:id="1880"/>
    <w:bookmarkEnd w:id="1880"/>
    <w:p w:rsidR="00000000" w:rsidDel="00000000" w:rsidP="00000000" w:rsidRDefault="00000000" w:rsidRPr="00000000" w14:paraId="0000078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внесение предложений в местный исполнительный орган об объявлении чрезвычайной ситуации природного и техногенного характера акимом области при чрезвычайных ситуациях местного масштаба;</w:t>
      </w:r>
      <w:r w:rsidDel="00000000" w:rsidR="00000000" w:rsidRPr="00000000">
        <w:rPr>
          <w:rtl w:val="0"/>
        </w:rPr>
      </w:r>
    </w:p>
    <w:bookmarkStart w:colFirst="0" w:colLast="0" w:name="bookmark=id.c9c3qpypbx5d" w:id="1881"/>
    <w:bookmarkEnd w:id="1881"/>
    <w:p w:rsidR="00000000" w:rsidDel="00000000" w:rsidP="00000000" w:rsidRDefault="00000000" w:rsidRPr="00000000" w14:paraId="0000078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26) организация тушения пожаров и проведение аварийно-спасательных и неотложных работ при чрезвычайных ситуациях;</w:t>
      </w:r>
      <w:r w:rsidDel="00000000" w:rsidR="00000000" w:rsidRPr="00000000">
        <w:rPr>
          <w:rtl w:val="0"/>
        </w:rPr>
      </w:r>
    </w:p>
    <w:bookmarkStart w:colFirst="0" w:colLast="0" w:name="bookmark=id.p5ouvhowjzn6" w:id="1882"/>
    <w:bookmarkEnd w:id="1882"/>
    <w:p w:rsidR="00000000" w:rsidDel="00000000" w:rsidP="00000000" w:rsidRDefault="00000000" w:rsidRPr="00000000" w14:paraId="0000079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27) организация и проведение водно-спасательных и водолазно-поисковых работ;</w:t>
      </w:r>
      <w:r w:rsidDel="00000000" w:rsidR="00000000" w:rsidRPr="00000000">
        <w:rPr>
          <w:rtl w:val="0"/>
        </w:rPr>
      </w:r>
    </w:p>
    <w:bookmarkStart w:colFirst="0" w:colLast="0" w:name="bookmark=id.gwt2gp1csl9m" w:id="1883"/>
    <w:bookmarkEnd w:id="1883"/>
    <w:p w:rsidR="00000000" w:rsidDel="00000000" w:rsidP="00000000" w:rsidRDefault="00000000" w:rsidRPr="00000000" w14:paraId="0000079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28) координация деятельности противопожарных и аварийно-спасательных служб и формирований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pcfgnsdup9us" w:id="1884"/>
    <w:bookmarkEnd w:id="1884"/>
    <w:p w:rsidR="00000000" w:rsidDel="00000000" w:rsidP="00000000" w:rsidRDefault="00000000" w:rsidRPr="00000000" w14:paraId="0000079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29) организация и проведение профилактической работы, направленной на предупреждение чрезвычайных ситуаций на водоемах;</w:t>
      </w:r>
      <w:r w:rsidDel="00000000" w:rsidR="00000000" w:rsidRPr="00000000">
        <w:rPr>
          <w:rtl w:val="0"/>
        </w:rPr>
      </w:r>
    </w:p>
    <w:bookmarkStart w:colFirst="0" w:colLast="0" w:name="bookmark=id.m5fsztbvshwi" w:id="1885"/>
    <w:bookmarkEnd w:id="1885"/>
    <w:p w:rsidR="00000000" w:rsidDel="00000000" w:rsidP="00000000" w:rsidRDefault="00000000" w:rsidRPr="00000000" w14:paraId="0000079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30) развитие в пределах своей компетенции систем управления, оповещения и связи и поддержание их в готовности к использованию на территории области совместно с местным исполнительным органом;</w:t>
      </w:r>
      <w:r w:rsidDel="00000000" w:rsidR="00000000" w:rsidRPr="00000000">
        <w:rPr>
          <w:rtl w:val="0"/>
        </w:rPr>
      </w:r>
    </w:p>
    <w:bookmarkStart w:colFirst="0" w:colLast="0" w:name="bookmark=id.5i5x87trb592" w:id="1886"/>
    <w:bookmarkEnd w:id="1886"/>
    <w:p w:rsidR="00000000" w:rsidDel="00000000" w:rsidP="00000000" w:rsidRDefault="00000000" w:rsidRPr="00000000" w14:paraId="0000079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31) обеспечение информирования и оповещения населения, органов управления гражданской защиты заблаговременно, при наличии прогноза об угрозе возникновения чрезвычайной ситуации и (или) оперативно при возникновении чрезвычайной ситуации;</w:t>
      </w:r>
      <w:r w:rsidDel="00000000" w:rsidR="00000000" w:rsidRPr="00000000">
        <w:rPr>
          <w:rtl w:val="0"/>
        </w:rPr>
      </w:r>
    </w:p>
    <w:bookmarkStart w:colFirst="0" w:colLast="0" w:name="bookmark=id.ib5o6hz6ys0a" w:id="1887"/>
    <w:bookmarkEnd w:id="1887"/>
    <w:p w:rsidR="00000000" w:rsidDel="00000000" w:rsidP="00000000" w:rsidRDefault="00000000" w:rsidRPr="00000000" w14:paraId="0000079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32) обеспечение развития и функционирования единой дежурно-диспетчерской службы "112"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nijo8nov9892" w:id="1888"/>
    <w:bookmarkEnd w:id="1888"/>
    <w:p w:rsidR="00000000" w:rsidDel="00000000" w:rsidP="00000000" w:rsidRDefault="00000000" w:rsidRPr="00000000" w14:paraId="0000079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33) организация взаимодействия автоматизированных систем мониторинга с единой дежурно-диспетчерской службой "112"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774bylnb5y9r" w:id="1889"/>
    <w:bookmarkEnd w:id="1889"/>
    <w:p w:rsidR="00000000" w:rsidDel="00000000" w:rsidP="00000000" w:rsidRDefault="00000000" w:rsidRPr="00000000" w14:paraId="0000079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34) обеспечение функционирования корпоративной информационно-коммуникационной системы государственной системы гражданской защиты, центров планирования и оперативного управления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k58bn5fmlx66" w:id="1890"/>
    <w:bookmarkEnd w:id="1890"/>
    <w:p w:rsidR="00000000" w:rsidDel="00000000" w:rsidP="00000000" w:rsidRDefault="00000000" w:rsidRPr="00000000" w14:paraId="0000079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35) внесение предложений о проведении научных исследований, организация и пропаганда знаний, обучения населения и специалистов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eu7wguwlya9q" w:id="1891"/>
    <w:bookmarkEnd w:id="1891"/>
    <w:p w:rsidR="00000000" w:rsidDel="00000000" w:rsidP="00000000" w:rsidRDefault="00000000" w:rsidRPr="00000000" w14:paraId="0000079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36) организация подготовки руководителей, специалистов органов управления и сил гражданской защиты, обучения населения способам защиты и действиям при возникновении чрезвычайных ситуаций и военных конфликтов или вследствие этих конфликтов;</w:t>
      </w:r>
      <w:r w:rsidDel="00000000" w:rsidR="00000000" w:rsidRPr="00000000">
        <w:rPr>
          <w:rtl w:val="0"/>
        </w:rPr>
      </w:r>
    </w:p>
    <w:bookmarkStart w:colFirst="0" w:colLast="0" w:name="bookmark=id.v10zcr1l245a" w:id="1892"/>
    <w:bookmarkEnd w:id="1892"/>
    <w:p w:rsidR="00000000" w:rsidDel="00000000" w:rsidP="00000000" w:rsidRDefault="00000000" w:rsidRPr="00000000" w14:paraId="0000079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37) утверждение программы последующей подготовки добровольных пожарных;</w:t>
      </w:r>
      <w:r w:rsidDel="00000000" w:rsidR="00000000" w:rsidRPr="00000000">
        <w:rPr>
          <w:rtl w:val="0"/>
        </w:rPr>
      </w:r>
    </w:p>
    <w:bookmarkStart w:colFirst="0" w:colLast="0" w:name="bookmark=id.e9gf5pck7r8l" w:id="1893"/>
    <w:bookmarkEnd w:id="1893"/>
    <w:p w:rsidR="00000000" w:rsidDel="00000000" w:rsidP="00000000" w:rsidRDefault="00000000" w:rsidRPr="00000000" w14:paraId="0000079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38)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z2ndzkofeug8" w:id="1894"/>
    <w:bookmarkEnd w:id="1894"/>
    <w:p w:rsidR="00000000" w:rsidDel="00000000" w:rsidP="00000000" w:rsidRDefault="00000000" w:rsidRPr="00000000" w14:paraId="0000079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39)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645hhylbx83t" w:id="1895"/>
    <w:bookmarkEnd w:id="1895"/>
    <w:p w:rsidR="00000000" w:rsidDel="00000000" w:rsidP="00000000" w:rsidRDefault="00000000" w:rsidRPr="00000000" w14:paraId="0000079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40) осуществление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js5c4o4932iv" w:id="1896"/>
    <w:bookmarkEnd w:id="1896"/>
    <w:p w:rsidR="00000000" w:rsidDel="00000000" w:rsidP="00000000" w:rsidRDefault="00000000" w:rsidRPr="00000000" w14:paraId="0000079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41) осуществление контроля за готовностью пожарных подразделений в населенных пунктах и на объектах к борьбе с пожарами;</w:t>
      </w:r>
      <w:r w:rsidDel="00000000" w:rsidR="00000000" w:rsidRPr="00000000">
        <w:rPr>
          <w:rtl w:val="0"/>
        </w:rPr>
      </w:r>
    </w:p>
    <w:bookmarkStart w:colFirst="0" w:colLast="0" w:name="bookmark=id.p6ptusgbce2j" w:id="1897"/>
    <w:bookmarkEnd w:id="1897"/>
    <w:p w:rsidR="00000000" w:rsidDel="00000000" w:rsidP="00000000" w:rsidRDefault="00000000" w:rsidRPr="00000000" w14:paraId="0000079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42) осуществление контроля за соблюдением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vuc83q7gfxol" w:id="1898"/>
    <w:bookmarkEnd w:id="1898"/>
    <w:p w:rsidR="00000000" w:rsidDel="00000000" w:rsidP="00000000" w:rsidRDefault="00000000" w:rsidRPr="00000000" w14:paraId="000007A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43) осуществление производства дел об административных правонарушениях в области пожарной и промышленной безопасности,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jcoihe84ea50" w:id="1899"/>
    <w:bookmarkEnd w:id="1899"/>
    <w:p w:rsidR="00000000" w:rsidDel="00000000" w:rsidP="00000000" w:rsidRDefault="00000000" w:rsidRPr="00000000" w14:paraId="000007A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44) выдача гражданам, должностным и юридическим лицам предписаний об устранении выявленных нарушений и проведению мероприятий по предотвращению пожаров;</w:t>
      </w:r>
      <w:r w:rsidDel="00000000" w:rsidR="00000000" w:rsidRPr="00000000">
        <w:rPr>
          <w:rtl w:val="0"/>
        </w:rPr>
      </w:r>
    </w:p>
    <w:bookmarkStart w:colFirst="0" w:colLast="0" w:name="bookmark=id.mr52raq425h6" w:id="1900"/>
    <w:bookmarkEnd w:id="1900"/>
    <w:p w:rsidR="00000000" w:rsidDel="00000000" w:rsidP="00000000" w:rsidRDefault="00000000" w:rsidRPr="00000000" w14:paraId="000007A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45) выдача гражданам, должностным и юридическим лицам предписаний об устранении выявленных нарушений и выполнению мероприятий по гражданской обороне;</w:t>
      </w:r>
      <w:r w:rsidDel="00000000" w:rsidR="00000000" w:rsidRPr="00000000">
        <w:rPr>
          <w:rtl w:val="0"/>
        </w:rPr>
      </w:r>
    </w:p>
    <w:bookmarkStart w:colFirst="0" w:colLast="0" w:name="bookmark=id.swdw4sxp5qp4" w:id="1901"/>
    <w:bookmarkEnd w:id="1901"/>
    <w:p w:rsidR="00000000" w:rsidDel="00000000" w:rsidP="00000000" w:rsidRDefault="00000000" w:rsidRPr="00000000" w14:paraId="000007A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46) выдача гражданам и юридическим лицам предписаний за несоблюдения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ghsokix1a44v" w:id="1902"/>
    <w:bookmarkEnd w:id="1902"/>
    <w:p w:rsidR="00000000" w:rsidDel="00000000" w:rsidP="00000000" w:rsidRDefault="00000000" w:rsidRPr="00000000" w14:paraId="000007A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47) направление в суд заявления о приостановлении частично или полностью работы организаций, отдельных производств, производственных участков, агрегатов, запрещении эксплуатации зданий, сооружений, электрических сетей, приборов отопления и ведения пожароопасных работ, осуществляемых субъектами с нарушением требований пожарной безопасности, а также при невыполнении предусмотренных проектами требований пожарной безопасности при строительстве, реконструкции, расширении или техническом перевооружении организаций, объекта, сооружения, здания;</w:t>
      </w:r>
      <w:r w:rsidDel="00000000" w:rsidR="00000000" w:rsidRPr="00000000">
        <w:rPr>
          <w:rtl w:val="0"/>
        </w:rPr>
      </w:r>
    </w:p>
    <w:bookmarkStart w:colFirst="0" w:colLast="0" w:name="bookmark=id.vt65b8bv2moi" w:id="1903"/>
    <w:bookmarkEnd w:id="1903"/>
    <w:p w:rsidR="00000000" w:rsidDel="00000000" w:rsidP="00000000" w:rsidRDefault="00000000" w:rsidRPr="00000000" w14:paraId="000007A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48) обеспечение соблюдения законов и иных нормативных правовых актов в области национальной безопасности, государственных секретов и информационной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xdnv2aptpesh" w:id="1904"/>
    <w:bookmarkEnd w:id="1904"/>
    <w:p w:rsidR="00000000" w:rsidDel="00000000" w:rsidP="00000000" w:rsidRDefault="00000000" w:rsidRPr="00000000" w14:paraId="000007A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49) внесение предложений в Министерство по совершенствованию системы национальной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ejkysuo2r2iz" w:id="1905"/>
    <w:bookmarkEnd w:id="1905"/>
    <w:p w:rsidR="00000000" w:rsidDel="00000000" w:rsidP="00000000" w:rsidRDefault="00000000" w:rsidRPr="00000000" w14:paraId="000007A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50) участие, в пределах своей компетенции, в работе областного штаба по борьбе с терроризмом;</w:t>
      </w:r>
      <w:r w:rsidDel="00000000" w:rsidR="00000000" w:rsidRPr="00000000">
        <w:rPr>
          <w:rtl w:val="0"/>
        </w:rPr>
      </w:r>
    </w:p>
    <w:bookmarkStart w:colFirst="0" w:colLast="0" w:name="bookmark=id.u9w0c92ywone" w:id="1906"/>
    <w:bookmarkEnd w:id="1906"/>
    <w:p w:rsidR="00000000" w:rsidDel="00000000" w:rsidP="00000000" w:rsidRDefault="00000000" w:rsidRPr="00000000" w14:paraId="000007A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51) участие, в пределах своей компетенции, в работе областной Антитеррористической комиссии;</w:t>
      </w:r>
      <w:r w:rsidDel="00000000" w:rsidR="00000000" w:rsidRPr="00000000">
        <w:rPr>
          <w:rtl w:val="0"/>
        </w:rPr>
      </w:r>
    </w:p>
    <w:bookmarkStart w:colFirst="0" w:colLast="0" w:name="bookmark=id.gbekb3p67uxe" w:id="1907"/>
    <w:bookmarkEnd w:id="1907"/>
    <w:p w:rsidR="00000000" w:rsidDel="00000000" w:rsidP="00000000" w:rsidRDefault="00000000" w:rsidRPr="00000000" w14:paraId="000007A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52) ведение специального учета военнообязанных, назначенных на должности рядового и начальствующего состава органов государственной противопожарной службы и снятых в установленном порядке с воинского учета по области;</w:t>
      </w:r>
      <w:r w:rsidDel="00000000" w:rsidR="00000000" w:rsidRPr="00000000">
        <w:rPr>
          <w:rtl w:val="0"/>
        </w:rPr>
      </w:r>
    </w:p>
    <w:bookmarkStart w:colFirst="0" w:colLast="0" w:name="bookmark=id.l3hxgmhpjdxs" w:id="1908"/>
    <w:bookmarkEnd w:id="1908"/>
    <w:p w:rsidR="00000000" w:rsidDel="00000000" w:rsidP="00000000" w:rsidRDefault="00000000" w:rsidRPr="00000000" w14:paraId="000007A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53) внесение предложений в Министерство по внесению изменений, дополнений в нормативные правовые акты, нормативные акты и стандарты в сфере гражданской защиты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pl7xv7u4oqgs" w:id="1909"/>
    <w:bookmarkEnd w:id="1909"/>
    <w:p w:rsidR="00000000" w:rsidDel="00000000" w:rsidP="00000000" w:rsidRDefault="00000000" w:rsidRPr="00000000" w14:paraId="000007A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54) исполняет судебные акты, требования судей, постановления, предписания и требования прокурора, письменные поручения дознавателя в ходе досудебного производства по уголовным делам;</w:t>
      </w:r>
      <w:r w:rsidDel="00000000" w:rsidR="00000000" w:rsidRPr="00000000">
        <w:rPr>
          <w:rtl w:val="0"/>
        </w:rPr>
      </w:r>
    </w:p>
    <w:bookmarkStart w:colFirst="0" w:colLast="0" w:name="bookmark=id.k7sw6gcjk7ix" w:id="1910"/>
    <w:bookmarkEnd w:id="1910"/>
    <w:p w:rsidR="00000000" w:rsidDel="00000000" w:rsidP="00000000" w:rsidRDefault="00000000" w:rsidRPr="00000000" w14:paraId="000007A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55) в пределах своей компетенции организует и осуществляет предупреждение и раскрытие уголовных правонарушений отнесенных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5oajluml2i9e" w:id="1911"/>
    <w:bookmarkEnd w:id="1911"/>
    <w:p w:rsidR="00000000" w:rsidDel="00000000" w:rsidP="00000000" w:rsidRDefault="00000000" w:rsidRPr="00000000" w14:paraId="000007A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56) осуществляет досудебное расследование по уголовным правонарушениям, отнесенным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w4qwou22bg1v" w:id="1912"/>
    <w:bookmarkEnd w:id="1912"/>
    <w:p w:rsidR="00000000" w:rsidDel="00000000" w:rsidP="00000000" w:rsidRDefault="00000000" w:rsidRPr="00000000" w14:paraId="000007A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57) оказывает государственные услуги в соответствии с подзаконными нормативными правовыми актами, определяющими порядок оказания государственных услуг;</w:t>
      </w:r>
      <w:r w:rsidDel="00000000" w:rsidR="00000000" w:rsidRPr="00000000">
        <w:rPr>
          <w:rtl w:val="0"/>
        </w:rPr>
      </w:r>
    </w:p>
    <w:bookmarkStart w:colFirst="0" w:colLast="0" w:name="bookmark=id.x4pnxieed49c" w:id="1913"/>
    <w:bookmarkEnd w:id="1913"/>
    <w:p w:rsidR="00000000" w:rsidDel="00000000" w:rsidP="00000000" w:rsidRDefault="00000000" w:rsidRPr="00000000" w14:paraId="000007A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58) осуществляют организацию и проведение совместно с заинтересованными государственными органами в пределах своей компетенции расследования аварий и несчастных случаев, произошедших в следствии аварий на опасных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4sg0x0nocy6q" w:id="1914"/>
    <w:bookmarkEnd w:id="1914"/>
    <w:p w:rsidR="00000000" w:rsidDel="00000000" w:rsidP="00000000" w:rsidRDefault="00000000" w:rsidRPr="00000000" w14:paraId="000007B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59) участвует в приемочных испытаниях, технических освидетельствованиях опасного производственного объекта при вводе его в эксплуатацию;</w:t>
      </w:r>
      <w:r w:rsidDel="00000000" w:rsidR="00000000" w:rsidRPr="00000000">
        <w:rPr>
          <w:rtl w:val="0"/>
        </w:rPr>
      </w:r>
    </w:p>
    <w:bookmarkStart w:colFirst="0" w:colLast="0" w:name="bookmark=id.9ma6e65f5iml" w:id="1915"/>
    <w:bookmarkEnd w:id="1915"/>
    <w:p w:rsidR="00000000" w:rsidDel="00000000" w:rsidP="00000000" w:rsidRDefault="00000000" w:rsidRPr="00000000" w14:paraId="000007B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60) выдает разрешение на производство взрывных работ;</w:t>
      </w:r>
      <w:r w:rsidDel="00000000" w:rsidR="00000000" w:rsidRPr="00000000">
        <w:rPr>
          <w:rtl w:val="0"/>
        </w:rPr>
      </w:r>
    </w:p>
    <w:bookmarkStart w:colFirst="0" w:colLast="0" w:name="bookmark=id.xte9hmd6ts6c" w:id="1916"/>
    <w:bookmarkEnd w:id="1916"/>
    <w:p w:rsidR="00000000" w:rsidDel="00000000" w:rsidP="00000000" w:rsidRDefault="00000000" w:rsidRPr="00000000" w14:paraId="000007B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61) применяют меры оперативного реагирования в виде приостановления либо запрещения деятельности или отдельных видов деятельности индивидуальных предпринимателей, организаций, связанных с эксплуатацией опасных производственных объектов и (или) технических устройств в случаях, представляющих угрозу жизни и (или) здоровью людей;</w:t>
      </w:r>
      <w:r w:rsidDel="00000000" w:rsidR="00000000" w:rsidRPr="00000000">
        <w:rPr>
          <w:rtl w:val="0"/>
        </w:rPr>
      </w:r>
    </w:p>
    <w:bookmarkStart w:colFirst="0" w:colLast="0" w:name="bookmark=id.yppnio28vpb7" w:id="1917"/>
    <w:bookmarkEnd w:id="1917"/>
    <w:p w:rsidR="00000000" w:rsidDel="00000000" w:rsidP="00000000" w:rsidRDefault="00000000" w:rsidRPr="00000000" w14:paraId="000007B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62) согласовывает проектную документацию на строительство, расширение, реконструкцию, модернизацию, консервацию и ликвидацию опасных производственных объектов, за исключением опасного производственного объекта, размещаемого в пределах двух и более областей, а также стратегических объектов в порядке, установленном Законом Республики Казахстан "О гражданской защите";</w:t>
      </w:r>
      <w:r w:rsidDel="00000000" w:rsidR="00000000" w:rsidRPr="00000000">
        <w:rPr>
          <w:rtl w:val="0"/>
        </w:rPr>
      </w:r>
    </w:p>
    <w:bookmarkStart w:colFirst="0" w:colLast="0" w:name="bookmark=id.js8k7pwzwsx2" w:id="1918"/>
    <w:bookmarkEnd w:id="1918"/>
    <w:p w:rsidR="00000000" w:rsidDel="00000000" w:rsidP="00000000" w:rsidRDefault="00000000" w:rsidRPr="00000000" w14:paraId="000007B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63) осуществляет постановку на учет и снятие с учета опасных производственных объектов, опасных технических устройств, за исключением опасных технических устройств на объектах социальной инфраструктуры;</w:t>
      </w:r>
      <w:r w:rsidDel="00000000" w:rsidR="00000000" w:rsidRPr="00000000">
        <w:rPr>
          <w:rtl w:val="0"/>
        </w:rPr>
      </w:r>
    </w:p>
    <w:bookmarkStart w:colFirst="0" w:colLast="0" w:name="bookmark=id.hizd4jyibnuw" w:id="1919"/>
    <w:bookmarkEnd w:id="1919"/>
    <w:p w:rsidR="00000000" w:rsidDel="00000000" w:rsidP="00000000" w:rsidRDefault="00000000" w:rsidRPr="00000000" w14:paraId="000007B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64) участвует в проведении учебных тревог на опасном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m051w9vifduw" w:id="1920"/>
    <w:bookmarkEnd w:id="1920"/>
    <w:p w:rsidR="00000000" w:rsidDel="00000000" w:rsidP="00000000" w:rsidRDefault="00000000" w:rsidRPr="00000000" w14:paraId="000007B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65) участвует в комиссии по проведению контрольных и приемочных испытаний взрывчатых веществ и изделий на их основе;</w:t>
      </w:r>
      <w:r w:rsidDel="00000000" w:rsidR="00000000" w:rsidRPr="00000000">
        <w:rPr>
          <w:rtl w:val="0"/>
        </w:rPr>
      </w:r>
    </w:p>
    <w:bookmarkStart w:colFirst="0" w:colLast="0" w:name="bookmark=id.ckrtx27wghva" w:id="1921"/>
    <w:bookmarkEnd w:id="1921"/>
    <w:p w:rsidR="00000000" w:rsidDel="00000000" w:rsidP="00000000" w:rsidRDefault="00000000" w:rsidRPr="00000000" w14:paraId="000007B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66) осуществляет государственный контроль и надзор за соблюдением опасными производственными объектами и организациями, эксплуатирующими опасные технические устройства, требований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d9ffwiq7radd" w:id="1922"/>
    <w:bookmarkEnd w:id="1922"/>
    <w:p w:rsidR="00000000" w:rsidDel="00000000" w:rsidP="00000000" w:rsidRDefault="00000000" w:rsidRPr="00000000" w14:paraId="000007B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67) осуществляют государственный контроль и надзор за своевременностью проведения технических освидетельствований производственных зданий, технологических сооружений и технических устройств опасных производственных объектов, опасных технических устройств;</w:t>
      </w:r>
      <w:r w:rsidDel="00000000" w:rsidR="00000000" w:rsidRPr="00000000">
        <w:rPr>
          <w:rtl w:val="0"/>
        </w:rPr>
      </w:r>
    </w:p>
    <w:bookmarkStart w:colFirst="0" w:colLast="0" w:name="bookmark=id.9c5nas4h86tc" w:id="1923"/>
    <w:bookmarkEnd w:id="1923"/>
    <w:p w:rsidR="00000000" w:rsidDel="00000000" w:rsidP="00000000" w:rsidRDefault="00000000" w:rsidRPr="00000000" w14:paraId="000007B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68) осуществляет государственный контроль и надзор за готовностью опасных производственных объектов и организаций, эксплуатирующих опасные технические устройства, к проведению работ по ликвидации и локализации аварий и их последствий;</w:t>
      </w:r>
      <w:r w:rsidDel="00000000" w:rsidR="00000000" w:rsidRPr="00000000">
        <w:rPr>
          <w:rtl w:val="0"/>
        </w:rPr>
      </w:r>
    </w:p>
    <w:bookmarkStart w:colFirst="0" w:colLast="0" w:name="bookmark=id.w42zseklpnkg" w:id="1924"/>
    <w:bookmarkEnd w:id="1924"/>
    <w:p w:rsidR="00000000" w:rsidDel="00000000" w:rsidP="00000000" w:rsidRDefault="00000000" w:rsidRPr="00000000" w14:paraId="000007B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69) осуществляет государственный контроль и надзор в области промышленной безопасности при эксплуатации магистрального трубопровода;</w:t>
      </w:r>
      <w:r w:rsidDel="00000000" w:rsidR="00000000" w:rsidRPr="00000000">
        <w:rPr>
          <w:rtl w:val="0"/>
        </w:rPr>
      </w:r>
    </w:p>
    <w:bookmarkStart w:colFirst="0" w:colLast="0" w:name="bookmark=id.xcglbyn3ardd" w:id="1925"/>
    <w:bookmarkEnd w:id="1925"/>
    <w:p w:rsidR="00000000" w:rsidDel="00000000" w:rsidP="00000000" w:rsidRDefault="00000000" w:rsidRPr="00000000" w14:paraId="000007B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70) осуществляет государственный контроль в сфере газа и газоснабжения в части соблюдения требований безопасной эксплуатации бытовых баллонов и объектов систем газоснабжения, за исключением газопотребляющих систем и газового оборудования бытовых и коммунально-бытовых потребителей;</w:t>
      </w:r>
      <w:r w:rsidDel="00000000" w:rsidR="00000000" w:rsidRPr="00000000">
        <w:rPr>
          <w:rtl w:val="0"/>
        </w:rPr>
      </w:r>
    </w:p>
    <w:bookmarkStart w:colFirst="0" w:colLast="0" w:name="bookmark=id.9cxldovfjka" w:id="1926"/>
    <w:bookmarkEnd w:id="1926"/>
    <w:p w:rsidR="00000000" w:rsidDel="00000000" w:rsidP="00000000" w:rsidRDefault="00000000" w:rsidRPr="00000000" w14:paraId="000007B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71) выдает физическим и юридическим лицам акт о результатах проверки, предписания по выявленным нарушениям, акт о запрещении либо приостановлении деятельности или отдельных видов деятельности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cjjwfpofwsy0" w:id="1927"/>
    <w:bookmarkEnd w:id="1927"/>
    <w:p w:rsidR="00000000" w:rsidDel="00000000" w:rsidP="00000000" w:rsidRDefault="00000000" w:rsidRPr="00000000" w14:paraId="000007B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72) согласовывает план горных работ по добыче твердых полезных ископаемых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mvk5slouk74b" w:id="1928"/>
    <w:bookmarkEnd w:id="1928"/>
    <w:p w:rsidR="00000000" w:rsidDel="00000000" w:rsidP="00000000" w:rsidRDefault="00000000" w:rsidRPr="00000000" w14:paraId="000007B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73) согласовывает проект эксплуатации пространства недр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yaeuq6h318c1" w:id="1929"/>
    <w:bookmarkEnd w:id="1929"/>
    <w:p w:rsidR="00000000" w:rsidDel="00000000" w:rsidP="00000000" w:rsidRDefault="00000000" w:rsidRPr="00000000" w14:paraId="000007B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74) осуществляет разрешительный контроль соответствия заявителя квалификационным и/или разрешительным требованиям в пределах компетенции Департамента;</w:t>
      </w:r>
      <w:r w:rsidDel="00000000" w:rsidR="00000000" w:rsidRPr="00000000">
        <w:rPr>
          <w:rtl w:val="0"/>
        </w:rPr>
      </w:r>
    </w:p>
    <w:bookmarkStart w:colFirst="0" w:colLast="0" w:name="bookmark=id.h7zekfnq8dju" w:id="1930"/>
    <w:bookmarkEnd w:id="1930"/>
    <w:p w:rsidR="00000000" w:rsidDel="00000000" w:rsidP="00000000" w:rsidRDefault="00000000" w:rsidRPr="00000000" w14:paraId="000007C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75) участвует в составе комиссии по уничтожению взрывчатых материалов совместно с компетентными органами;</w:t>
      </w:r>
      <w:r w:rsidDel="00000000" w:rsidR="00000000" w:rsidRPr="00000000">
        <w:rPr>
          <w:rtl w:val="0"/>
        </w:rPr>
      </w:r>
    </w:p>
    <w:bookmarkStart w:colFirst="0" w:colLast="0" w:name="bookmark=id.3erb8hdz5df1" w:id="1931"/>
    <w:bookmarkEnd w:id="1931"/>
    <w:p w:rsidR="00000000" w:rsidDel="00000000" w:rsidP="00000000" w:rsidRDefault="00000000" w:rsidRPr="00000000" w14:paraId="000007C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76) участвует в комиссии по ликвидации последствий операций на участке добычи (его части)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1e3uiomdq4qq" w:id="1932"/>
    <w:bookmarkEnd w:id="1932"/>
    <w:p w:rsidR="00000000" w:rsidDel="00000000" w:rsidP="00000000" w:rsidRDefault="00000000" w:rsidRPr="00000000" w14:paraId="000007C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77) участвует в комиссии по консервации участка недр добычи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m3tq6gemf0r8" w:id="1933"/>
    <w:bookmarkEnd w:id="1933"/>
    <w:p w:rsidR="00000000" w:rsidDel="00000000" w:rsidP="00000000" w:rsidRDefault="00000000" w:rsidRPr="00000000" w14:paraId="000007C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78) участвует в комиссии по ликвидации последствий операций по использованию пространства недр,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mlvjgh7u0hh9" w:id="1934"/>
    <w:bookmarkEnd w:id="1934"/>
    <w:p w:rsidR="00000000" w:rsidDel="00000000" w:rsidP="00000000" w:rsidRDefault="00000000" w:rsidRPr="00000000" w14:paraId="000007C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79) проводит проверки знаний (экзаменов) руководителей юридических лиц опасных производственных объектов, декларирующих промышленную безопасность, а также членов постоянно действующих экзаменационных комиссий указанных юридических лиц;</w:t>
      </w:r>
      <w:r w:rsidDel="00000000" w:rsidR="00000000" w:rsidRPr="00000000">
        <w:rPr>
          <w:rtl w:val="0"/>
        </w:rPr>
      </w:r>
    </w:p>
    <w:bookmarkStart w:colFirst="0" w:colLast="0" w:name="bookmark=id.rougpth1l1vz" w:id="1935"/>
    <w:bookmarkEnd w:id="1935"/>
    <w:p w:rsidR="00000000" w:rsidDel="00000000" w:rsidP="00000000" w:rsidRDefault="00000000" w:rsidRPr="00000000" w14:paraId="000007C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80) участвует в ликвидациях чрезвычайных ситуаций на территории Республики Казахстан по решению руководства Министерства и по решению Правительства Республики Казахстан за ее пределами;</w:t>
      </w:r>
      <w:r w:rsidDel="00000000" w:rsidR="00000000" w:rsidRPr="00000000">
        <w:rPr>
          <w:rtl w:val="0"/>
        </w:rPr>
      </w:r>
    </w:p>
    <w:bookmarkStart w:colFirst="0" w:colLast="0" w:name="bookmark=id.l5jmxwgkr7si" w:id="1936"/>
    <w:bookmarkEnd w:id="1936"/>
    <w:p w:rsidR="00000000" w:rsidDel="00000000" w:rsidP="00000000" w:rsidRDefault="00000000" w:rsidRPr="00000000" w14:paraId="000007C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81) подготавливает водолазов I-II и III групп специализации водолазных работ, мотористов-рулевых маломерных судов и операторов компрессорных установок для профессиональных аварийно-спасательных служб Министерства;</w:t>
      </w:r>
      <w:r w:rsidDel="00000000" w:rsidR="00000000" w:rsidRPr="00000000">
        <w:rPr>
          <w:rtl w:val="0"/>
        </w:rPr>
      </w:r>
    </w:p>
    <w:bookmarkStart w:colFirst="0" w:colLast="0" w:name="bookmark=id.y0tc6m5pn7rl" w:id="1937"/>
    <w:bookmarkEnd w:id="1937"/>
    <w:p w:rsidR="00000000" w:rsidDel="00000000" w:rsidP="00000000" w:rsidRDefault="00000000" w:rsidRPr="00000000" w14:paraId="000007C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82) организовывает курсы по подготовке инструкторов по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hwluzhlp3d2n" w:id="1938"/>
    <w:bookmarkEnd w:id="1938"/>
    <w:p w:rsidR="00000000" w:rsidDel="00000000" w:rsidP="00000000" w:rsidRDefault="00000000" w:rsidRPr="00000000" w14:paraId="000007C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83) оказывает необходимую помощь туристам, терпящим бедствие;</w:t>
      </w:r>
      <w:r w:rsidDel="00000000" w:rsidR="00000000" w:rsidRPr="00000000">
        <w:rPr>
          <w:rtl w:val="0"/>
        </w:rPr>
      </w:r>
    </w:p>
    <w:bookmarkStart w:colFirst="0" w:colLast="0" w:name="bookmark=id.1kpnldws0kdu" w:id="1939"/>
    <w:bookmarkEnd w:id="1939"/>
    <w:p w:rsidR="00000000" w:rsidDel="00000000" w:rsidP="00000000" w:rsidRDefault="00000000" w:rsidRPr="00000000" w14:paraId="000007C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84) обеспечение готовности сил и средств к тушению пожаров и 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d8sxlfmlig4x" w:id="1940"/>
    <w:bookmarkEnd w:id="1940"/>
    <w:p w:rsidR="00000000" w:rsidDel="00000000" w:rsidP="00000000" w:rsidRDefault="00000000" w:rsidRPr="00000000" w14:paraId="000007C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85) принятие мер, направленных на совершенствование профессионального мастерства личного состава и поддержания сил и средств органов гражданской защиты в постоянной готовности к выдвижению в зоны чрезвычайных ситуаций и проведению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15xynh9yy9tu" w:id="1941"/>
    <w:bookmarkEnd w:id="1941"/>
    <w:p w:rsidR="00000000" w:rsidDel="00000000" w:rsidP="00000000" w:rsidRDefault="00000000" w:rsidRPr="00000000" w14:paraId="000007C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86) обеспечение планирования, подготовки и проведения тактических учений, смотров и соревнований, а также других общегарнизонных мероприятий;</w:t>
      </w:r>
      <w:r w:rsidDel="00000000" w:rsidR="00000000" w:rsidRPr="00000000">
        <w:rPr>
          <w:rtl w:val="0"/>
        </w:rPr>
      </w:r>
    </w:p>
    <w:bookmarkStart w:colFirst="0" w:colLast="0" w:name="bookmark=id.z6u6zkmej6e6" w:id="1942"/>
    <w:bookmarkEnd w:id="1942"/>
    <w:p w:rsidR="00000000" w:rsidDel="00000000" w:rsidP="00000000" w:rsidRDefault="00000000" w:rsidRPr="00000000" w14:paraId="000007C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87) организация изучения и разбора пожаров, разработке на этой основе мероприятий по повышению и совершенствованию готовности;</w:t>
      </w:r>
      <w:r w:rsidDel="00000000" w:rsidR="00000000" w:rsidRPr="00000000">
        <w:rPr>
          <w:rtl w:val="0"/>
        </w:rPr>
      </w:r>
    </w:p>
    <w:bookmarkStart w:colFirst="0" w:colLast="0" w:name="bookmark=id.c3tnamt4both" w:id="1943"/>
    <w:bookmarkEnd w:id="1943"/>
    <w:p w:rsidR="00000000" w:rsidDel="00000000" w:rsidP="00000000" w:rsidRDefault="00000000" w:rsidRPr="00000000" w14:paraId="000007C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88) обеспечение и контроль эксплуатации зданий пожарных депо, ремонту и техническому обслуживанию пожарной, спасательной и другой техники, пожарно-технического вооружения, аварийно-спасательного оборудования, средств связи, инвентаря и другого имущества;</w:t>
      </w:r>
      <w:r w:rsidDel="00000000" w:rsidR="00000000" w:rsidRPr="00000000">
        <w:rPr>
          <w:rtl w:val="0"/>
        </w:rPr>
      </w:r>
    </w:p>
    <w:bookmarkStart w:colFirst="0" w:colLast="0" w:name="bookmark=id.ni6otomignt7" w:id="1944"/>
    <w:bookmarkEnd w:id="1944"/>
    <w:p w:rsidR="00000000" w:rsidDel="00000000" w:rsidP="00000000" w:rsidRDefault="00000000" w:rsidRPr="00000000" w14:paraId="000007C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89) определение порядка привлечения сил и средств органов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i8fwjbd91yuy" w:id="1945"/>
    <w:bookmarkEnd w:id="1945"/>
    <w:p w:rsidR="00000000" w:rsidDel="00000000" w:rsidP="00000000" w:rsidRDefault="00000000" w:rsidRPr="00000000" w14:paraId="000007C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90) участие в организации своевременного накопления, освежения, хранения пожарной техники, противопожарного оборудования и другого имущества для специальных формирований на период военного времени;</w:t>
      </w:r>
      <w:r w:rsidDel="00000000" w:rsidR="00000000" w:rsidRPr="00000000">
        <w:rPr>
          <w:rtl w:val="0"/>
        </w:rPr>
      </w:r>
    </w:p>
    <w:bookmarkStart w:colFirst="0" w:colLast="0" w:name="bookmark=id.dr1nx04h6odd" w:id="1946"/>
    <w:bookmarkEnd w:id="1946"/>
    <w:p w:rsidR="00000000" w:rsidDel="00000000" w:rsidP="00000000" w:rsidRDefault="00000000" w:rsidRPr="00000000" w14:paraId="000007D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91) организация в подразделениях мероприятий по пропаганде знаний в сфере гражданской защиты, популяризации профессии пожарного и спасателя среди учащихся и детей дошкольного возраста;</w:t>
      </w:r>
      <w:r w:rsidDel="00000000" w:rsidR="00000000" w:rsidRPr="00000000">
        <w:rPr>
          <w:rtl w:val="0"/>
        </w:rPr>
      </w:r>
    </w:p>
    <w:bookmarkStart w:colFirst="0" w:colLast="0" w:name="bookmark=id.ranj36n429r1" w:id="1947"/>
    <w:bookmarkEnd w:id="1947"/>
    <w:p w:rsidR="00000000" w:rsidDel="00000000" w:rsidP="00000000" w:rsidRDefault="00000000" w:rsidRPr="00000000" w14:paraId="000007D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92) организация профориентационной работы по поступлению на обучение в специальное учебное заведение Министерства. Формирование и направление личных дел кандидатов в специальное учебное заведение Министерства;</w:t>
      </w:r>
      <w:r w:rsidDel="00000000" w:rsidR="00000000" w:rsidRPr="00000000">
        <w:rPr>
          <w:rtl w:val="0"/>
        </w:rPr>
      </w:r>
    </w:p>
    <w:bookmarkStart w:colFirst="0" w:colLast="0" w:name="bookmark=id.gs7050cy683f" w:id="1948"/>
    <w:bookmarkEnd w:id="1948"/>
    <w:p w:rsidR="00000000" w:rsidDel="00000000" w:rsidP="00000000" w:rsidRDefault="00000000" w:rsidRPr="00000000" w14:paraId="000007D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93) осуществление иных функций, предусмотренных законодательством Республики Казахстан в сфере гражданской защиты, иными законами и подзаконными актами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57cdqdhb77hh" w:id="1949"/>
    <w:bookmarkEnd w:id="1949"/>
    <w:p w:rsidR="00000000" w:rsidDel="00000000" w:rsidP="00000000" w:rsidRDefault="00000000" w:rsidRPr="00000000" w14:paraId="000007D3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3. Организация деятельности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h7wq5cwavanw" w:id="1950"/>
    <w:bookmarkEnd w:id="1950"/>
    <w:p w:rsidR="00000000" w:rsidDel="00000000" w:rsidP="00000000" w:rsidRDefault="00000000" w:rsidRPr="00000000" w14:paraId="000007D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16. Руководство Департаментом осуществляется начальником, который несет персональную ответственность за выполнение возложенных на Департамент задач и осуществление им своих функций.</w:t>
      </w:r>
      <w:r w:rsidDel="00000000" w:rsidR="00000000" w:rsidRPr="00000000">
        <w:rPr>
          <w:rtl w:val="0"/>
        </w:rPr>
      </w:r>
    </w:p>
    <w:bookmarkStart w:colFirst="0" w:colLast="0" w:name="bookmark=id.uil1sv3oau1e" w:id="1951"/>
    <w:bookmarkEnd w:id="1951"/>
    <w:p w:rsidR="00000000" w:rsidDel="00000000" w:rsidP="00000000" w:rsidRDefault="00000000" w:rsidRPr="00000000" w14:paraId="000007D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17. Начальник Департамента назначается на должность и освобождается от должности Министром по чрезвычайным ситуациям Республики Казахстан по согласованию с Администрацией Президента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geofpegp4rki" w:id="1952"/>
    <w:bookmarkEnd w:id="1952"/>
    <w:p w:rsidR="00000000" w:rsidDel="00000000" w:rsidP="00000000" w:rsidRDefault="00000000" w:rsidRPr="00000000" w14:paraId="000007D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18. Начальник Департамента имеет заместителей, которые назначаются на должности и освобождаются от должностей Министром по чрезвычайным ситуациям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sn0ghgw4gstk" w:id="1953"/>
    <w:bookmarkEnd w:id="1953"/>
    <w:p w:rsidR="00000000" w:rsidDel="00000000" w:rsidP="00000000" w:rsidRDefault="00000000" w:rsidRPr="00000000" w14:paraId="000007D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19. Полномочия начальника Департамента:</w:t>
      </w:r>
      <w:r w:rsidDel="00000000" w:rsidR="00000000" w:rsidRPr="00000000">
        <w:rPr>
          <w:rtl w:val="0"/>
        </w:rPr>
      </w:r>
    </w:p>
    <w:bookmarkStart w:colFirst="0" w:colLast="0" w:name="bookmark=id.a7251mmm6cqz" w:id="1954"/>
    <w:bookmarkEnd w:id="1954"/>
    <w:p w:rsidR="00000000" w:rsidDel="00000000" w:rsidP="00000000" w:rsidRDefault="00000000" w:rsidRPr="00000000" w14:paraId="000007D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без доверенности действует от имени Департамента;</w:t>
      </w:r>
      <w:r w:rsidDel="00000000" w:rsidR="00000000" w:rsidRPr="00000000">
        <w:rPr>
          <w:rtl w:val="0"/>
        </w:rPr>
      </w:r>
    </w:p>
    <w:bookmarkStart w:colFirst="0" w:colLast="0" w:name="bookmark=id.4dmhhhkxg1j8" w:id="1955"/>
    <w:bookmarkEnd w:id="1955"/>
    <w:p w:rsidR="00000000" w:rsidDel="00000000" w:rsidP="00000000" w:rsidRDefault="00000000" w:rsidRPr="00000000" w14:paraId="000007D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в пределах своих полномочий, представляет интересы Департамента в государственных органах и иных организациях;</w:t>
      </w:r>
      <w:r w:rsidDel="00000000" w:rsidR="00000000" w:rsidRPr="00000000">
        <w:rPr>
          <w:rtl w:val="0"/>
        </w:rPr>
      </w:r>
    </w:p>
    <w:bookmarkStart w:colFirst="0" w:colLast="0" w:name="bookmark=id.6ckxz3k7mx21" w:id="1956"/>
    <w:bookmarkEnd w:id="1956"/>
    <w:p w:rsidR="00000000" w:rsidDel="00000000" w:rsidP="00000000" w:rsidRDefault="00000000" w:rsidRPr="00000000" w14:paraId="000007D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вносит предложения Министру по награждению особо отличившихся сотрудников Департамента государственными и ведомственными наградами, присвоению почетных званий, воинских и специальных званий среднего и старшего начальствующего состава досрочно или на одну ступень выше воинских и специальных званий, предусмотренных занимаемой штатной должностью;</w:t>
      </w:r>
      <w:r w:rsidDel="00000000" w:rsidR="00000000" w:rsidRPr="00000000">
        <w:rPr>
          <w:rtl w:val="0"/>
        </w:rPr>
      </w:r>
    </w:p>
    <w:bookmarkStart w:colFirst="0" w:colLast="0" w:name="bookmark=id.2041ypn17fgo" w:id="1957"/>
    <w:bookmarkEnd w:id="1957"/>
    <w:p w:rsidR="00000000" w:rsidDel="00000000" w:rsidP="00000000" w:rsidRDefault="00000000" w:rsidRPr="00000000" w14:paraId="000007D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реализует единую кадровую политику;</w:t>
      </w:r>
      <w:r w:rsidDel="00000000" w:rsidR="00000000" w:rsidRPr="00000000">
        <w:rPr>
          <w:rtl w:val="0"/>
        </w:rPr>
      </w:r>
    </w:p>
    <w:bookmarkStart w:colFirst="0" w:colLast="0" w:name="bookmark=id.bdz9parp822v" w:id="1958"/>
    <w:bookmarkEnd w:id="1958"/>
    <w:p w:rsidR="00000000" w:rsidDel="00000000" w:rsidP="00000000" w:rsidRDefault="00000000" w:rsidRPr="00000000" w14:paraId="000007D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обеспечивает реализацию политики, формируемой Министерством, выполняет акты и поручения Министра;</w:t>
      </w:r>
      <w:r w:rsidDel="00000000" w:rsidR="00000000" w:rsidRPr="00000000">
        <w:rPr>
          <w:rtl w:val="0"/>
        </w:rPr>
      </w:r>
    </w:p>
    <w:bookmarkStart w:colFirst="0" w:colLast="0" w:name="bookmark=id.f2qu3i452tj0" w:id="1959"/>
    <w:bookmarkEnd w:id="1959"/>
    <w:p w:rsidR="00000000" w:rsidDel="00000000" w:rsidP="00000000" w:rsidRDefault="00000000" w:rsidRPr="00000000" w14:paraId="000007D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организует информационно-аналитическое, организационно-правовое, мобилизационное, материально-техническое и финансовое обеспечение деятельности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qts0pda908mp" w:id="1960"/>
    <w:bookmarkEnd w:id="1960"/>
    <w:p w:rsidR="00000000" w:rsidDel="00000000" w:rsidP="00000000" w:rsidRDefault="00000000" w:rsidRPr="00000000" w14:paraId="000007D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осуществляет общее руководство деятельностью дисциплинарной и аттестационной, а также конкурсной комиссий по отбору кандидатов на занятие вакантных должностей Департамента;</w:t>
      </w:r>
      <w:r w:rsidDel="00000000" w:rsidR="00000000" w:rsidRPr="00000000">
        <w:rPr>
          <w:rtl w:val="0"/>
        </w:rPr>
      </w:r>
    </w:p>
    <w:bookmarkStart w:colFirst="0" w:colLast="0" w:name="bookmark=id.es82p7pddruy" w:id="1961"/>
    <w:bookmarkEnd w:id="1961"/>
    <w:p w:rsidR="00000000" w:rsidDel="00000000" w:rsidP="00000000" w:rsidRDefault="00000000" w:rsidRPr="00000000" w14:paraId="000007D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 целях обеспечения деятельности Департамента и выполнения, возложенных на него задач организует проведение государственных закупок;</w:t>
      </w:r>
      <w:r w:rsidDel="00000000" w:rsidR="00000000" w:rsidRPr="00000000">
        <w:rPr>
          <w:rtl w:val="0"/>
        </w:rPr>
      </w:r>
    </w:p>
    <w:bookmarkStart w:colFirst="0" w:colLast="0" w:name="bookmark=id.si82n65ul7f0" w:id="1962"/>
    <w:bookmarkEnd w:id="1962"/>
    <w:p w:rsidR="00000000" w:rsidDel="00000000" w:rsidP="00000000" w:rsidRDefault="00000000" w:rsidRPr="00000000" w14:paraId="000007E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от имени Департамента заключает договоры;</w:t>
      </w:r>
      <w:r w:rsidDel="00000000" w:rsidR="00000000" w:rsidRPr="00000000">
        <w:rPr>
          <w:rtl w:val="0"/>
        </w:rPr>
      </w:r>
    </w:p>
    <w:bookmarkStart w:colFirst="0" w:colLast="0" w:name="bookmark=id.hr9jp9c80m0t" w:id="1963"/>
    <w:bookmarkEnd w:id="1963"/>
    <w:p w:rsidR="00000000" w:rsidDel="00000000" w:rsidP="00000000" w:rsidRDefault="00000000" w:rsidRPr="00000000" w14:paraId="000007E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от имени Департамента выдает доверенности;</w:t>
      </w:r>
      <w:r w:rsidDel="00000000" w:rsidR="00000000" w:rsidRPr="00000000">
        <w:rPr>
          <w:rtl w:val="0"/>
        </w:rPr>
      </w:r>
    </w:p>
    <w:bookmarkStart w:colFirst="0" w:colLast="0" w:name="bookmark=id.f481701epcbn" w:id="1964"/>
    <w:bookmarkEnd w:id="1964"/>
    <w:p w:rsidR="00000000" w:rsidDel="00000000" w:rsidP="00000000" w:rsidRDefault="00000000" w:rsidRPr="00000000" w14:paraId="000007E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открывает банковские счета;</w:t>
      </w:r>
      <w:r w:rsidDel="00000000" w:rsidR="00000000" w:rsidRPr="00000000">
        <w:rPr>
          <w:rtl w:val="0"/>
        </w:rPr>
      </w:r>
    </w:p>
    <w:bookmarkStart w:colFirst="0" w:colLast="0" w:name="bookmark=id.rkfpgu85i0wp" w:id="1965"/>
    <w:bookmarkEnd w:id="1965"/>
    <w:p w:rsidR="00000000" w:rsidDel="00000000" w:rsidP="00000000" w:rsidRDefault="00000000" w:rsidRPr="00000000" w14:paraId="000007E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утверждает план государственных закупок товаров, работ и услуг Департамента на соответствующий период;</w:t>
      </w:r>
      <w:r w:rsidDel="00000000" w:rsidR="00000000" w:rsidRPr="00000000">
        <w:rPr>
          <w:rtl w:val="0"/>
        </w:rPr>
      </w:r>
    </w:p>
    <w:bookmarkStart w:colFirst="0" w:colLast="0" w:name="bookmark=id.5wkr99hj5d0e" w:id="1966"/>
    <w:bookmarkEnd w:id="1966"/>
    <w:p w:rsidR="00000000" w:rsidDel="00000000" w:rsidP="00000000" w:rsidRDefault="00000000" w:rsidRPr="00000000" w14:paraId="000007E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утверждает порядок и планы Департамента по командировкам, стажировкам, отпускам, обучению сотрудников в казахстанских и зарубежных учебных центрах и иным видам повышения квалификации сотрудников. Выезд в командировки за пределы области и Республики Казахстан осуществляется по согласованию с Министром;</w:t>
      </w:r>
      <w:r w:rsidDel="00000000" w:rsidR="00000000" w:rsidRPr="00000000">
        <w:rPr>
          <w:rtl w:val="0"/>
        </w:rPr>
      </w:r>
    </w:p>
    <w:bookmarkStart w:colFirst="0" w:colLast="0" w:name="bookmark=id.6swu01wpu7x0" w:id="1967"/>
    <w:bookmarkEnd w:id="1967"/>
    <w:p w:rsidR="00000000" w:rsidDel="00000000" w:rsidP="00000000" w:rsidRDefault="00000000" w:rsidRPr="00000000" w14:paraId="000007E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в пределах своей компетенции, издает приказы и дает указания, обязательные для исполнения всеми работниками Департамента;</w:t>
      </w:r>
      <w:r w:rsidDel="00000000" w:rsidR="00000000" w:rsidRPr="00000000">
        <w:rPr>
          <w:rtl w:val="0"/>
        </w:rPr>
      </w:r>
    </w:p>
    <w:bookmarkStart w:colFirst="0" w:colLast="0" w:name="bookmark=id.hnyi83tuu3sp" w:id="1968"/>
    <w:bookmarkEnd w:id="1968"/>
    <w:p w:rsidR="00000000" w:rsidDel="00000000" w:rsidP="00000000" w:rsidRDefault="00000000" w:rsidRPr="00000000" w14:paraId="000007E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назначает на должности и освобождает от должностей сотрудников Департамента в соответствии с утвержденной номенклатурой должностей;</w:t>
      </w:r>
      <w:r w:rsidDel="00000000" w:rsidR="00000000" w:rsidRPr="00000000">
        <w:rPr>
          <w:rtl w:val="0"/>
        </w:rPr>
      </w:r>
    </w:p>
    <w:bookmarkStart w:colFirst="0" w:colLast="0" w:name="bookmark=id.n2lsd92nuprc" w:id="1969"/>
    <w:bookmarkEnd w:id="1969"/>
    <w:p w:rsidR="00000000" w:rsidDel="00000000" w:rsidP="00000000" w:rsidRDefault="00000000" w:rsidRPr="00000000" w14:paraId="000007E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в пределах предоставленных прав применяет меры поощрения и налагает дисциплинарные взыскания на сотрудников Департамента, в порядке установленном законодательством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oue1rc28wiaf" w:id="1970"/>
    <w:bookmarkEnd w:id="1970"/>
    <w:p w:rsidR="00000000" w:rsidDel="00000000" w:rsidP="00000000" w:rsidRDefault="00000000" w:rsidRPr="00000000" w14:paraId="000007E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обеспечивает своевременное и качественное исполнение контрольных документов, обращений физических и юридических лиц, документов с грифом секретности и "Для служебного пользования";</w:t>
      </w:r>
      <w:r w:rsidDel="00000000" w:rsidR="00000000" w:rsidRPr="00000000">
        <w:rPr>
          <w:rtl w:val="0"/>
        </w:rPr>
      </w:r>
    </w:p>
    <w:bookmarkStart w:colFirst="0" w:colLast="0" w:name="bookmark=id.7a1qa2pli87k" w:id="1971"/>
    <w:bookmarkEnd w:id="1971"/>
    <w:p w:rsidR="00000000" w:rsidDel="00000000" w:rsidP="00000000" w:rsidRDefault="00000000" w:rsidRPr="00000000" w14:paraId="000007E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присваивает первые и очередные специальные звания лицам рядового и младшего начальствующего состава, очередные специальные звания лицам среднего начальствующего состава органов гражданской защиты до капитана гражданской защиты включительно, очередные воинские звания военнослужащим офицерского состава до подполковника включительно;</w:t>
      </w:r>
      <w:r w:rsidDel="00000000" w:rsidR="00000000" w:rsidRPr="00000000">
        <w:rPr>
          <w:rtl w:val="0"/>
        </w:rPr>
      </w:r>
    </w:p>
    <w:bookmarkStart w:colFirst="0" w:colLast="0" w:name="bookmark=id.ndh2snvb29h6" w:id="1972"/>
    <w:bookmarkEnd w:id="1972"/>
    <w:p w:rsidR="00000000" w:rsidDel="00000000" w:rsidP="00000000" w:rsidRDefault="00000000" w:rsidRPr="00000000" w14:paraId="000007E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присваивает (подтверждает) классную квалификацию сотрудникам и военнослужащим Департамента;</w:t>
      </w:r>
      <w:r w:rsidDel="00000000" w:rsidR="00000000" w:rsidRPr="00000000">
        <w:rPr>
          <w:rtl w:val="0"/>
        </w:rPr>
      </w:r>
    </w:p>
    <w:bookmarkStart w:colFirst="0" w:colLast="0" w:name="bookmark=id.7awtcf1m0jb" w:id="1973"/>
    <w:bookmarkEnd w:id="1973"/>
    <w:p w:rsidR="00000000" w:rsidDel="00000000" w:rsidP="00000000" w:rsidRDefault="00000000" w:rsidRPr="00000000" w14:paraId="000007E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вносит в Министерство представления к присвоению первых специальных званий среднего начальствующего состава, очередных специальных званий старшего начальствующего состава, зачислении в кадры органов гражданской защиты, первого воинского звания офицерского состава, специальных и воинских званий в порядке приравнивания и переаттестации;</w:t>
      </w:r>
      <w:r w:rsidDel="00000000" w:rsidR="00000000" w:rsidRPr="00000000">
        <w:rPr>
          <w:rtl w:val="0"/>
        </w:rPr>
      </w:r>
    </w:p>
    <w:bookmarkStart w:colFirst="0" w:colLast="0" w:name="bookmark=id.aofcpf6g4he6" w:id="1974"/>
    <w:bookmarkEnd w:id="1974"/>
    <w:p w:rsidR="00000000" w:rsidDel="00000000" w:rsidP="00000000" w:rsidRDefault="00000000" w:rsidRPr="00000000" w14:paraId="000007E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утверждает положения о структурных подразделениях, должностные (функциональные) обязанности сотрудников структурных подразделений Департамента, Управлений по чрезвычайным ситуациям;</w:t>
      </w:r>
      <w:r w:rsidDel="00000000" w:rsidR="00000000" w:rsidRPr="00000000">
        <w:rPr>
          <w:rtl w:val="0"/>
        </w:rPr>
      </w:r>
    </w:p>
    <w:bookmarkStart w:colFirst="0" w:colLast="0" w:name="bookmark=id.ggmimxfm0kgk" w:id="1975"/>
    <w:bookmarkEnd w:id="1975"/>
    <w:p w:rsidR="00000000" w:rsidDel="00000000" w:rsidP="00000000" w:rsidRDefault="00000000" w:rsidRPr="00000000" w14:paraId="000007E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принимает меры, направленные на противодействие коррупции в Департаменте и несет персональную ответственность за реализацию антикоррупционных мер;</w:t>
      </w:r>
      <w:r w:rsidDel="00000000" w:rsidR="00000000" w:rsidRPr="00000000">
        <w:rPr>
          <w:rtl w:val="0"/>
        </w:rPr>
      </w:r>
    </w:p>
    <w:bookmarkStart w:colFirst="0" w:colLast="0" w:name="bookmark=id.qeowj35sykcj" w:id="1976"/>
    <w:bookmarkEnd w:id="1976"/>
    <w:p w:rsidR="00000000" w:rsidDel="00000000" w:rsidP="00000000" w:rsidRDefault="00000000" w:rsidRPr="00000000" w14:paraId="000007E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привлекает к ответственности сотрудников Департамента действия (или бездействия) которых приводят к нарушению национальных интересов, угрозе национальной безопасности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9onrh6niunwr" w:id="1977"/>
    <w:bookmarkEnd w:id="1977"/>
    <w:p w:rsidR="00000000" w:rsidDel="00000000" w:rsidP="00000000" w:rsidRDefault="00000000" w:rsidRPr="00000000" w14:paraId="000007E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обеспечивает утверждение ежегодного плана работы Департамента;</w:t>
      </w:r>
      <w:r w:rsidDel="00000000" w:rsidR="00000000" w:rsidRPr="00000000">
        <w:rPr>
          <w:rtl w:val="0"/>
        </w:rPr>
      </w:r>
    </w:p>
    <w:bookmarkStart w:colFirst="0" w:colLast="0" w:name="bookmark=id.lgidjkupg9s" w:id="1978"/>
    <w:bookmarkEnd w:id="1978"/>
    <w:p w:rsidR="00000000" w:rsidDel="00000000" w:rsidP="00000000" w:rsidRDefault="00000000" w:rsidRPr="00000000" w14:paraId="000007F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осуществляет иные полномочия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d835nmstwm3l" w:id="1979"/>
    <w:bookmarkEnd w:id="1979"/>
    <w:p w:rsidR="00000000" w:rsidDel="00000000" w:rsidP="00000000" w:rsidRDefault="00000000" w:rsidRPr="00000000" w14:paraId="000007F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Исполнение полномочий начальника Департамента в период его отсутствия осуществляется лицом, его замещающим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cc0k8ebh5244" w:id="1980"/>
    <w:bookmarkEnd w:id="1980"/>
    <w:p w:rsidR="00000000" w:rsidDel="00000000" w:rsidP="00000000" w:rsidRDefault="00000000" w:rsidRPr="00000000" w14:paraId="000007F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20. Начальник Департамента определяет полномочия своих заместителей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qtkpq9mlab3d" w:id="1981"/>
    <w:bookmarkEnd w:id="1981"/>
    <w:p w:rsidR="00000000" w:rsidDel="00000000" w:rsidP="00000000" w:rsidRDefault="00000000" w:rsidRPr="00000000" w14:paraId="000007F3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4. Имущество Департамента</w:t>
      </w:r>
      <w:r w:rsidDel="00000000" w:rsidR="00000000" w:rsidRPr="00000000">
        <w:rPr>
          <w:rtl w:val="0"/>
        </w:rPr>
      </w:r>
    </w:p>
    <w:bookmarkStart w:colFirst="0" w:colLast="0" w:name="bookmark=id.yv17nju9cft9" w:id="1982"/>
    <w:bookmarkEnd w:id="1982"/>
    <w:p w:rsidR="00000000" w:rsidDel="00000000" w:rsidP="00000000" w:rsidRDefault="00000000" w:rsidRPr="00000000" w14:paraId="000007F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21. Департамент может иметь на праве оперативного управления обособленное имущество в случаях, предусмотренных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jvu9ka69xytn" w:id="1983"/>
    <w:bookmarkEnd w:id="1983"/>
    <w:p w:rsidR="00000000" w:rsidDel="00000000" w:rsidP="00000000" w:rsidRDefault="00000000" w:rsidRPr="00000000" w14:paraId="000007F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Имущество Департамента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vzrvsdjhc14e" w:id="1984"/>
    <w:bookmarkEnd w:id="1984"/>
    <w:p w:rsidR="00000000" w:rsidDel="00000000" w:rsidP="00000000" w:rsidRDefault="00000000" w:rsidRPr="00000000" w14:paraId="000007F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22. Имущество, закрепленное за Департаментом, относится к республиканской и коммунальной собственности.</w:t>
      </w:r>
      <w:r w:rsidDel="00000000" w:rsidR="00000000" w:rsidRPr="00000000">
        <w:rPr>
          <w:rtl w:val="0"/>
        </w:rPr>
      </w:r>
    </w:p>
    <w:bookmarkStart w:colFirst="0" w:colLast="0" w:name="bookmark=id.5gpf1aq6gg5e" w:id="1985"/>
    <w:bookmarkEnd w:id="1985"/>
    <w:p w:rsidR="00000000" w:rsidDel="00000000" w:rsidP="00000000" w:rsidRDefault="00000000" w:rsidRPr="00000000" w14:paraId="000007F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23. Департамент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61w9cgig7fby" w:id="1986"/>
    <w:bookmarkEnd w:id="1986"/>
    <w:p w:rsidR="00000000" w:rsidDel="00000000" w:rsidP="00000000" w:rsidRDefault="00000000" w:rsidRPr="00000000" w14:paraId="000007F8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5. Реорганизация и ликвидация Департамента</w:t>
      </w:r>
      <w:r w:rsidDel="00000000" w:rsidR="00000000" w:rsidRPr="00000000">
        <w:rPr>
          <w:rtl w:val="0"/>
        </w:rPr>
      </w:r>
    </w:p>
    <w:bookmarkStart w:colFirst="0" w:colLast="0" w:name="bookmark=id.wes1hn1y1tee" w:id="1987"/>
    <w:bookmarkEnd w:id="1987"/>
    <w:p w:rsidR="00000000" w:rsidDel="00000000" w:rsidP="00000000" w:rsidRDefault="00000000" w:rsidRPr="00000000" w14:paraId="000007F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24. Реорганизация и упразднение Департамента осуществляется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tbl>
      <w:tblPr>
        <w:tblStyle w:val="Table14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FA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7FB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13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по 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30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3nnq1uo7si7s" w:id="1988"/>
    <w:bookmarkEnd w:id="1988"/>
    <w:p w:rsidR="00000000" w:rsidDel="00000000" w:rsidP="00000000" w:rsidRDefault="00000000" w:rsidRPr="00000000" w14:paraId="000007FC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о Департаменте по чрезвычайным ситуациям Западно-Казахстанской области Министерства по чрезвычайным ситуациям Республики Казахстан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13 - в редакции приказа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bookmarkStart w:colFirst="0" w:colLast="0" w:name="bookmark=id.4o8xiqnc5tie" w:id="1989"/>
    <w:bookmarkEnd w:id="1989"/>
    <w:p w:rsidR="00000000" w:rsidDel="00000000" w:rsidP="00000000" w:rsidRDefault="00000000" w:rsidRPr="00000000" w14:paraId="000007FE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1. Общие положения</w:t>
      </w:r>
      <w:r w:rsidDel="00000000" w:rsidR="00000000" w:rsidRPr="00000000">
        <w:rPr>
          <w:rtl w:val="0"/>
        </w:rPr>
      </w:r>
    </w:p>
    <w:bookmarkStart w:colFirst="0" w:colLast="0" w:name="bookmark=id.j13n3nj516km" w:id="1990"/>
    <w:bookmarkEnd w:id="1990"/>
    <w:p w:rsidR="00000000" w:rsidDel="00000000" w:rsidP="00000000" w:rsidRDefault="00000000" w:rsidRPr="00000000" w14:paraId="000007F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1. Департамент по чрезвычайным ситуациям Западно-Казахстанской области Министерства по чрезвычайным ситуациям Республики Казахстан (далее - Департамент) является территориальным органом Министерства по чрезвычайным ситуациям Республики Казахстан (далее - Министерство) и осуществляет руководство в сферах предупреждения и ликвидации чрезвычайных ситуаций природного и техногенного характера, гражданской обороны, пожарной и промышленной безопасности, обеспечения функционирования и дальнейшего развития государственной системы гражданской защиты, организации предупреждения и тушения пожаров, а также осуществляет функции по проведению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yg3uk11cgrdd" w:id="1991"/>
    <w:bookmarkEnd w:id="1991"/>
    <w:p w:rsidR="00000000" w:rsidDel="00000000" w:rsidP="00000000" w:rsidRDefault="00000000" w:rsidRPr="00000000" w14:paraId="0000080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2. Департамент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  <w:r w:rsidDel="00000000" w:rsidR="00000000" w:rsidRPr="00000000">
        <w:rPr>
          <w:rtl w:val="0"/>
        </w:rPr>
      </w:r>
    </w:p>
    <w:bookmarkStart w:colFirst="0" w:colLast="0" w:name="bookmark=id.td7l9m8exfpr" w:id="1992"/>
    <w:bookmarkEnd w:id="1992"/>
    <w:p w:rsidR="00000000" w:rsidDel="00000000" w:rsidP="00000000" w:rsidRDefault="00000000" w:rsidRPr="00000000" w14:paraId="0000080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3. Департамент является юридическим лицом в организационно-правовой форме государственного учреждения, имеет печати и штампы со своим наименованием на государственном языке, бланки установленного образца, в соответствии с законодательством Республики Казахстан счета в органах казначейства.</w:t>
      </w:r>
      <w:r w:rsidDel="00000000" w:rsidR="00000000" w:rsidRPr="00000000">
        <w:rPr>
          <w:rtl w:val="0"/>
        </w:rPr>
      </w:r>
    </w:p>
    <w:bookmarkStart w:colFirst="0" w:colLast="0" w:name="bookmark=id.b8o00ux80gl7" w:id="1993"/>
    <w:bookmarkEnd w:id="1993"/>
    <w:p w:rsidR="00000000" w:rsidDel="00000000" w:rsidP="00000000" w:rsidRDefault="00000000" w:rsidRPr="00000000" w14:paraId="0000080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4. Департамент вступает в гражданско-правовые отношения от собственного имени.</w:t>
      </w:r>
      <w:r w:rsidDel="00000000" w:rsidR="00000000" w:rsidRPr="00000000">
        <w:rPr>
          <w:rtl w:val="0"/>
        </w:rPr>
      </w:r>
    </w:p>
    <w:bookmarkStart w:colFirst="0" w:colLast="0" w:name="bookmark=id.7raiwpgq5nyw" w:id="1994"/>
    <w:bookmarkEnd w:id="1994"/>
    <w:p w:rsidR="00000000" w:rsidDel="00000000" w:rsidP="00000000" w:rsidRDefault="00000000" w:rsidRPr="00000000" w14:paraId="0000080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5. Департамент имеет право выступать стороной в гражданско-правовых отношениях от имени государства, если он уполномочен на это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zcvytyy8nxv0" w:id="1995"/>
    <w:bookmarkEnd w:id="1995"/>
    <w:p w:rsidR="00000000" w:rsidDel="00000000" w:rsidP="00000000" w:rsidRDefault="00000000" w:rsidRPr="00000000" w14:paraId="0000080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6. Департамент по вопросам своей компетенции в установленном законодательством порядке принимает решения, оформляемые приказами начальника Департамента.</w:t>
      </w:r>
      <w:r w:rsidDel="00000000" w:rsidR="00000000" w:rsidRPr="00000000">
        <w:rPr>
          <w:rtl w:val="0"/>
        </w:rPr>
      </w:r>
    </w:p>
    <w:bookmarkStart w:colFirst="0" w:colLast="0" w:name="bookmark=id.vewhokvv7yi3" w:id="1996"/>
    <w:bookmarkEnd w:id="1996"/>
    <w:p w:rsidR="00000000" w:rsidDel="00000000" w:rsidP="00000000" w:rsidRDefault="00000000" w:rsidRPr="00000000" w14:paraId="0000080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7. Структура и лимит штатной численности Департамента утверждаются в соответствии с действующим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rsxokf1bli5i" w:id="1997"/>
    <w:bookmarkEnd w:id="1997"/>
    <w:p w:rsidR="00000000" w:rsidDel="00000000" w:rsidP="00000000" w:rsidRDefault="00000000" w:rsidRPr="00000000" w14:paraId="0000080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8. Юридический адрес Департамента: Республика Казахстан, индекс 090000, Западно-Казахстанская область, город Уральск, проспект Абая, дом 90.</w:t>
      </w:r>
      <w:r w:rsidDel="00000000" w:rsidR="00000000" w:rsidRPr="00000000">
        <w:rPr>
          <w:rtl w:val="0"/>
        </w:rPr>
      </w:r>
    </w:p>
    <w:bookmarkStart w:colFirst="0" w:colLast="0" w:name="bookmark=id.nvive0xva9d6" w:id="1998"/>
    <w:bookmarkEnd w:id="1998"/>
    <w:p w:rsidR="00000000" w:rsidDel="00000000" w:rsidP="00000000" w:rsidRDefault="00000000" w:rsidRPr="00000000" w14:paraId="0000080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9. Полное наименование Департамента – государственное учреждение "Департамент по чрезвычайным ситуациям Западно-Казахстанской области Министерства по чрезвычайным ситуациям Республики Казахстан".</w:t>
      </w:r>
      <w:r w:rsidDel="00000000" w:rsidR="00000000" w:rsidRPr="00000000">
        <w:rPr>
          <w:rtl w:val="0"/>
        </w:rPr>
      </w:r>
    </w:p>
    <w:bookmarkStart w:colFirst="0" w:colLast="0" w:name="bookmark=id.ac9y9h5u1f57" w:id="1999"/>
    <w:bookmarkEnd w:id="1999"/>
    <w:p w:rsidR="00000000" w:rsidDel="00000000" w:rsidP="00000000" w:rsidRDefault="00000000" w:rsidRPr="00000000" w14:paraId="0000080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10. Настоящее Положение является учредительным документом Департамента.</w:t>
      </w:r>
      <w:r w:rsidDel="00000000" w:rsidR="00000000" w:rsidRPr="00000000">
        <w:rPr>
          <w:rtl w:val="0"/>
        </w:rPr>
      </w:r>
    </w:p>
    <w:bookmarkStart w:colFirst="0" w:colLast="0" w:name="bookmark=id.9txaw8a82s37" w:id="2000"/>
    <w:bookmarkEnd w:id="2000"/>
    <w:p w:rsidR="00000000" w:rsidDel="00000000" w:rsidP="00000000" w:rsidRDefault="00000000" w:rsidRPr="00000000" w14:paraId="0000080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11. Финансирование деятельности Департамента осуществляется из республиканского и местного бюджета.</w:t>
      </w:r>
      <w:r w:rsidDel="00000000" w:rsidR="00000000" w:rsidRPr="00000000">
        <w:rPr>
          <w:rtl w:val="0"/>
        </w:rPr>
      </w:r>
    </w:p>
    <w:bookmarkStart w:colFirst="0" w:colLast="0" w:name="bookmark=id.w17yecv5883b" w:id="2001"/>
    <w:bookmarkEnd w:id="2001"/>
    <w:p w:rsidR="00000000" w:rsidDel="00000000" w:rsidP="00000000" w:rsidRDefault="00000000" w:rsidRPr="00000000" w14:paraId="0000080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12. Департаменту запрещается вступать в договорные отношения с субъектами предпринимательства на предмет выполнения обязанностей, являющихся функциями Департамента.</w:t>
      </w:r>
      <w:r w:rsidDel="00000000" w:rsidR="00000000" w:rsidRPr="00000000">
        <w:rPr>
          <w:rtl w:val="0"/>
        </w:rPr>
      </w:r>
    </w:p>
    <w:bookmarkStart w:colFirst="0" w:colLast="0" w:name="bookmark=id.cbhn7c1o6p0u" w:id="2002"/>
    <w:bookmarkEnd w:id="2002"/>
    <w:p w:rsidR="00000000" w:rsidDel="00000000" w:rsidP="00000000" w:rsidRDefault="00000000" w:rsidRPr="00000000" w14:paraId="0000080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Если Департаменту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доход государственного бюджета.</w:t>
      </w:r>
      <w:r w:rsidDel="00000000" w:rsidR="00000000" w:rsidRPr="00000000">
        <w:rPr>
          <w:rtl w:val="0"/>
        </w:rPr>
      </w:r>
    </w:p>
    <w:bookmarkStart w:colFirst="0" w:colLast="0" w:name="bookmark=id.k85dekrufyh9" w:id="2003"/>
    <w:bookmarkEnd w:id="2003"/>
    <w:p w:rsidR="00000000" w:rsidDel="00000000" w:rsidP="00000000" w:rsidRDefault="00000000" w:rsidRPr="00000000" w14:paraId="0000080C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2. Основные задачи, функции, права и обязанности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spya55isa1j3" w:id="2004"/>
    <w:bookmarkEnd w:id="2004"/>
    <w:p w:rsidR="00000000" w:rsidDel="00000000" w:rsidP="00000000" w:rsidRDefault="00000000" w:rsidRPr="00000000" w14:paraId="0000080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13. Задачи:</w:t>
      </w:r>
      <w:r w:rsidDel="00000000" w:rsidR="00000000" w:rsidRPr="00000000">
        <w:rPr>
          <w:rtl w:val="0"/>
        </w:rPr>
      </w:r>
    </w:p>
    <w:bookmarkStart w:colFirst="0" w:colLast="0" w:name="bookmark=id.hwfjij3eiqbw" w:id="2005"/>
    <w:bookmarkEnd w:id="2005"/>
    <w:p w:rsidR="00000000" w:rsidDel="00000000" w:rsidP="00000000" w:rsidRDefault="00000000" w:rsidRPr="00000000" w14:paraId="0000080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реализация государственной политики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idny1edchn99" w:id="2006"/>
    <w:bookmarkEnd w:id="2006"/>
    <w:p w:rsidR="00000000" w:rsidDel="00000000" w:rsidP="00000000" w:rsidRDefault="00000000" w:rsidRPr="00000000" w14:paraId="0000080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g393a2z7xgjr" w:id="2007"/>
    <w:bookmarkEnd w:id="2007"/>
    <w:p w:rsidR="00000000" w:rsidDel="00000000" w:rsidP="00000000" w:rsidRDefault="00000000" w:rsidRPr="00000000" w14:paraId="0000081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70t1z2jb1p10" w:id="2008"/>
    <w:bookmarkEnd w:id="2008"/>
    <w:p w:rsidR="00000000" w:rsidDel="00000000" w:rsidP="00000000" w:rsidRDefault="00000000" w:rsidRPr="00000000" w14:paraId="0000081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j9ovq5efjrx0" w:id="2009"/>
    <w:bookmarkEnd w:id="2009"/>
    <w:p w:rsidR="00000000" w:rsidDel="00000000" w:rsidP="00000000" w:rsidRDefault="00000000" w:rsidRPr="00000000" w14:paraId="0000081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предупреждение вредного воздействия опасных производственных факторов, возникающих при авариях, инцидентах на опасных производственных объектах, обеспечение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id7ahygwt1qn" w:id="2010"/>
    <w:bookmarkEnd w:id="2010"/>
    <w:p w:rsidR="00000000" w:rsidDel="00000000" w:rsidP="00000000" w:rsidRDefault="00000000" w:rsidRPr="00000000" w14:paraId="0000081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организация предупреждения и тушения пожаров и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epz5r6tppf6o" w:id="2011"/>
    <w:bookmarkEnd w:id="2011"/>
    <w:p w:rsidR="00000000" w:rsidDel="00000000" w:rsidP="00000000" w:rsidRDefault="00000000" w:rsidRPr="00000000" w14:paraId="0000081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14. Права и обязанности:</w:t>
      </w:r>
      <w:r w:rsidDel="00000000" w:rsidR="00000000" w:rsidRPr="00000000">
        <w:rPr>
          <w:rtl w:val="0"/>
        </w:rPr>
      </w:r>
    </w:p>
    <w:bookmarkStart w:colFirst="0" w:colLast="0" w:name="bookmark=id.1z1xnqblqfnh" w:id="2012"/>
    <w:bookmarkEnd w:id="2012"/>
    <w:p w:rsidR="00000000" w:rsidDel="00000000" w:rsidP="00000000" w:rsidRDefault="00000000" w:rsidRPr="00000000" w14:paraId="0000081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принимать обязательные для исполнения нормативные правовые акты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oyf9g9p5sejw" w:id="2013"/>
    <w:bookmarkEnd w:id="2013"/>
    <w:p w:rsidR="00000000" w:rsidDel="00000000" w:rsidP="00000000" w:rsidRDefault="00000000" w:rsidRPr="00000000" w14:paraId="0000081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запрашивать и получать, в установленном законодательством порядке, от государственных органов, организаций, их должностных лиц и граждан необходимую информацию и сведения;</w:t>
      </w:r>
      <w:r w:rsidDel="00000000" w:rsidR="00000000" w:rsidRPr="00000000">
        <w:rPr>
          <w:rtl w:val="0"/>
        </w:rPr>
      </w:r>
    </w:p>
    <w:bookmarkStart w:colFirst="0" w:colLast="0" w:name="bookmark=id.v1vb1sq670ps" w:id="2014"/>
    <w:bookmarkEnd w:id="2014"/>
    <w:p w:rsidR="00000000" w:rsidDel="00000000" w:rsidP="00000000" w:rsidRDefault="00000000" w:rsidRPr="00000000" w14:paraId="0000081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организовывать и осуществлять в установленном порядке защиту в судах интересов Департамента;</w:t>
      </w:r>
      <w:r w:rsidDel="00000000" w:rsidR="00000000" w:rsidRPr="00000000">
        <w:rPr>
          <w:rtl w:val="0"/>
        </w:rPr>
      </w:r>
    </w:p>
    <w:bookmarkStart w:colFirst="0" w:colLast="0" w:name="bookmark=id.prxeem4cgn22" w:id="2015"/>
    <w:bookmarkEnd w:id="2015"/>
    <w:p w:rsidR="00000000" w:rsidDel="00000000" w:rsidP="00000000" w:rsidRDefault="00000000" w:rsidRPr="00000000" w14:paraId="0000081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организовывать и проводить совещания, семинары, конференции по вопросам, входящим в компетенцию Департамента;</w:t>
      </w:r>
      <w:r w:rsidDel="00000000" w:rsidR="00000000" w:rsidRPr="00000000">
        <w:rPr>
          <w:rtl w:val="0"/>
        </w:rPr>
      </w:r>
    </w:p>
    <w:bookmarkStart w:colFirst="0" w:colLast="0" w:name="bookmark=id.d613coopolz5" w:id="2016"/>
    <w:bookmarkEnd w:id="2016"/>
    <w:p w:rsidR="00000000" w:rsidDel="00000000" w:rsidP="00000000" w:rsidRDefault="00000000" w:rsidRPr="00000000" w14:paraId="0000081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проводить служебные расследования по фактам нарушений служебной деятельности и исполнительской дисциплины, устанавливать, анализировать их причины и принимать меры по недопущению нарушений;</w:t>
      </w:r>
      <w:r w:rsidDel="00000000" w:rsidR="00000000" w:rsidRPr="00000000">
        <w:rPr>
          <w:rtl w:val="0"/>
        </w:rPr>
      </w:r>
    </w:p>
    <w:bookmarkStart w:colFirst="0" w:colLast="0" w:name="bookmark=id.mwebpofdopuc" w:id="2017"/>
    <w:bookmarkEnd w:id="2017"/>
    <w:p w:rsidR="00000000" w:rsidDel="00000000" w:rsidP="00000000" w:rsidRDefault="00000000" w:rsidRPr="00000000" w14:paraId="0000081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использовать в установленном порядке для целей гражданской защиты государственные ведомственные и негосударственные системы, сети, средства связи и передачи информации;</w:t>
      </w:r>
      <w:r w:rsidDel="00000000" w:rsidR="00000000" w:rsidRPr="00000000">
        <w:rPr>
          <w:rtl w:val="0"/>
        </w:rPr>
      </w:r>
    </w:p>
    <w:bookmarkStart w:colFirst="0" w:colLast="0" w:name="bookmark=id.3xl90an9u8kj" w:id="2018"/>
    <w:bookmarkEnd w:id="2018"/>
    <w:p w:rsidR="00000000" w:rsidDel="00000000" w:rsidP="00000000" w:rsidRDefault="00000000" w:rsidRPr="00000000" w14:paraId="0000081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давать распоряжение на задействование системы оповещения города при проведении технических проверок системы оповещения области и учений по гражданской защите;</w:t>
      </w:r>
      <w:r w:rsidDel="00000000" w:rsidR="00000000" w:rsidRPr="00000000">
        <w:rPr>
          <w:rtl w:val="0"/>
        </w:rPr>
      </w:r>
    </w:p>
    <w:bookmarkStart w:colFirst="0" w:colLast="0" w:name="bookmark=id.880fknlb9v3e" w:id="2019"/>
    <w:bookmarkEnd w:id="2019"/>
    <w:p w:rsidR="00000000" w:rsidDel="00000000" w:rsidP="00000000" w:rsidRDefault="00000000" w:rsidRPr="00000000" w14:paraId="0000081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вносить в установленном порядке предложения о привлечении к ответственности должностных лиц, действия или бездействия которых создали угрозу или привели к возникновению чрезвычайных ситуаций и нарушений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d7mfnukv1zs7" w:id="2020"/>
    <w:bookmarkEnd w:id="2020"/>
    <w:p w:rsidR="00000000" w:rsidDel="00000000" w:rsidP="00000000" w:rsidRDefault="00000000" w:rsidRPr="00000000" w14:paraId="0000081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осуществлять иные права и обязанности, предусмотренные действующими законодательными актами.</w:t>
      </w:r>
      <w:r w:rsidDel="00000000" w:rsidR="00000000" w:rsidRPr="00000000">
        <w:rPr>
          <w:rtl w:val="0"/>
        </w:rPr>
      </w:r>
    </w:p>
    <w:bookmarkStart w:colFirst="0" w:colLast="0" w:name="bookmark=id.takvn6kdlwk" w:id="2021"/>
    <w:bookmarkEnd w:id="2021"/>
    <w:p w:rsidR="00000000" w:rsidDel="00000000" w:rsidP="00000000" w:rsidRDefault="00000000" w:rsidRPr="00000000" w14:paraId="0000081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15. Функции:</w:t>
      </w:r>
      <w:r w:rsidDel="00000000" w:rsidR="00000000" w:rsidRPr="00000000">
        <w:rPr>
          <w:rtl w:val="0"/>
        </w:rPr>
      </w:r>
    </w:p>
    <w:bookmarkStart w:colFirst="0" w:colLast="0" w:name="bookmark=id.76xl4uvxkb7u" w:id="2022"/>
    <w:bookmarkEnd w:id="2022"/>
    <w:p w:rsidR="00000000" w:rsidDel="00000000" w:rsidP="00000000" w:rsidRDefault="00000000" w:rsidRPr="00000000" w14:paraId="0000081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обеспечение реализации государственной политики в сфере гражданской защиты,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i5t74w57u1g" w:id="2023"/>
    <w:bookmarkEnd w:id="2023"/>
    <w:p w:rsidR="00000000" w:rsidDel="00000000" w:rsidP="00000000" w:rsidRDefault="00000000" w:rsidRPr="00000000" w14:paraId="0000082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деятельности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vztcrt9mf25p" w:id="2024"/>
    <w:bookmarkEnd w:id="2024"/>
    <w:p w:rsidR="00000000" w:rsidDel="00000000" w:rsidP="00000000" w:rsidRDefault="00000000" w:rsidRPr="00000000" w14:paraId="0000082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руководство силами гражданской защиты при организации и проведении мероприятий гражданской защиты, направленных на предупреждение и ликвидацию чрезвычайных ситуаций природного и техногенного характера, обеспечение пожарной и промышленной безопасности и организации гражданской обороны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2xuzqytryhkt" w:id="2025"/>
    <w:bookmarkEnd w:id="2025"/>
    <w:p w:rsidR="00000000" w:rsidDel="00000000" w:rsidP="00000000" w:rsidRDefault="00000000" w:rsidRPr="00000000" w14:paraId="0000082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ведение государственного учета чрезвычайных ситуаций природного и техногенного характера;</w:t>
      </w:r>
      <w:r w:rsidDel="00000000" w:rsidR="00000000" w:rsidRPr="00000000">
        <w:rPr>
          <w:rtl w:val="0"/>
        </w:rPr>
      </w:r>
    </w:p>
    <w:bookmarkStart w:colFirst="0" w:colLast="0" w:name="bookmark=id.y21uo8yc3qbs" w:id="2026"/>
    <w:bookmarkEnd w:id="2026"/>
    <w:p w:rsidR="00000000" w:rsidDel="00000000" w:rsidP="00000000" w:rsidRDefault="00000000" w:rsidRPr="00000000" w14:paraId="0000082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обеспечение боевой и мобилизационной готовности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9gkhlwpqncqn" w:id="2027"/>
    <w:bookmarkEnd w:id="2027"/>
    <w:p w:rsidR="00000000" w:rsidDel="00000000" w:rsidP="00000000" w:rsidRDefault="00000000" w:rsidRPr="00000000" w14:paraId="0000082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внесение предложений в местный исполнительный орган по вопросам в сфере гражданской защиты, входящих в компетенцию местного исполнительного органа;</w:t>
      </w:r>
      <w:r w:rsidDel="00000000" w:rsidR="00000000" w:rsidRPr="00000000">
        <w:rPr>
          <w:rtl w:val="0"/>
        </w:rPr>
      </w:r>
    </w:p>
    <w:bookmarkStart w:colFirst="0" w:colLast="0" w:name="bookmark=id.nw0fkhsw7fdm" w:id="2028"/>
    <w:bookmarkEnd w:id="2028"/>
    <w:p w:rsidR="00000000" w:rsidDel="00000000" w:rsidP="00000000" w:rsidRDefault="00000000" w:rsidRPr="00000000" w14:paraId="0000082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осуществление информационно-аналитической деятельности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fnkpkdu1urld" w:id="2029"/>
    <w:bookmarkEnd w:id="2029"/>
    <w:p w:rsidR="00000000" w:rsidDel="00000000" w:rsidP="00000000" w:rsidRDefault="00000000" w:rsidRPr="00000000" w14:paraId="0000082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оказание экстренной медицинской и психологической помощи населению, находящемуся в зоне чрезвычайной ситуации природного и техногенного характера, обеспечение сохранения, восстановления и реабилитации здоровья участников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t7t38ugmm3e5" w:id="2030"/>
    <w:bookmarkEnd w:id="2030"/>
    <w:p w:rsidR="00000000" w:rsidDel="00000000" w:rsidP="00000000" w:rsidRDefault="00000000" w:rsidRPr="00000000" w14:paraId="0000082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организация и проведение в пределах своей компетенции в составе комиссии расследования аварий, бедствий и катастроф, приведших к возникновению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xa6geohv0yi" w:id="2031"/>
    <w:bookmarkEnd w:id="2031"/>
    <w:p w:rsidR="00000000" w:rsidDel="00000000" w:rsidP="00000000" w:rsidRDefault="00000000" w:rsidRPr="00000000" w14:paraId="0000082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мобилизация материально-технических ресурсов организаций при ликвидации чрезвычайных ситуаций в соответствии с законодательством;</w:t>
      </w:r>
      <w:r w:rsidDel="00000000" w:rsidR="00000000" w:rsidRPr="00000000">
        <w:rPr>
          <w:rtl w:val="0"/>
        </w:rPr>
      </w:r>
    </w:p>
    <w:bookmarkStart w:colFirst="0" w:colLast="0" w:name="bookmark=id.1xgro255a57s" w:id="2032"/>
    <w:bookmarkEnd w:id="2032"/>
    <w:p w:rsidR="00000000" w:rsidDel="00000000" w:rsidP="00000000" w:rsidRDefault="00000000" w:rsidRPr="00000000" w14:paraId="0000082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подготовка предложений в Министерство и в местный исполнительный орган для определения потребности в средствах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sh8x0ngur6xg" w:id="2033"/>
    <w:bookmarkEnd w:id="2033"/>
    <w:p w:rsidR="00000000" w:rsidDel="00000000" w:rsidP="00000000" w:rsidRDefault="00000000" w:rsidRPr="00000000" w14:paraId="0000082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осуществление постановки на учет и снятие с учета защитных сооружений;</w:t>
      </w:r>
      <w:r w:rsidDel="00000000" w:rsidR="00000000" w:rsidRPr="00000000">
        <w:rPr>
          <w:rtl w:val="0"/>
        </w:rPr>
      </w:r>
    </w:p>
    <w:bookmarkStart w:colFirst="0" w:colLast="0" w:name="bookmark=id.u0rkrs1e3khy" w:id="2034"/>
    <w:bookmarkEnd w:id="2034"/>
    <w:p w:rsidR="00000000" w:rsidDel="00000000" w:rsidP="00000000" w:rsidRDefault="00000000" w:rsidRPr="00000000" w14:paraId="0000082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разработка плана мероприятий по подготовке органов управления 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yewxzeat9li0" w:id="2035"/>
    <w:bookmarkEnd w:id="2035"/>
    <w:p w:rsidR="00000000" w:rsidDel="00000000" w:rsidP="00000000" w:rsidRDefault="00000000" w:rsidRPr="00000000" w14:paraId="0000082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разработка Плана гражданской обороны и внесение его на утверждение начальнику гражданской обороны – акиму области;</w:t>
      </w:r>
      <w:r w:rsidDel="00000000" w:rsidR="00000000" w:rsidRPr="00000000">
        <w:rPr>
          <w:rtl w:val="0"/>
        </w:rPr>
      </w:r>
    </w:p>
    <w:bookmarkStart w:colFirst="0" w:colLast="0" w:name="bookmark=id.8hawi59jvr6c" w:id="2036"/>
    <w:bookmarkEnd w:id="2036"/>
    <w:p w:rsidR="00000000" w:rsidDel="00000000" w:rsidP="00000000" w:rsidRDefault="00000000" w:rsidRPr="00000000" w14:paraId="0000082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согласование планов гражданской обороны районов области;</w:t>
      </w:r>
      <w:r w:rsidDel="00000000" w:rsidR="00000000" w:rsidRPr="00000000">
        <w:rPr>
          <w:rtl w:val="0"/>
        </w:rPr>
      </w:r>
    </w:p>
    <w:bookmarkStart w:colFirst="0" w:colLast="0" w:name="bookmark=id.hgbzrwhf02py" w:id="2037"/>
    <w:bookmarkEnd w:id="2037"/>
    <w:p w:rsidR="00000000" w:rsidDel="00000000" w:rsidP="00000000" w:rsidRDefault="00000000" w:rsidRPr="00000000" w14:paraId="0000082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разработка планов действий по ликвидации чрезвычайных ситуаций местного масштаба и представление их на утверждение акиму области;</w:t>
      </w:r>
      <w:r w:rsidDel="00000000" w:rsidR="00000000" w:rsidRPr="00000000">
        <w:rPr>
          <w:rtl w:val="0"/>
        </w:rPr>
      </w:r>
    </w:p>
    <w:bookmarkStart w:colFirst="0" w:colLast="0" w:name="bookmark=id.twxb91t45rpo" w:id="2038"/>
    <w:bookmarkEnd w:id="2038"/>
    <w:p w:rsidR="00000000" w:rsidDel="00000000" w:rsidP="00000000" w:rsidRDefault="00000000" w:rsidRPr="00000000" w14:paraId="0000082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согласование планов действий по ликвидации чрезвычайных ситуаций районов города;</w:t>
      </w:r>
      <w:r w:rsidDel="00000000" w:rsidR="00000000" w:rsidRPr="00000000">
        <w:rPr>
          <w:rtl w:val="0"/>
        </w:rPr>
      </w:r>
    </w:p>
    <w:bookmarkStart w:colFirst="0" w:colLast="0" w:name="bookmark=id.6srvalhhy5w5" w:id="2039"/>
    <w:bookmarkEnd w:id="2039"/>
    <w:p w:rsidR="00000000" w:rsidDel="00000000" w:rsidP="00000000" w:rsidRDefault="00000000" w:rsidRPr="00000000" w14:paraId="0000083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внесение предложений в Комитет по гражданской обороне и воинским частям по определению структуры планов гражданской обороны и планов действий по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ximpqzfttyve" w:id="2040"/>
    <w:bookmarkEnd w:id="2040"/>
    <w:p w:rsidR="00000000" w:rsidDel="00000000" w:rsidP="00000000" w:rsidRDefault="00000000" w:rsidRPr="00000000" w14:paraId="0000083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внесение предложений в Комитет по гражданской обороне и воинским частям по объемам и содержанию инженерно-технических мероприятий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tjzys15i1pl3" w:id="2041"/>
    <w:bookmarkEnd w:id="2041"/>
    <w:p w:rsidR="00000000" w:rsidDel="00000000" w:rsidP="00000000" w:rsidRDefault="00000000" w:rsidRPr="00000000" w14:paraId="0000083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внесение предложений начальнику гражданской обороны – акиму области по созданию запасных (городских, загородных), вспомогательных и подвижных пунктов управления;</w:t>
      </w:r>
      <w:r w:rsidDel="00000000" w:rsidR="00000000" w:rsidRPr="00000000">
        <w:rPr>
          <w:rtl w:val="0"/>
        </w:rPr>
      </w:r>
    </w:p>
    <w:bookmarkStart w:colFirst="0" w:colLast="0" w:name="bookmark=id.yu2ghsrg3u24" w:id="2042"/>
    <w:bookmarkEnd w:id="2042"/>
    <w:p w:rsidR="00000000" w:rsidDel="00000000" w:rsidP="00000000" w:rsidRDefault="00000000" w:rsidRPr="00000000" w14:paraId="0000083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обеспечение охраны от пожаров территорий населенных пунктов и особо важных объектов государственной собственности;</w:t>
      </w:r>
      <w:r w:rsidDel="00000000" w:rsidR="00000000" w:rsidRPr="00000000">
        <w:rPr>
          <w:rtl w:val="0"/>
        </w:rPr>
      </w:r>
    </w:p>
    <w:bookmarkStart w:colFirst="0" w:colLast="0" w:name="bookmark=id.6o3y6rp71z4i" w:id="2043"/>
    <w:bookmarkEnd w:id="2043"/>
    <w:p w:rsidR="00000000" w:rsidDel="00000000" w:rsidP="00000000" w:rsidRDefault="00000000" w:rsidRPr="00000000" w14:paraId="0000083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ведение реестра добровольных противопожарных формирований;</w:t>
      </w:r>
      <w:r w:rsidDel="00000000" w:rsidR="00000000" w:rsidRPr="00000000">
        <w:rPr>
          <w:rtl w:val="0"/>
        </w:rPr>
      </w:r>
    </w:p>
    <w:bookmarkStart w:colFirst="0" w:colLast="0" w:name="bookmark=id.iuofxpz39yw" w:id="2044"/>
    <w:bookmarkEnd w:id="2044"/>
    <w:p w:rsidR="00000000" w:rsidDel="00000000" w:rsidP="00000000" w:rsidRDefault="00000000" w:rsidRPr="00000000" w14:paraId="0000083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разработка планов по предупреждению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6wj32eejzoao" w:id="2045"/>
    <w:bookmarkEnd w:id="2045"/>
    <w:p w:rsidR="00000000" w:rsidDel="00000000" w:rsidP="00000000" w:rsidRDefault="00000000" w:rsidRPr="00000000" w14:paraId="0000083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разработка паспортов безопасности и каталогов угроз чрезвычайных ситуаций природного и техногенного характера области, городов и районов;</w:t>
      </w:r>
      <w:r w:rsidDel="00000000" w:rsidR="00000000" w:rsidRPr="00000000">
        <w:rPr>
          <w:rtl w:val="0"/>
        </w:rPr>
      </w:r>
    </w:p>
    <w:bookmarkStart w:colFirst="0" w:colLast="0" w:name="bookmark=id.atz9nrd20n7p" w:id="2046"/>
    <w:bookmarkEnd w:id="2046"/>
    <w:p w:rsidR="00000000" w:rsidDel="00000000" w:rsidP="00000000" w:rsidRDefault="00000000" w:rsidRPr="00000000" w14:paraId="0000083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внесение предложений в местный исполнительный орган об объявлении чрезвычайной ситуации природного и техногенного характера акимом области при чрезвычайных ситуациях местного масштаба;</w:t>
      </w:r>
      <w:r w:rsidDel="00000000" w:rsidR="00000000" w:rsidRPr="00000000">
        <w:rPr>
          <w:rtl w:val="0"/>
        </w:rPr>
      </w:r>
    </w:p>
    <w:bookmarkStart w:colFirst="0" w:colLast="0" w:name="bookmark=id.ox1ybvei30qc" w:id="2047"/>
    <w:bookmarkEnd w:id="2047"/>
    <w:p w:rsidR="00000000" w:rsidDel="00000000" w:rsidP="00000000" w:rsidRDefault="00000000" w:rsidRPr="00000000" w14:paraId="0000083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26) организация тушения пожаров и проведение аварийно-спасательных и неотложных работ при чрезвычайных ситуациях;</w:t>
      </w:r>
      <w:r w:rsidDel="00000000" w:rsidR="00000000" w:rsidRPr="00000000">
        <w:rPr>
          <w:rtl w:val="0"/>
        </w:rPr>
      </w:r>
    </w:p>
    <w:bookmarkStart w:colFirst="0" w:colLast="0" w:name="bookmark=id.jx1xqfsi73yd" w:id="2048"/>
    <w:bookmarkEnd w:id="2048"/>
    <w:p w:rsidR="00000000" w:rsidDel="00000000" w:rsidP="00000000" w:rsidRDefault="00000000" w:rsidRPr="00000000" w14:paraId="0000083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27) организация и проведение водно-спасательных и водолазно-поисковых работ;</w:t>
      </w:r>
      <w:r w:rsidDel="00000000" w:rsidR="00000000" w:rsidRPr="00000000">
        <w:rPr>
          <w:rtl w:val="0"/>
        </w:rPr>
      </w:r>
    </w:p>
    <w:bookmarkStart w:colFirst="0" w:colLast="0" w:name="bookmark=id.7jtd6vnndwpv" w:id="2049"/>
    <w:bookmarkEnd w:id="2049"/>
    <w:p w:rsidR="00000000" w:rsidDel="00000000" w:rsidP="00000000" w:rsidRDefault="00000000" w:rsidRPr="00000000" w14:paraId="0000083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28) координация деятельности противопожарных и аварийно-спасательных служб и формирований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xswkbowe4ef9" w:id="2050"/>
    <w:bookmarkEnd w:id="2050"/>
    <w:p w:rsidR="00000000" w:rsidDel="00000000" w:rsidP="00000000" w:rsidRDefault="00000000" w:rsidRPr="00000000" w14:paraId="0000083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29) организация и проведение профилактической работы, направленной на предупреждение чрезвычайных ситуаций на водоемах;</w:t>
      </w:r>
      <w:r w:rsidDel="00000000" w:rsidR="00000000" w:rsidRPr="00000000">
        <w:rPr>
          <w:rtl w:val="0"/>
        </w:rPr>
      </w:r>
    </w:p>
    <w:bookmarkStart w:colFirst="0" w:colLast="0" w:name="bookmark=id.e6cv6na78udy" w:id="2051"/>
    <w:bookmarkEnd w:id="2051"/>
    <w:p w:rsidR="00000000" w:rsidDel="00000000" w:rsidP="00000000" w:rsidRDefault="00000000" w:rsidRPr="00000000" w14:paraId="0000083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30) развитие в пределах своей компетенции систем управления, оповещения и связи и поддержание их в готовности к использованию на территории области совместно с местным исполнительным органом;</w:t>
      </w:r>
      <w:r w:rsidDel="00000000" w:rsidR="00000000" w:rsidRPr="00000000">
        <w:rPr>
          <w:rtl w:val="0"/>
        </w:rPr>
      </w:r>
    </w:p>
    <w:bookmarkStart w:colFirst="0" w:colLast="0" w:name="bookmark=id.htqsub8uhlyb" w:id="2052"/>
    <w:bookmarkEnd w:id="2052"/>
    <w:p w:rsidR="00000000" w:rsidDel="00000000" w:rsidP="00000000" w:rsidRDefault="00000000" w:rsidRPr="00000000" w14:paraId="0000083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31) обеспечение информирования и оповещения населения, органов управления гражданской защиты заблаговременно, при наличии прогноза об угрозе возникновения чрезвычайной ситуации и (или) оперативно при возникновении чрезвычайной ситуации;</w:t>
      </w:r>
      <w:r w:rsidDel="00000000" w:rsidR="00000000" w:rsidRPr="00000000">
        <w:rPr>
          <w:rtl w:val="0"/>
        </w:rPr>
      </w:r>
    </w:p>
    <w:bookmarkStart w:colFirst="0" w:colLast="0" w:name="bookmark=id.3x7hqexl4s7c" w:id="2053"/>
    <w:bookmarkEnd w:id="2053"/>
    <w:p w:rsidR="00000000" w:rsidDel="00000000" w:rsidP="00000000" w:rsidRDefault="00000000" w:rsidRPr="00000000" w14:paraId="0000083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32) обеспечение развития и функционирования единой дежурно-диспетчерской службы "112"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2781m2yf4fjl" w:id="2054"/>
    <w:bookmarkEnd w:id="2054"/>
    <w:p w:rsidR="00000000" w:rsidDel="00000000" w:rsidP="00000000" w:rsidRDefault="00000000" w:rsidRPr="00000000" w14:paraId="0000083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33) организация взаимодействия автоматизированных систем мониторинга с единой дежурно-диспетчерской службой "112"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1xfgwzw0sby7" w:id="2055"/>
    <w:bookmarkEnd w:id="2055"/>
    <w:p w:rsidR="00000000" w:rsidDel="00000000" w:rsidP="00000000" w:rsidRDefault="00000000" w:rsidRPr="00000000" w14:paraId="0000084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34) обеспечение функционирования корпоративной информационно-коммуникационной системы государственной системы гражданской защиты, центров планирования и оперативного управления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nbryfllyls3u" w:id="2056"/>
    <w:bookmarkEnd w:id="2056"/>
    <w:p w:rsidR="00000000" w:rsidDel="00000000" w:rsidP="00000000" w:rsidRDefault="00000000" w:rsidRPr="00000000" w14:paraId="0000084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35) внесение предложений о проведении научных исследований, организация и пропаганда знаний, обучения населения и специалистов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bj5q5rxfqx6a" w:id="2057"/>
    <w:bookmarkEnd w:id="2057"/>
    <w:p w:rsidR="00000000" w:rsidDel="00000000" w:rsidP="00000000" w:rsidRDefault="00000000" w:rsidRPr="00000000" w14:paraId="0000084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36) организация подготовки руководителей, специалистов органов управления и сил гражданской защиты, обучения населения способам защиты и действиям при возникновении чрезвычайных ситуаций и военных конфликтов или вследствие этих конфликтов;</w:t>
      </w:r>
      <w:r w:rsidDel="00000000" w:rsidR="00000000" w:rsidRPr="00000000">
        <w:rPr>
          <w:rtl w:val="0"/>
        </w:rPr>
      </w:r>
    </w:p>
    <w:bookmarkStart w:colFirst="0" w:colLast="0" w:name="bookmark=id.mq83gt9f4dcr" w:id="2058"/>
    <w:bookmarkEnd w:id="2058"/>
    <w:p w:rsidR="00000000" w:rsidDel="00000000" w:rsidP="00000000" w:rsidRDefault="00000000" w:rsidRPr="00000000" w14:paraId="0000084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37) утверждение программы последующей подготовки добровольных пожарных;</w:t>
      </w:r>
      <w:r w:rsidDel="00000000" w:rsidR="00000000" w:rsidRPr="00000000">
        <w:rPr>
          <w:rtl w:val="0"/>
        </w:rPr>
      </w:r>
    </w:p>
    <w:bookmarkStart w:colFirst="0" w:colLast="0" w:name="bookmark=id.grooc89seavn" w:id="2059"/>
    <w:bookmarkEnd w:id="2059"/>
    <w:p w:rsidR="00000000" w:rsidDel="00000000" w:rsidP="00000000" w:rsidRDefault="00000000" w:rsidRPr="00000000" w14:paraId="0000084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38)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qnnu0z36166u" w:id="2060"/>
    <w:bookmarkEnd w:id="2060"/>
    <w:p w:rsidR="00000000" w:rsidDel="00000000" w:rsidP="00000000" w:rsidRDefault="00000000" w:rsidRPr="00000000" w14:paraId="0000084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39)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uwngp3h5beju" w:id="2061"/>
    <w:bookmarkEnd w:id="2061"/>
    <w:p w:rsidR="00000000" w:rsidDel="00000000" w:rsidP="00000000" w:rsidRDefault="00000000" w:rsidRPr="00000000" w14:paraId="0000084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40) осуществление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urfs232byxmo" w:id="2062"/>
    <w:bookmarkEnd w:id="2062"/>
    <w:p w:rsidR="00000000" w:rsidDel="00000000" w:rsidP="00000000" w:rsidRDefault="00000000" w:rsidRPr="00000000" w14:paraId="0000084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41) осуществление контроля за готовностью пожарных подразделений в населенных пунктах и на объектах к борьбе с пожарами;</w:t>
      </w:r>
      <w:r w:rsidDel="00000000" w:rsidR="00000000" w:rsidRPr="00000000">
        <w:rPr>
          <w:rtl w:val="0"/>
        </w:rPr>
      </w:r>
    </w:p>
    <w:bookmarkStart w:colFirst="0" w:colLast="0" w:name="bookmark=id.pi5aqao9wrvo" w:id="2063"/>
    <w:bookmarkEnd w:id="2063"/>
    <w:p w:rsidR="00000000" w:rsidDel="00000000" w:rsidP="00000000" w:rsidRDefault="00000000" w:rsidRPr="00000000" w14:paraId="0000084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42) осуществление контроля за соблюдением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ygtxtagz6c3h" w:id="2064"/>
    <w:bookmarkEnd w:id="2064"/>
    <w:p w:rsidR="00000000" w:rsidDel="00000000" w:rsidP="00000000" w:rsidRDefault="00000000" w:rsidRPr="00000000" w14:paraId="0000084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43) осуществление производства дел об административных правонарушениях в области пожарной и промышленной безопасности,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4v7n2p7b7obf" w:id="2065"/>
    <w:bookmarkEnd w:id="2065"/>
    <w:p w:rsidR="00000000" w:rsidDel="00000000" w:rsidP="00000000" w:rsidRDefault="00000000" w:rsidRPr="00000000" w14:paraId="0000084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44) выдача гражданам, должностным и юридическим лицам предписаний об устранении выявленных нарушений и проведению мероприятий по предотвращению пожаров;</w:t>
      </w:r>
      <w:r w:rsidDel="00000000" w:rsidR="00000000" w:rsidRPr="00000000">
        <w:rPr>
          <w:rtl w:val="0"/>
        </w:rPr>
      </w:r>
    </w:p>
    <w:bookmarkStart w:colFirst="0" w:colLast="0" w:name="bookmark=id.lvkuzq8ijnnc" w:id="2066"/>
    <w:bookmarkEnd w:id="2066"/>
    <w:p w:rsidR="00000000" w:rsidDel="00000000" w:rsidP="00000000" w:rsidRDefault="00000000" w:rsidRPr="00000000" w14:paraId="0000084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45) выдача гражданам, должностным и юридическим лицам предписаний об устранении выявленных нарушений и выполнению мероприятий по гражданской обороне;</w:t>
      </w:r>
      <w:r w:rsidDel="00000000" w:rsidR="00000000" w:rsidRPr="00000000">
        <w:rPr>
          <w:rtl w:val="0"/>
        </w:rPr>
      </w:r>
    </w:p>
    <w:bookmarkStart w:colFirst="0" w:colLast="0" w:name="bookmark=id.gmsxmnfimlow" w:id="2067"/>
    <w:bookmarkEnd w:id="2067"/>
    <w:p w:rsidR="00000000" w:rsidDel="00000000" w:rsidP="00000000" w:rsidRDefault="00000000" w:rsidRPr="00000000" w14:paraId="0000084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46) выдача гражданам и юридическим лицам предписаний за несоблюдения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xpk6su97p89z" w:id="2068"/>
    <w:bookmarkEnd w:id="2068"/>
    <w:p w:rsidR="00000000" w:rsidDel="00000000" w:rsidP="00000000" w:rsidRDefault="00000000" w:rsidRPr="00000000" w14:paraId="0000084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47) направление в суд заявления о приостановлении частично или полностью работы организаций, отдельных производств, производственных участков, агрегатов, запрещении эксплуатации зданий, сооружений, электрических сетей, приборов отопления и ведения пожароопасных работ, осуществляемых субъектами с нарушением требований пожарной безопасности, а также при невыполнении предусмотренных проектами требований пожарной безопасности при строительстве, реконструкции, расширении или техническом перевооружении организаций, объекта, сооружения, здания;</w:t>
      </w:r>
      <w:r w:rsidDel="00000000" w:rsidR="00000000" w:rsidRPr="00000000">
        <w:rPr>
          <w:rtl w:val="0"/>
        </w:rPr>
      </w:r>
    </w:p>
    <w:bookmarkStart w:colFirst="0" w:colLast="0" w:name="bookmark=id.25x75li7uvcb" w:id="2069"/>
    <w:bookmarkEnd w:id="2069"/>
    <w:p w:rsidR="00000000" w:rsidDel="00000000" w:rsidP="00000000" w:rsidRDefault="00000000" w:rsidRPr="00000000" w14:paraId="0000084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48) обеспечение соблюдения законов и иных нормативных правовых актов в области национальной безопасности, государственных секретов и информационной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6q6zxxcgha87" w:id="2070"/>
    <w:bookmarkEnd w:id="2070"/>
    <w:p w:rsidR="00000000" w:rsidDel="00000000" w:rsidP="00000000" w:rsidRDefault="00000000" w:rsidRPr="00000000" w14:paraId="0000084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49) внесение предложений в Министерство по совершенствованию системы национальной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jhabq56glg6c" w:id="2071"/>
    <w:bookmarkEnd w:id="2071"/>
    <w:p w:rsidR="00000000" w:rsidDel="00000000" w:rsidP="00000000" w:rsidRDefault="00000000" w:rsidRPr="00000000" w14:paraId="0000085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50) участие, в пределах своей компетенции, в работе областного штаба по борьбе с терроризмом;</w:t>
      </w:r>
      <w:r w:rsidDel="00000000" w:rsidR="00000000" w:rsidRPr="00000000">
        <w:rPr>
          <w:rtl w:val="0"/>
        </w:rPr>
      </w:r>
    </w:p>
    <w:bookmarkStart w:colFirst="0" w:colLast="0" w:name="bookmark=id.asloz6evuxjy" w:id="2072"/>
    <w:bookmarkEnd w:id="2072"/>
    <w:p w:rsidR="00000000" w:rsidDel="00000000" w:rsidP="00000000" w:rsidRDefault="00000000" w:rsidRPr="00000000" w14:paraId="0000085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51) участие, в пределах своей компетенции, в работе областной Антитеррористической комиссии;</w:t>
      </w:r>
      <w:r w:rsidDel="00000000" w:rsidR="00000000" w:rsidRPr="00000000">
        <w:rPr>
          <w:rtl w:val="0"/>
        </w:rPr>
      </w:r>
    </w:p>
    <w:bookmarkStart w:colFirst="0" w:colLast="0" w:name="bookmark=id.uip74u8c89sw" w:id="2073"/>
    <w:bookmarkEnd w:id="2073"/>
    <w:p w:rsidR="00000000" w:rsidDel="00000000" w:rsidP="00000000" w:rsidRDefault="00000000" w:rsidRPr="00000000" w14:paraId="0000085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52) ведение специального учета военнообязанных, назначенных на должности рядового и начальствующего состава органов государственной противопожарной службы и снятых в установленном порядке с воинского учета по области;</w:t>
      </w:r>
      <w:r w:rsidDel="00000000" w:rsidR="00000000" w:rsidRPr="00000000">
        <w:rPr>
          <w:rtl w:val="0"/>
        </w:rPr>
      </w:r>
    </w:p>
    <w:bookmarkStart w:colFirst="0" w:colLast="0" w:name="bookmark=id.hxn49ri1ywph" w:id="2074"/>
    <w:bookmarkEnd w:id="2074"/>
    <w:p w:rsidR="00000000" w:rsidDel="00000000" w:rsidP="00000000" w:rsidRDefault="00000000" w:rsidRPr="00000000" w14:paraId="0000085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53) внесение предложений в Министерство по внесению изменений, дополнений в нормативные правовые акты, нормативные акты и стандарты в сфере гражданской защиты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youqeflq691c" w:id="2075"/>
    <w:bookmarkEnd w:id="2075"/>
    <w:p w:rsidR="00000000" w:rsidDel="00000000" w:rsidP="00000000" w:rsidRDefault="00000000" w:rsidRPr="00000000" w14:paraId="0000085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54) исполняет судебные акты, требования судей, постановления, предписания и требования прокурора, письменные поручения дознавателя в ходе досудебного производства по уголовным делам;</w:t>
      </w:r>
      <w:r w:rsidDel="00000000" w:rsidR="00000000" w:rsidRPr="00000000">
        <w:rPr>
          <w:rtl w:val="0"/>
        </w:rPr>
      </w:r>
    </w:p>
    <w:bookmarkStart w:colFirst="0" w:colLast="0" w:name="bookmark=id.3yf8pw9rcjax" w:id="2076"/>
    <w:bookmarkEnd w:id="2076"/>
    <w:p w:rsidR="00000000" w:rsidDel="00000000" w:rsidP="00000000" w:rsidRDefault="00000000" w:rsidRPr="00000000" w14:paraId="0000085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55) в пределах своей компетенции организует и осуществляет предупреждение и раскрытие уголовных правонарушений отнесенных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rgk1p52mnxqa" w:id="2077"/>
    <w:bookmarkEnd w:id="2077"/>
    <w:p w:rsidR="00000000" w:rsidDel="00000000" w:rsidP="00000000" w:rsidRDefault="00000000" w:rsidRPr="00000000" w14:paraId="0000085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56) осуществляет досудебное расследование по уголовным правонарушениям, отнесенным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9awop8z09w5" w:id="2078"/>
    <w:bookmarkEnd w:id="2078"/>
    <w:p w:rsidR="00000000" w:rsidDel="00000000" w:rsidP="00000000" w:rsidRDefault="00000000" w:rsidRPr="00000000" w14:paraId="0000085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57) оказывает государственные услуги в соответствии с подзаконными нормативными правовыми актами, определяющими порядок оказания государственных услуг;</w:t>
      </w:r>
      <w:r w:rsidDel="00000000" w:rsidR="00000000" w:rsidRPr="00000000">
        <w:rPr>
          <w:rtl w:val="0"/>
        </w:rPr>
      </w:r>
    </w:p>
    <w:bookmarkStart w:colFirst="0" w:colLast="0" w:name="bookmark=id.2riyyblftz3" w:id="2079"/>
    <w:bookmarkEnd w:id="2079"/>
    <w:p w:rsidR="00000000" w:rsidDel="00000000" w:rsidP="00000000" w:rsidRDefault="00000000" w:rsidRPr="00000000" w14:paraId="0000085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58) осуществляют организацию и проведение совместно с заинтересованными государственными органами в пределах своей компетенции расследования аварий и несчастных случаев, произошедших в следствии аварий на опасных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xlcojfpfl2sh" w:id="2080"/>
    <w:bookmarkEnd w:id="2080"/>
    <w:p w:rsidR="00000000" w:rsidDel="00000000" w:rsidP="00000000" w:rsidRDefault="00000000" w:rsidRPr="00000000" w14:paraId="0000085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59) участвует в приемочных испытаниях, технических освидетельствованиях опасного производственного объекта при вводе его в эксплуатацию;</w:t>
      </w:r>
      <w:r w:rsidDel="00000000" w:rsidR="00000000" w:rsidRPr="00000000">
        <w:rPr>
          <w:rtl w:val="0"/>
        </w:rPr>
      </w:r>
    </w:p>
    <w:bookmarkStart w:colFirst="0" w:colLast="0" w:name="bookmark=id.i09vx44i8ypc" w:id="2081"/>
    <w:bookmarkEnd w:id="2081"/>
    <w:p w:rsidR="00000000" w:rsidDel="00000000" w:rsidP="00000000" w:rsidRDefault="00000000" w:rsidRPr="00000000" w14:paraId="0000085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60) выдает разрешение на производство взрывных работ;</w:t>
      </w:r>
      <w:r w:rsidDel="00000000" w:rsidR="00000000" w:rsidRPr="00000000">
        <w:rPr>
          <w:rtl w:val="0"/>
        </w:rPr>
      </w:r>
    </w:p>
    <w:bookmarkStart w:colFirst="0" w:colLast="0" w:name="bookmark=id.tapxkyiohgx3" w:id="2082"/>
    <w:bookmarkEnd w:id="2082"/>
    <w:p w:rsidR="00000000" w:rsidDel="00000000" w:rsidP="00000000" w:rsidRDefault="00000000" w:rsidRPr="00000000" w14:paraId="0000085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61) применяют меры оперативного реагирования в виде приостановления либо запрещения деятельности или отдельных видов деятельности индивидуальных предпринимателей, организаций, связанных с эксплуатацией опасных производственных объектов и (или) технических устройств в случаях, представляющих угрозу жизни и (или) здоровью людей;</w:t>
      </w:r>
      <w:r w:rsidDel="00000000" w:rsidR="00000000" w:rsidRPr="00000000">
        <w:rPr>
          <w:rtl w:val="0"/>
        </w:rPr>
      </w:r>
    </w:p>
    <w:bookmarkStart w:colFirst="0" w:colLast="0" w:name="bookmark=id.h6zskqqfvbnv" w:id="2083"/>
    <w:bookmarkEnd w:id="2083"/>
    <w:p w:rsidR="00000000" w:rsidDel="00000000" w:rsidP="00000000" w:rsidRDefault="00000000" w:rsidRPr="00000000" w14:paraId="0000085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62) согласовывает проектную документацию на строительство, расширение, реконструкцию, модернизацию, консервацию и ликвидацию опасных производственных объектов, за исключением опасного производственного объекта, размещаемого в пределах двух и более областей, а также стратегических объектов в порядке, установленном Законом Республики Казахстан "О гражданской защите";</w:t>
      </w:r>
      <w:r w:rsidDel="00000000" w:rsidR="00000000" w:rsidRPr="00000000">
        <w:rPr>
          <w:rtl w:val="0"/>
        </w:rPr>
      </w:r>
    </w:p>
    <w:bookmarkStart w:colFirst="0" w:colLast="0" w:name="bookmark=id.cthk28ezrxp5" w:id="2084"/>
    <w:bookmarkEnd w:id="2084"/>
    <w:p w:rsidR="00000000" w:rsidDel="00000000" w:rsidP="00000000" w:rsidRDefault="00000000" w:rsidRPr="00000000" w14:paraId="0000085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63) осуществляет постановку на учет и снятие с учета опасных производственных объектов, опасных технических устройств, за исключением опасных технических устройств на объектах социальной инфраструктуры;</w:t>
      </w:r>
      <w:r w:rsidDel="00000000" w:rsidR="00000000" w:rsidRPr="00000000">
        <w:rPr>
          <w:rtl w:val="0"/>
        </w:rPr>
      </w:r>
    </w:p>
    <w:bookmarkStart w:colFirst="0" w:colLast="0" w:name="bookmark=id.axwubz7993ho" w:id="2085"/>
    <w:bookmarkEnd w:id="2085"/>
    <w:p w:rsidR="00000000" w:rsidDel="00000000" w:rsidP="00000000" w:rsidRDefault="00000000" w:rsidRPr="00000000" w14:paraId="0000085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64) участвует в проведении учебных тревог на опасном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tmycw2q6nqon" w:id="2086"/>
    <w:bookmarkEnd w:id="2086"/>
    <w:p w:rsidR="00000000" w:rsidDel="00000000" w:rsidP="00000000" w:rsidRDefault="00000000" w:rsidRPr="00000000" w14:paraId="0000085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65) участвует в комиссии по проведению контрольных и приемочных испытаний взрывчатых веществ и изделий на их основе;</w:t>
      </w:r>
      <w:r w:rsidDel="00000000" w:rsidR="00000000" w:rsidRPr="00000000">
        <w:rPr>
          <w:rtl w:val="0"/>
        </w:rPr>
      </w:r>
    </w:p>
    <w:bookmarkStart w:colFirst="0" w:colLast="0" w:name="bookmark=id.37xlze3gvm5z" w:id="2087"/>
    <w:bookmarkEnd w:id="2087"/>
    <w:p w:rsidR="00000000" w:rsidDel="00000000" w:rsidP="00000000" w:rsidRDefault="00000000" w:rsidRPr="00000000" w14:paraId="0000086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66) осуществляет государственный контроль и надзор за соблюдением опасными производственными объектами и организациями, эксплуатирующими опасные технические устройства, требований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xhame5cjtw7g" w:id="2088"/>
    <w:bookmarkEnd w:id="2088"/>
    <w:p w:rsidR="00000000" w:rsidDel="00000000" w:rsidP="00000000" w:rsidRDefault="00000000" w:rsidRPr="00000000" w14:paraId="0000086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67) осуществляют государственный контроль и надзор за своевременностью проведения технических освидетельствований производственных зданий, технологических сооружений и технических устройств опасных производственных объектов, опасных технических устройств;</w:t>
      </w:r>
      <w:r w:rsidDel="00000000" w:rsidR="00000000" w:rsidRPr="00000000">
        <w:rPr>
          <w:rtl w:val="0"/>
        </w:rPr>
      </w:r>
    </w:p>
    <w:bookmarkStart w:colFirst="0" w:colLast="0" w:name="bookmark=id.v3zidvwnjzj2" w:id="2089"/>
    <w:bookmarkEnd w:id="2089"/>
    <w:p w:rsidR="00000000" w:rsidDel="00000000" w:rsidP="00000000" w:rsidRDefault="00000000" w:rsidRPr="00000000" w14:paraId="0000086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68) осуществляет государственный контроль и надзор за готовностью опасных производственных объектов и организаций, эксплуатирующих опасные технические устройства, к проведению работ по ликвидации и локализации аварий и их последствий;</w:t>
      </w:r>
      <w:r w:rsidDel="00000000" w:rsidR="00000000" w:rsidRPr="00000000">
        <w:rPr>
          <w:rtl w:val="0"/>
        </w:rPr>
      </w:r>
    </w:p>
    <w:bookmarkStart w:colFirst="0" w:colLast="0" w:name="bookmark=id.sc2usa6y0bd7" w:id="2090"/>
    <w:bookmarkEnd w:id="2090"/>
    <w:p w:rsidR="00000000" w:rsidDel="00000000" w:rsidP="00000000" w:rsidRDefault="00000000" w:rsidRPr="00000000" w14:paraId="0000086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69) осуществляет государственный контроль и надзор в области промышленной безопасности при эксплуатации магистрального трубопровода;</w:t>
      </w:r>
      <w:r w:rsidDel="00000000" w:rsidR="00000000" w:rsidRPr="00000000">
        <w:rPr>
          <w:rtl w:val="0"/>
        </w:rPr>
      </w:r>
    </w:p>
    <w:bookmarkStart w:colFirst="0" w:colLast="0" w:name="bookmark=id.9y3x9kb1cwf3" w:id="2091"/>
    <w:bookmarkEnd w:id="2091"/>
    <w:p w:rsidR="00000000" w:rsidDel="00000000" w:rsidP="00000000" w:rsidRDefault="00000000" w:rsidRPr="00000000" w14:paraId="0000086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70) осуществляет государственный контроль в сфере газа и газоснабжения в части соблюдения требований безопасной эксплуатации бытовых баллонов и объектов систем газоснабжения, за исключением газопотребляющих систем и газового оборудования бытовых и коммунально-бытовых потребителей;</w:t>
      </w:r>
      <w:r w:rsidDel="00000000" w:rsidR="00000000" w:rsidRPr="00000000">
        <w:rPr>
          <w:rtl w:val="0"/>
        </w:rPr>
      </w:r>
    </w:p>
    <w:bookmarkStart w:colFirst="0" w:colLast="0" w:name="bookmark=id.b57q0zvdpu99" w:id="2092"/>
    <w:bookmarkEnd w:id="2092"/>
    <w:p w:rsidR="00000000" w:rsidDel="00000000" w:rsidP="00000000" w:rsidRDefault="00000000" w:rsidRPr="00000000" w14:paraId="0000086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71) выдает физическим и юридическим лицам акт о результатах проверки, предписания по выявленным нарушениям, акт о запрещении либо приостановлении деятельности или отдельных видов деятельности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jc8hu06xol5v" w:id="2093"/>
    <w:bookmarkEnd w:id="2093"/>
    <w:p w:rsidR="00000000" w:rsidDel="00000000" w:rsidP="00000000" w:rsidRDefault="00000000" w:rsidRPr="00000000" w14:paraId="0000086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72) согласовывает план горных работ по добыче твердых полезных ископаемых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5swrzjv8iwl0" w:id="2094"/>
    <w:bookmarkEnd w:id="2094"/>
    <w:p w:rsidR="00000000" w:rsidDel="00000000" w:rsidP="00000000" w:rsidRDefault="00000000" w:rsidRPr="00000000" w14:paraId="0000086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73) согласовывает проект эксплуатации пространства недр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yy68c4z0lip1" w:id="2095"/>
    <w:bookmarkEnd w:id="2095"/>
    <w:p w:rsidR="00000000" w:rsidDel="00000000" w:rsidP="00000000" w:rsidRDefault="00000000" w:rsidRPr="00000000" w14:paraId="0000086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74) осуществляет разрешительный контроль соответствия заявителя квалификационным и/или разрешительным требованиям в пределах компетенции Департамента;</w:t>
      </w:r>
      <w:r w:rsidDel="00000000" w:rsidR="00000000" w:rsidRPr="00000000">
        <w:rPr>
          <w:rtl w:val="0"/>
        </w:rPr>
      </w:r>
    </w:p>
    <w:bookmarkStart w:colFirst="0" w:colLast="0" w:name="bookmark=id.pgyegpqnpcz1" w:id="2096"/>
    <w:bookmarkEnd w:id="2096"/>
    <w:p w:rsidR="00000000" w:rsidDel="00000000" w:rsidP="00000000" w:rsidRDefault="00000000" w:rsidRPr="00000000" w14:paraId="0000086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75) участвует в составе комиссии по уничтожению взрывчатых материалов совместно с компетентными органами;</w:t>
      </w:r>
      <w:r w:rsidDel="00000000" w:rsidR="00000000" w:rsidRPr="00000000">
        <w:rPr>
          <w:rtl w:val="0"/>
        </w:rPr>
      </w:r>
    </w:p>
    <w:bookmarkStart w:colFirst="0" w:colLast="0" w:name="bookmark=id.f63e2o3ofya4" w:id="2097"/>
    <w:bookmarkEnd w:id="2097"/>
    <w:p w:rsidR="00000000" w:rsidDel="00000000" w:rsidP="00000000" w:rsidRDefault="00000000" w:rsidRPr="00000000" w14:paraId="0000086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76) участвует в комиссии по ликвидации последствий операций на участке добычи (его части)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mht4ijej5fot" w:id="2098"/>
    <w:bookmarkEnd w:id="2098"/>
    <w:p w:rsidR="00000000" w:rsidDel="00000000" w:rsidP="00000000" w:rsidRDefault="00000000" w:rsidRPr="00000000" w14:paraId="0000086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77) участвует в комиссии по консервации участка недр добычи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e4gewx5hbf93" w:id="2099"/>
    <w:bookmarkEnd w:id="2099"/>
    <w:p w:rsidR="00000000" w:rsidDel="00000000" w:rsidP="00000000" w:rsidRDefault="00000000" w:rsidRPr="00000000" w14:paraId="0000086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78) участвует в комиссии по ликвидации последствий операций по использованию пространства недр,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22ifu82w2g5m" w:id="2100"/>
    <w:bookmarkEnd w:id="2100"/>
    <w:p w:rsidR="00000000" w:rsidDel="00000000" w:rsidP="00000000" w:rsidRDefault="00000000" w:rsidRPr="00000000" w14:paraId="0000086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79) проводит проверки знаний (экзаменов) руководителей юридических лиц опасных производственных объектов, декларирующих промышленную безопасность, а также членов постоянно действующих экзаменационных комиссий указанных юридических лиц;</w:t>
      </w:r>
      <w:r w:rsidDel="00000000" w:rsidR="00000000" w:rsidRPr="00000000">
        <w:rPr>
          <w:rtl w:val="0"/>
        </w:rPr>
      </w:r>
    </w:p>
    <w:bookmarkStart w:colFirst="0" w:colLast="0" w:name="bookmark=id.gkhroecw3lff" w:id="2101"/>
    <w:bookmarkEnd w:id="2101"/>
    <w:p w:rsidR="00000000" w:rsidDel="00000000" w:rsidP="00000000" w:rsidRDefault="00000000" w:rsidRPr="00000000" w14:paraId="0000086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80) участвует в ликвидациях чрезвычайных ситуаций на территории Республики Казахстан по решению руководства Министерства и по решению Правительства Республики Казахстан за ее пределами;</w:t>
      </w:r>
      <w:r w:rsidDel="00000000" w:rsidR="00000000" w:rsidRPr="00000000">
        <w:rPr>
          <w:rtl w:val="0"/>
        </w:rPr>
      </w:r>
    </w:p>
    <w:bookmarkStart w:colFirst="0" w:colLast="0" w:name="bookmark=id.phz8261k3a0o" w:id="2102"/>
    <w:bookmarkEnd w:id="2102"/>
    <w:p w:rsidR="00000000" w:rsidDel="00000000" w:rsidP="00000000" w:rsidRDefault="00000000" w:rsidRPr="00000000" w14:paraId="0000086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81) подготавливает водолазов I-II и III групп специализации водолазных работ, мотористов-рулевых маломерных судов и операторов компрессорных установок для профессиональных аварийно-спасательных служб Министерства;</w:t>
      </w:r>
      <w:r w:rsidDel="00000000" w:rsidR="00000000" w:rsidRPr="00000000">
        <w:rPr>
          <w:rtl w:val="0"/>
        </w:rPr>
      </w:r>
    </w:p>
    <w:bookmarkStart w:colFirst="0" w:colLast="0" w:name="bookmark=id.eo774i42u9no" w:id="2103"/>
    <w:bookmarkEnd w:id="2103"/>
    <w:p w:rsidR="00000000" w:rsidDel="00000000" w:rsidP="00000000" w:rsidRDefault="00000000" w:rsidRPr="00000000" w14:paraId="0000087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82) организовывает курсы по подготовке инструкторов по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izqo44fr98zj" w:id="2104"/>
    <w:bookmarkEnd w:id="2104"/>
    <w:p w:rsidR="00000000" w:rsidDel="00000000" w:rsidP="00000000" w:rsidRDefault="00000000" w:rsidRPr="00000000" w14:paraId="0000087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83) оказывает необходимую помощь туристам, терпящим бедствие;</w:t>
      </w:r>
      <w:r w:rsidDel="00000000" w:rsidR="00000000" w:rsidRPr="00000000">
        <w:rPr>
          <w:rtl w:val="0"/>
        </w:rPr>
      </w:r>
    </w:p>
    <w:bookmarkStart w:colFirst="0" w:colLast="0" w:name="bookmark=id.knilvr5aormk" w:id="2105"/>
    <w:bookmarkEnd w:id="2105"/>
    <w:p w:rsidR="00000000" w:rsidDel="00000000" w:rsidP="00000000" w:rsidRDefault="00000000" w:rsidRPr="00000000" w14:paraId="0000087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84) обеспечение готовности сил и средств к тушению пожаров и 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rw28jbjg4x1u" w:id="2106"/>
    <w:bookmarkEnd w:id="2106"/>
    <w:p w:rsidR="00000000" w:rsidDel="00000000" w:rsidP="00000000" w:rsidRDefault="00000000" w:rsidRPr="00000000" w14:paraId="0000087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85) принятие мер, направленных на совершенствование профессионального мастерства личного состава и поддержания сил и средств органов гражданской защиты в постоянной готовности к выдвижению в зоны чрезвычайных ситуаций и проведению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35rq574j6kj2" w:id="2107"/>
    <w:bookmarkEnd w:id="2107"/>
    <w:p w:rsidR="00000000" w:rsidDel="00000000" w:rsidP="00000000" w:rsidRDefault="00000000" w:rsidRPr="00000000" w14:paraId="0000087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86) обеспечение планирования, подготовки и проведения тактических учений, смотров и соревнований, а также других общегарнизонных мероприятий;</w:t>
      </w:r>
      <w:r w:rsidDel="00000000" w:rsidR="00000000" w:rsidRPr="00000000">
        <w:rPr>
          <w:rtl w:val="0"/>
        </w:rPr>
      </w:r>
    </w:p>
    <w:bookmarkStart w:colFirst="0" w:colLast="0" w:name="bookmark=id.89hczdvqaol8" w:id="2108"/>
    <w:bookmarkEnd w:id="2108"/>
    <w:p w:rsidR="00000000" w:rsidDel="00000000" w:rsidP="00000000" w:rsidRDefault="00000000" w:rsidRPr="00000000" w14:paraId="0000087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87) организация изучения и разбора пожаров, разработке на этой основе мероприятий по повышению и совершенствованию готовности;</w:t>
      </w:r>
      <w:r w:rsidDel="00000000" w:rsidR="00000000" w:rsidRPr="00000000">
        <w:rPr>
          <w:rtl w:val="0"/>
        </w:rPr>
      </w:r>
    </w:p>
    <w:bookmarkStart w:colFirst="0" w:colLast="0" w:name="bookmark=id.cgd1sx89hq4g" w:id="2109"/>
    <w:bookmarkEnd w:id="2109"/>
    <w:p w:rsidR="00000000" w:rsidDel="00000000" w:rsidP="00000000" w:rsidRDefault="00000000" w:rsidRPr="00000000" w14:paraId="0000087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88) обеспечение и контроль эксплуатации зданий пожарных депо, ремонту и техническому обслуживанию пожарной, спасательной и другой техники, пожарно-технического вооружения, аварийно-спасательного оборудования, средств связи, инвентаря и другого имущества;</w:t>
      </w:r>
      <w:r w:rsidDel="00000000" w:rsidR="00000000" w:rsidRPr="00000000">
        <w:rPr>
          <w:rtl w:val="0"/>
        </w:rPr>
      </w:r>
    </w:p>
    <w:bookmarkStart w:colFirst="0" w:colLast="0" w:name="bookmark=id.3xqsae7ms157" w:id="2110"/>
    <w:bookmarkEnd w:id="2110"/>
    <w:p w:rsidR="00000000" w:rsidDel="00000000" w:rsidP="00000000" w:rsidRDefault="00000000" w:rsidRPr="00000000" w14:paraId="0000087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89) определение порядка привлечения сил и средств органов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pmth17nzlmyg" w:id="2111"/>
    <w:bookmarkEnd w:id="2111"/>
    <w:p w:rsidR="00000000" w:rsidDel="00000000" w:rsidP="00000000" w:rsidRDefault="00000000" w:rsidRPr="00000000" w14:paraId="0000087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90) участие в организации своевременного накопления, освежения, хранения пожарной техники, противопожарного оборудования и другого имущества для специальных формирований на период военного времени;</w:t>
      </w:r>
      <w:r w:rsidDel="00000000" w:rsidR="00000000" w:rsidRPr="00000000">
        <w:rPr>
          <w:rtl w:val="0"/>
        </w:rPr>
      </w:r>
    </w:p>
    <w:bookmarkStart w:colFirst="0" w:colLast="0" w:name="bookmark=id.ba4ekylgoazo" w:id="2112"/>
    <w:bookmarkEnd w:id="2112"/>
    <w:p w:rsidR="00000000" w:rsidDel="00000000" w:rsidP="00000000" w:rsidRDefault="00000000" w:rsidRPr="00000000" w14:paraId="0000087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91) организация в подразделениях мероприятий по пропаганде знаний в сфере гражданской защиты, популяризации профессии пожарного и спасателя среди учащихся и детей дошкольного возраста;</w:t>
      </w:r>
      <w:r w:rsidDel="00000000" w:rsidR="00000000" w:rsidRPr="00000000">
        <w:rPr>
          <w:rtl w:val="0"/>
        </w:rPr>
      </w:r>
    </w:p>
    <w:bookmarkStart w:colFirst="0" w:colLast="0" w:name="bookmark=id.wvalvytqvrb3" w:id="2113"/>
    <w:bookmarkEnd w:id="2113"/>
    <w:p w:rsidR="00000000" w:rsidDel="00000000" w:rsidP="00000000" w:rsidRDefault="00000000" w:rsidRPr="00000000" w14:paraId="0000087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92) организация профориентационной работы по поступлению на обучение в специальное учебное заведение Министерства. Формирование и направление личных дел кандидатов в специальное учебное заведение Министерства;</w:t>
      </w:r>
      <w:r w:rsidDel="00000000" w:rsidR="00000000" w:rsidRPr="00000000">
        <w:rPr>
          <w:rtl w:val="0"/>
        </w:rPr>
      </w:r>
    </w:p>
    <w:bookmarkStart w:colFirst="0" w:colLast="0" w:name="bookmark=id.o61w70jeo2zo" w:id="2114"/>
    <w:bookmarkEnd w:id="2114"/>
    <w:p w:rsidR="00000000" w:rsidDel="00000000" w:rsidP="00000000" w:rsidRDefault="00000000" w:rsidRPr="00000000" w14:paraId="0000087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93) осуществление иных функций, предусмотренных законодательством Республики Казахстан в сфере гражданской защиты, иными законами и подзаконными актами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bxfefwlnr2l7" w:id="2115"/>
    <w:bookmarkEnd w:id="2115"/>
    <w:p w:rsidR="00000000" w:rsidDel="00000000" w:rsidP="00000000" w:rsidRDefault="00000000" w:rsidRPr="00000000" w14:paraId="0000087C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3. Организация деятельности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ovqu7djtjhim" w:id="2116"/>
    <w:bookmarkEnd w:id="2116"/>
    <w:p w:rsidR="00000000" w:rsidDel="00000000" w:rsidP="00000000" w:rsidRDefault="00000000" w:rsidRPr="00000000" w14:paraId="0000087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16. Руководство Департаментом осуществляется начальником, который несет персональную ответственность за выполнение возложенных на Департамент задач и осуществление им своих функций.</w:t>
      </w:r>
      <w:r w:rsidDel="00000000" w:rsidR="00000000" w:rsidRPr="00000000">
        <w:rPr>
          <w:rtl w:val="0"/>
        </w:rPr>
      </w:r>
    </w:p>
    <w:bookmarkStart w:colFirst="0" w:colLast="0" w:name="bookmark=id.41nmumz23b63" w:id="2117"/>
    <w:bookmarkEnd w:id="2117"/>
    <w:p w:rsidR="00000000" w:rsidDel="00000000" w:rsidP="00000000" w:rsidRDefault="00000000" w:rsidRPr="00000000" w14:paraId="0000087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17. Начальник Департамента назначается на должность и освобождается от должности Министром по чрезвычайным ситуациям Республики Казахстан по согласованию с Администрацией Президента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qnwkq7nwzdut" w:id="2118"/>
    <w:bookmarkEnd w:id="2118"/>
    <w:p w:rsidR="00000000" w:rsidDel="00000000" w:rsidP="00000000" w:rsidRDefault="00000000" w:rsidRPr="00000000" w14:paraId="0000087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18. Начальник Департамента имеет заместителей, которые назначаются на должности и освобождаются от должностей Министром по чрезвычайным ситуациям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ndxkej2taljl" w:id="2119"/>
    <w:bookmarkEnd w:id="2119"/>
    <w:p w:rsidR="00000000" w:rsidDel="00000000" w:rsidP="00000000" w:rsidRDefault="00000000" w:rsidRPr="00000000" w14:paraId="0000088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19. Полномочия начальника Департамента:</w:t>
      </w:r>
      <w:r w:rsidDel="00000000" w:rsidR="00000000" w:rsidRPr="00000000">
        <w:rPr>
          <w:rtl w:val="0"/>
        </w:rPr>
      </w:r>
    </w:p>
    <w:bookmarkStart w:colFirst="0" w:colLast="0" w:name="bookmark=id.avlfrv25vc6y" w:id="2120"/>
    <w:bookmarkEnd w:id="2120"/>
    <w:p w:rsidR="00000000" w:rsidDel="00000000" w:rsidP="00000000" w:rsidRDefault="00000000" w:rsidRPr="00000000" w14:paraId="0000088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без доверенности действует от имени Департамента;</w:t>
      </w:r>
      <w:r w:rsidDel="00000000" w:rsidR="00000000" w:rsidRPr="00000000">
        <w:rPr>
          <w:rtl w:val="0"/>
        </w:rPr>
      </w:r>
    </w:p>
    <w:bookmarkStart w:colFirst="0" w:colLast="0" w:name="bookmark=id.tbsnv9c4ph9d" w:id="2121"/>
    <w:bookmarkEnd w:id="2121"/>
    <w:p w:rsidR="00000000" w:rsidDel="00000000" w:rsidP="00000000" w:rsidRDefault="00000000" w:rsidRPr="00000000" w14:paraId="0000088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в пределах своих полномочий, представляет интересы Департамента в государственных органах и иных организациях;</w:t>
      </w:r>
      <w:r w:rsidDel="00000000" w:rsidR="00000000" w:rsidRPr="00000000">
        <w:rPr>
          <w:rtl w:val="0"/>
        </w:rPr>
      </w:r>
    </w:p>
    <w:bookmarkStart w:colFirst="0" w:colLast="0" w:name="bookmark=id.exrh6d59op08" w:id="2122"/>
    <w:bookmarkEnd w:id="2122"/>
    <w:p w:rsidR="00000000" w:rsidDel="00000000" w:rsidP="00000000" w:rsidRDefault="00000000" w:rsidRPr="00000000" w14:paraId="0000088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вносит предложения Министру по награждению особо отличившихся сотрудников Департамента государственными и ведомственными наградами, присвоению почетных званий, воинских и специальных званий среднего и старшего начальствующего состава досрочно или на одну ступень выше воинских и специальных званий, предусмотренных занимаемой штатной должностью;</w:t>
      </w:r>
      <w:r w:rsidDel="00000000" w:rsidR="00000000" w:rsidRPr="00000000">
        <w:rPr>
          <w:rtl w:val="0"/>
        </w:rPr>
      </w:r>
    </w:p>
    <w:bookmarkStart w:colFirst="0" w:colLast="0" w:name="bookmark=id.vti049o3xxj6" w:id="2123"/>
    <w:bookmarkEnd w:id="2123"/>
    <w:p w:rsidR="00000000" w:rsidDel="00000000" w:rsidP="00000000" w:rsidRDefault="00000000" w:rsidRPr="00000000" w14:paraId="0000088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реализует единую кадровую политику;</w:t>
      </w:r>
      <w:r w:rsidDel="00000000" w:rsidR="00000000" w:rsidRPr="00000000">
        <w:rPr>
          <w:rtl w:val="0"/>
        </w:rPr>
      </w:r>
    </w:p>
    <w:bookmarkStart w:colFirst="0" w:colLast="0" w:name="bookmark=id.bi6n8a1zw8s5" w:id="2124"/>
    <w:bookmarkEnd w:id="2124"/>
    <w:p w:rsidR="00000000" w:rsidDel="00000000" w:rsidP="00000000" w:rsidRDefault="00000000" w:rsidRPr="00000000" w14:paraId="0000088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обеспечивает реализацию политики, формируемой Министерством, выполняет акты и поручения Министра;</w:t>
      </w:r>
      <w:r w:rsidDel="00000000" w:rsidR="00000000" w:rsidRPr="00000000">
        <w:rPr>
          <w:rtl w:val="0"/>
        </w:rPr>
      </w:r>
    </w:p>
    <w:bookmarkStart w:colFirst="0" w:colLast="0" w:name="bookmark=id.bewqw1lrbbta" w:id="2125"/>
    <w:bookmarkEnd w:id="2125"/>
    <w:p w:rsidR="00000000" w:rsidDel="00000000" w:rsidP="00000000" w:rsidRDefault="00000000" w:rsidRPr="00000000" w14:paraId="0000088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организует информационно-аналитическое, организационно-правовое, мобилизационное, материально-техническое и финансовое обеспечение деятельности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pi3v4pf5kgc4" w:id="2126"/>
    <w:bookmarkEnd w:id="2126"/>
    <w:p w:rsidR="00000000" w:rsidDel="00000000" w:rsidP="00000000" w:rsidRDefault="00000000" w:rsidRPr="00000000" w14:paraId="0000088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осуществляет общее руководство деятельностью дисциплинарной и аттестационной, а также конкурсной комиссий по отбору кандидатов на занятие вакантных должностей Департамента;</w:t>
      </w:r>
      <w:r w:rsidDel="00000000" w:rsidR="00000000" w:rsidRPr="00000000">
        <w:rPr>
          <w:rtl w:val="0"/>
        </w:rPr>
      </w:r>
    </w:p>
    <w:bookmarkStart w:colFirst="0" w:colLast="0" w:name="bookmark=id.v5w1qyqmni4z" w:id="2127"/>
    <w:bookmarkEnd w:id="2127"/>
    <w:p w:rsidR="00000000" w:rsidDel="00000000" w:rsidP="00000000" w:rsidRDefault="00000000" w:rsidRPr="00000000" w14:paraId="0000088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 целях обеспечения деятельности Департамента и выполнения, возложенных на него задач организует проведение государственных закупок;</w:t>
      </w:r>
      <w:r w:rsidDel="00000000" w:rsidR="00000000" w:rsidRPr="00000000">
        <w:rPr>
          <w:rtl w:val="0"/>
        </w:rPr>
      </w:r>
    </w:p>
    <w:bookmarkStart w:colFirst="0" w:colLast="0" w:name="bookmark=id.2g0ue3tma1na" w:id="2128"/>
    <w:bookmarkEnd w:id="2128"/>
    <w:p w:rsidR="00000000" w:rsidDel="00000000" w:rsidP="00000000" w:rsidRDefault="00000000" w:rsidRPr="00000000" w14:paraId="0000088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от имени Департамента заключает договоры;</w:t>
      </w:r>
      <w:r w:rsidDel="00000000" w:rsidR="00000000" w:rsidRPr="00000000">
        <w:rPr>
          <w:rtl w:val="0"/>
        </w:rPr>
      </w:r>
    </w:p>
    <w:bookmarkStart w:colFirst="0" w:colLast="0" w:name="bookmark=id.xx1zue1n4t" w:id="2129"/>
    <w:bookmarkEnd w:id="2129"/>
    <w:p w:rsidR="00000000" w:rsidDel="00000000" w:rsidP="00000000" w:rsidRDefault="00000000" w:rsidRPr="00000000" w14:paraId="0000088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от имени Департамента выдает доверенности;</w:t>
      </w:r>
      <w:r w:rsidDel="00000000" w:rsidR="00000000" w:rsidRPr="00000000">
        <w:rPr>
          <w:rtl w:val="0"/>
        </w:rPr>
      </w:r>
    </w:p>
    <w:bookmarkStart w:colFirst="0" w:colLast="0" w:name="bookmark=id.xyuvwcrivpak" w:id="2130"/>
    <w:bookmarkEnd w:id="2130"/>
    <w:p w:rsidR="00000000" w:rsidDel="00000000" w:rsidP="00000000" w:rsidRDefault="00000000" w:rsidRPr="00000000" w14:paraId="0000088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открывает банковские счета;</w:t>
      </w:r>
      <w:r w:rsidDel="00000000" w:rsidR="00000000" w:rsidRPr="00000000">
        <w:rPr>
          <w:rtl w:val="0"/>
        </w:rPr>
      </w:r>
    </w:p>
    <w:bookmarkStart w:colFirst="0" w:colLast="0" w:name="bookmark=id.dmfb5l5hkx6q" w:id="2131"/>
    <w:bookmarkEnd w:id="2131"/>
    <w:p w:rsidR="00000000" w:rsidDel="00000000" w:rsidP="00000000" w:rsidRDefault="00000000" w:rsidRPr="00000000" w14:paraId="0000088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утверждает план государственных закупок товаров, работ и услуг Департамента на соответствующий период;</w:t>
      </w:r>
      <w:r w:rsidDel="00000000" w:rsidR="00000000" w:rsidRPr="00000000">
        <w:rPr>
          <w:rtl w:val="0"/>
        </w:rPr>
      </w:r>
    </w:p>
    <w:bookmarkStart w:colFirst="0" w:colLast="0" w:name="bookmark=id.buhog5y03i6v" w:id="2132"/>
    <w:bookmarkEnd w:id="2132"/>
    <w:p w:rsidR="00000000" w:rsidDel="00000000" w:rsidP="00000000" w:rsidRDefault="00000000" w:rsidRPr="00000000" w14:paraId="0000088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утверждает порядок и планы Департамента по командировкам, стажировкам, отпускам, обучению сотрудников в казахстанских и зарубежных учебных центрах и иным видам повышения квалификации сотрудников. Выезд в командировки за пределы области и Республики Казахстан осуществляется по согласованию с Министром;</w:t>
      </w:r>
      <w:r w:rsidDel="00000000" w:rsidR="00000000" w:rsidRPr="00000000">
        <w:rPr>
          <w:rtl w:val="0"/>
        </w:rPr>
      </w:r>
    </w:p>
    <w:bookmarkStart w:colFirst="0" w:colLast="0" w:name="bookmark=id.cl25w91xkmtv" w:id="2133"/>
    <w:bookmarkEnd w:id="2133"/>
    <w:p w:rsidR="00000000" w:rsidDel="00000000" w:rsidP="00000000" w:rsidRDefault="00000000" w:rsidRPr="00000000" w14:paraId="0000088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в пределах своей компетенции, издает приказы и дает указания, обязательные для исполнения всеми работниками Департамента;</w:t>
      </w:r>
      <w:r w:rsidDel="00000000" w:rsidR="00000000" w:rsidRPr="00000000">
        <w:rPr>
          <w:rtl w:val="0"/>
        </w:rPr>
      </w:r>
    </w:p>
    <w:bookmarkStart w:colFirst="0" w:colLast="0" w:name="bookmark=id.cw327uaw63ig" w:id="2134"/>
    <w:bookmarkEnd w:id="2134"/>
    <w:p w:rsidR="00000000" w:rsidDel="00000000" w:rsidP="00000000" w:rsidRDefault="00000000" w:rsidRPr="00000000" w14:paraId="0000088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назначает на должности и освобождает от должностей сотрудников Департамента в соответствии с утвержденной номенклатурой должностей;</w:t>
      </w:r>
      <w:r w:rsidDel="00000000" w:rsidR="00000000" w:rsidRPr="00000000">
        <w:rPr>
          <w:rtl w:val="0"/>
        </w:rPr>
      </w:r>
    </w:p>
    <w:bookmarkStart w:colFirst="0" w:colLast="0" w:name="bookmark=id.pqez284hrglw" w:id="2135"/>
    <w:bookmarkEnd w:id="2135"/>
    <w:p w:rsidR="00000000" w:rsidDel="00000000" w:rsidP="00000000" w:rsidRDefault="00000000" w:rsidRPr="00000000" w14:paraId="0000089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в пределах предоставленных прав применяет меры поощрения и налагает дисциплинарные взыскания на сотрудников Департамента, в порядке установленном законодательством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cpvc7otn43fm" w:id="2136"/>
    <w:bookmarkEnd w:id="2136"/>
    <w:p w:rsidR="00000000" w:rsidDel="00000000" w:rsidP="00000000" w:rsidRDefault="00000000" w:rsidRPr="00000000" w14:paraId="0000089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обеспечивает своевременное и качественное исполнение контрольных документов, обращений физических и юридических лиц, документов с грифом секретности и "Для служебного пользования";</w:t>
      </w:r>
      <w:r w:rsidDel="00000000" w:rsidR="00000000" w:rsidRPr="00000000">
        <w:rPr>
          <w:rtl w:val="0"/>
        </w:rPr>
      </w:r>
    </w:p>
    <w:bookmarkStart w:colFirst="0" w:colLast="0" w:name="bookmark=id.82qg74k6xy79" w:id="2137"/>
    <w:bookmarkEnd w:id="2137"/>
    <w:p w:rsidR="00000000" w:rsidDel="00000000" w:rsidP="00000000" w:rsidRDefault="00000000" w:rsidRPr="00000000" w14:paraId="0000089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присваивает первые и очередные специальные звания лицам рядового и младшего начальствующего состава, очередные специальные звания лицам среднего начальствующего состава органов гражданской защиты до капитана гражданской защиты включительно, очередные воинские звания военнослужащим офицерского состава до подполковника включительно;</w:t>
      </w:r>
      <w:r w:rsidDel="00000000" w:rsidR="00000000" w:rsidRPr="00000000">
        <w:rPr>
          <w:rtl w:val="0"/>
        </w:rPr>
      </w:r>
    </w:p>
    <w:bookmarkStart w:colFirst="0" w:colLast="0" w:name="bookmark=id.8cep8tearwut" w:id="2138"/>
    <w:bookmarkEnd w:id="2138"/>
    <w:p w:rsidR="00000000" w:rsidDel="00000000" w:rsidP="00000000" w:rsidRDefault="00000000" w:rsidRPr="00000000" w14:paraId="0000089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присваивает (подтверждает) классную квалификацию сотрудникам и военнослужащим Департамента;</w:t>
      </w:r>
      <w:r w:rsidDel="00000000" w:rsidR="00000000" w:rsidRPr="00000000">
        <w:rPr>
          <w:rtl w:val="0"/>
        </w:rPr>
      </w:r>
    </w:p>
    <w:bookmarkStart w:colFirst="0" w:colLast="0" w:name="bookmark=id.vh4sozb51gic" w:id="2139"/>
    <w:bookmarkEnd w:id="2139"/>
    <w:p w:rsidR="00000000" w:rsidDel="00000000" w:rsidP="00000000" w:rsidRDefault="00000000" w:rsidRPr="00000000" w14:paraId="0000089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вносит в Министерство представления к присвоению первых специальных званий среднего начальствующего состава, очередных специальных званий старшего начальствующего состава, зачислении в кадры органов гражданской защиты, первого воинского звания офицерского состава, специальных и воинских званий в порядке приравнивания и переаттестации;</w:t>
      </w:r>
      <w:r w:rsidDel="00000000" w:rsidR="00000000" w:rsidRPr="00000000">
        <w:rPr>
          <w:rtl w:val="0"/>
        </w:rPr>
      </w:r>
    </w:p>
    <w:bookmarkStart w:colFirst="0" w:colLast="0" w:name="bookmark=id.sbofszmzm7fg" w:id="2140"/>
    <w:bookmarkEnd w:id="2140"/>
    <w:p w:rsidR="00000000" w:rsidDel="00000000" w:rsidP="00000000" w:rsidRDefault="00000000" w:rsidRPr="00000000" w14:paraId="0000089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утверждает положения о структурных подразделениях, должностные (функциональные) обязанности сотрудников структурных подразделений Департамента, Управлений по чрезвычайным ситуациям;</w:t>
      </w:r>
      <w:r w:rsidDel="00000000" w:rsidR="00000000" w:rsidRPr="00000000">
        <w:rPr>
          <w:rtl w:val="0"/>
        </w:rPr>
      </w:r>
    </w:p>
    <w:bookmarkStart w:colFirst="0" w:colLast="0" w:name="bookmark=id.8gulrxt8u52c" w:id="2141"/>
    <w:bookmarkEnd w:id="2141"/>
    <w:p w:rsidR="00000000" w:rsidDel="00000000" w:rsidP="00000000" w:rsidRDefault="00000000" w:rsidRPr="00000000" w14:paraId="0000089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принимает меры, направленные на противодействие коррупции в Департаменте и несет персональную ответственность за реализацию антикоррупционных мер;</w:t>
      </w:r>
      <w:r w:rsidDel="00000000" w:rsidR="00000000" w:rsidRPr="00000000">
        <w:rPr>
          <w:rtl w:val="0"/>
        </w:rPr>
      </w:r>
    </w:p>
    <w:bookmarkStart w:colFirst="0" w:colLast="0" w:name="bookmark=id.4hgvjbt5sxdw" w:id="2142"/>
    <w:bookmarkEnd w:id="2142"/>
    <w:p w:rsidR="00000000" w:rsidDel="00000000" w:rsidP="00000000" w:rsidRDefault="00000000" w:rsidRPr="00000000" w14:paraId="0000089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привлекает к ответственности сотрудников Департамента действия (или бездействия) которых приводят к нарушению национальных интересов, угрозе национальной безопасности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sq6nza83893y" w:id="2143"/>
    <w:bookmarkEnd w:id="2143"/>
    <w:p w:rsidR="00000000" w:rsidDel="00000000" w:rsidP="00000000" w:rsidRDefault="00000000" w:rsidRPr="00000000" w14:paraId="0000089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обеспечивает утверждение ежегодного плана работы Департамента;</w:t>
      </w:r>
      <w:r w:rsidDel="00000000" w:rsidR="00000000" w:rsidRPr="00000000">
        <w:rPr>
          <w:rtl w:val="0"/>
        </w:rPr>
      </w:r>
    </w:p>
    <w:bookmarkStart w:colFirst="0" w:colLast="0" w:name="bookmark=id.b85gva16hyaw" w:id="2144"/>
    <w:bookmarkEnd w:id="2144"/>
    <w:p w:rsidR="00000000" w:rsidDel="00000000" w:rsidP="00000000" w:rsidRDefault="00000000" w:rsidRPr="00000000" w14:paraId="0000089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осуществляет иные полномочия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mvo21ixll2cj" w:id="2145"/>
    <w:bookmarkEnd w:id="2145"/>
    <w:p w:rsidR="00000000" w:rsidDel="00000000" w:rsidP="00000000" w:rsidRDefault="00000000" w:rsidRPr="00000000" w14:paraId="0000089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Исполнение полномочий начальника Департамента в период его отсутствия осуществляется лицом, его замещающим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t322kobh8vbp" w:id="2146"/>
    <w:bookmarkEnd w:id="2146"/>
    <w:p w:rsidR="00000000" w:rsidDel="00000000" w:rsidP="00000000" w:rsidRDefault="00000000" w:rsidRPr="00000000" w14:paraId="0000089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20. Начальник Департамента определяет полномочия своих заместителей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lvfz6upe0q2" w:id="2147"/>
    <w:bookmarkEnd w:id="2147"/>
    <w:p w:rsidR="00000000" w:rsidDel="00000000" w:rsidP="00000000" w:rsidRDefault="00000000" w:rsidRPr="00000000" w14:paraId="0000089C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4. Имущество Департамента</w:t>
      </w:r>
      <w:r w:rsidDel="00000000" w:rsidR="00000000" w:rsidRPr="00000000">
        <w:rPr>
          <w:rtl w:val="0"/>
        </w:rPr>
      </w:r>
    </w:p>
    <w:bookmarkStart w:colFirst="0" w:colLast="0" w:name="bookmark=id.oeehtjhwk5qa" w:id="2148"/>
    <w:bookmarkEnd w:id="2148"/>
    <w:p w:rsidR="00000000" w:rsidDel="00000000" w:rsidP="00000000" w:rsidRDefault="00000000" w:rsidRPr="00000000" w14:paraId="0000089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21. Департамент может иметь на праве оперативного управления обособленное имущество в случаях, предусмотренных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mfvqx8c21j70" w:id="2149"/>
    <w:bookmarkEnd w:id="2149"/>
    <w:p w:rsidR="00000000" w:rsidDel="00000000" w:rsidP="00000000" w:rsidRDefault="00000000" w:rsidRPr="00000000" w14:paraId="0000089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Имущество Департамента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2y3yc9cfqigy" w:id="2150"/>
    <w:bookmarkEnd w:id="2150"/>
    <w:p w:rsidR="00000000" w:rsidDel="00000000" w:rsidP="00000000" w:rsidRDefault="00000000" w:rsidRPr="00000000" w14:paraId="0000089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22. Имущество, закрепленное за Департаментом, относится к республиканской и коммунальной собственности.</w:t>
      </w:r>
      <w:r w:rsidDel="00000000" w:rsidR="00000000" w:rsidRPr="00000000">
        <w:rPr>
          <w:rtl w:val="0"/>
        </w:rPr>
      </w:r>
    </w:p>
    <w:bookmarkStart w:colFirst="0" w:colLast="0" w:name="bookmark=id.ui7iijf565ar" w:id="2151"/>
    <w:bookmarkEnd w:id="2151"/>
    <w:p w:rsidR="00000000" w:rsidDel="00000000" w:rsidP="00000000" w:rsidRDefault="00000000" w:rsidRPr="00000000" w14:paraId="000008A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23. Департамент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ioxvqintkg8b" w:id="2152"/>
    <w:bookmarkEnd w:id="2152"/>
    <w:p w:rsidR="00000000" w:rsidDel="00000000" w:rsidP="00000000" w:rsidRDefault="00000000" w:rsidRPr="00000000" w14:paraId="000008A1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5. Реорганизация и ликвидация Департамента</w:t>
      </w:r>
      <w:r w:rsidDel="00000000" w:rsidR="00000000" w:rsidRPr="00000000">
        <w:rPr>
          <w:rtl w:val="0"/>
        </w:rPr>
      </w:r>
    </w:p>
    <w:bookmarkStart w:colFirst="0" w:colLast="0" w:name="bookmark=id.jj4xwlh4lwgh" w:id="2153"/>
    <w:bookmarkEnd w:id="2153"/>
    <w:p w:rsidR="00000000" w:rsidDel="00000000" w:rsidP="00000000" w:rsidRDefault="00000000" w:rsidRPr="00000000" w14:paraId="000008A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24. Реорганизация и упразднение Департамента осуществляется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tbl>
      <w:tblPr>
        <w:tblStyle w:val="Table15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A3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A4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A5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A6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A7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по чрезвычайным ситуациям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A9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AA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AB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AC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30 октября 2020 года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AD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8AE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h0rkc3l2uyhp" w:id="2154"/>
    <w:bookmarkEnd w:id="2154"/>
    <w:p w:rsidR="00000000" w:rsidDel="00000000" w:rsidP="00000000" w:rsidRDefault="00000000" w:rsidRPr="00000000" w14:paraId="000008AF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о Департаменте по чрезвычайным ситуациям Карагандинской области Министерства по чрезвычайным ситуациям Республики Казахстан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14 - в редакции приказа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bookmarkStart w:colFirst="0" w:colLast="0" w:name="bookmark=id.3dx9n7rh58h0" w:id="2155"/>
    <w:bookmarkEnd w:id="2155"/>
    <w:p w:rsidR="00000000" w:rsidDel="00000000" w:rsidP="00000000" w:rsidRDefault="00000000" w:rsidRPr="00000000" w14:paraId="000008B1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1. Общие положения</w:t>
      </w:r>
      <w:r w:rsidDel="00000000" w:rsidR="00000000" w:rsidRPr="00000000">
        <w:rPr>
          <w:rtl w:val="0"/>
        </w:rPr>
      </w:r>
    </w:p>
    <w:bookmarkStart w:colFirst="0" w:colLast="0" w:name="bookmark=id.1f8y072o5h65" w:id="2156"/>
    <w:bookmarkEnd w:id="2156"/>
    <w:p w:rsidR="00000000" w:rsidDel="00000000" w:rsidP="00000000" w:rsidRDefault="00000000" w:rsidRPr="00000000" w14:paraId="000008B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1. Департамент по чрезвычайным ситуациям Карагандинской области Министерства по чрезвычайным ситуациям Республики Казахстан (далее - Департамент) является территориальным органом Министерства по чрезвычайным ситуациям Республики Казахстан (далее - Министерство) и осуществляет руководство в сферах предупреждения и ликвидации чрезвычайных ситуаций природного и техногенного характера, гражданской обороны, пожарной и промышленной безопасности, обеспечения функционирования и дальнейшего развития государственной системы гражданской защиты, организации предупреждения и тушения пожаров, а также осуществляет функции по проведению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gu1uljegd5z3" w:id="2157"/>
    <w:bookmarkEnd w:id="2157"/>
    <w:p w:rsidR="00000000" w:rsidDel="00000000" w:rsidP="00000000" w:rsidRDefault="00000000" w:rsidRPr="00000000" w14:paraId="000008B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2. Департамент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  <w:r w:rsidDel="00000000" w:rsidR="00000000" w:rsidRPr="00000000">
        <w:rPr>
          <w:rtl w:val="0"/>
        </w:rPr>
      </w:r>
    </w:p>
    <w:bookmarkStart w:colFirst="0" w:colLast="0" w:name="bookmark=id.p5mymnh8apxg" w:id="2158"/>
    <w:bookmarkEnd w:id="2158"/>
    <w:p w:rsidR="00000000" w:rsidDel="00000000" w:rsidP="00000000" w:rsidRDefault="00000000" w:rsidRPr="00000000" w14:paraId="000008B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3. Департамент является юридическим лицом в организационно-правовой форме государственного учреждения, имеет печати и штампы со своим наименованием на государственном языке, бланки установленного образца, в соответствии с законодательством Республики Казахстан счета в органах казначейства.</w:t>
      </w:r>
      <w:r w:rsidDel="00000000" w:rsidR="00000000" w:rsidRPr="00000000">
        <w:rPr>
          <w:rtl w:val="0"/>
        </w:rPr>
      </w:r>
    </w:p>
    <w:bookmarkStart w:colFirst="0" w:colLast="0" w:name="bookmark=id.cy71fdzcflav" w:id="2159"/>
    <w:bookmarkEnd w:id="2159"/>
    <w:p w:rsidR="00000000" w:rsidDel="00000000" w:rsidP="00000000" w:rsidRDefault="00000000" w:rsidRPr="00000000" w14:paraId="000008B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4. Департамент вступает в гражданско-правовые отношения от собственного имени.</w:t>
      </w:r>
      <w:r w:rsidDel="00000000" w:rsidR="00000000" w:rsidRPr="00000000">
        <w:rPr>
          <w:rtl w:val="0"/>
        </w:rPr>
      </w:r>
    </w:p>
    <w:bookmarkStart w:colFirst="0" w:colLast="0" w:name="bookmark=id.ep1d4zszwxkz" w:id="2160"/>
    <w:bookmarkEnd w:id="2160"/>
    <w:p w:rsidR="00000000" w:rsidDel="00000000" w:rsidP="00000000" w:rsidRDefault="00000000" w:rsidRPr="00000000" w14:paraId="000008B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5. Департамент имеет право выступать стороной в гражданско-правовых отношениях от имени государства, если он уполномочен на это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sci9vjvat6cc" w:id="2161"/>
    <w:bookmarkEnd w:id="2161"/>
    <w:p w:rsidR="00000000" w:rsidDel="00000000" w:rsidP="00000000" w:rsidRDefault="00000000" w:rsidRPr="00000000" w14:paraId="000008B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6. Департамент по вопросам своей компетенции в установленном законодательством порядке принимает решения, оформляемые приказами начальника Департамента.</w:t>
      </w:r>
      <w:r w:rsidDel="00000000" w:rsidR="00000000" w:rsidRPr="00000000">
        <w:rPr>
          <w:rtl w:val="0"/>
        </w:rPr>
      </w:r>
    </w:p>
    <w:bookmarkStart w:colFirst="0" w:colLast="0" w:name="bookmark=id.98bx0xxrwp23" w:id="2162"/>
    <w:bookmarkEnd w:id="2162"/>
    <w:p w:rsidR="00000000" w:rsidDel="00000000" w:rsidP="00000000" w:rsidRDefault="00000000" w:rsidRPr="00000000" w14:paraId="000008B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7. Структура и лимит штатной численности Департамента утверждаются в соответствии с действующим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di8tmr93tz9f" w:id="2163"/>
    <w:bookmarkEnd w:id="2163"/>
    <w:p w:rsidR="00000000" w:rsidDel="00000000" w:rsidP="00000000" w:rsidRDefault="00000000" w:rsidRPr="00000000" w14:paraId="000008B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8. Юридический адрес Департамента: Республика Казахстан, индекс 100027, Карагандинская область, город Караганда, улица Мустафина, дом 4.</w:t>
      </w:r>
      <w:r w:rsidDel="00000000" w:rsidR="00000000" w:rsidRPr="00000000">
        <w:rPr>
          <w:rtl w:val="0"/>
        </w:rPr>
      </w:r>
    </w:p>
    <w:bookmarkStart w:colFirst="0" w:colLast="0" w:name="bookmark=id.po1rgjs5sq0c" w:id="2164"/>
    <w:bookmarkEnd w:id="2164"/>
    <w:p w:rsidR="00000000" w:rsidDel="00000000" w:rsidP="00000000" w:rsidRDefault="00000000" w:rsidRPr="00000000" w14:paraId="000008B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9. Полное наименование Департамента – государственное учреждение "Департамент по чрезвычайным ситуациям Карагандинской области Министерства по чрезвычайным ситуациям Республики Казахстан".</w:t>
      </w:r>
      <w:r w:rsidDel="00000000" w:rsidR="00000000" w:rsidRPr="00000000">
        <w:rPr>
          <w:rtl w:val="0"/>
        </w:rPr>
      </w:r>
    </w:p>
    <w:bookmarkStart w:colFirst="0" w:colLast="0" w:name="bookmark=id.s737i0pptdjj" w:id="2165"/>
    <w:bookmarkEnd w:id="2165"/>
    <w:p w:rsidR="00000000" w:rsidDel="00000000" w:rsidP="00000000" w:rsidRDefault="00000000" w:rsidRPr="00000000" w14:paraId="000008B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10. Настоящее Положение является учредительным документом Департамента.</w:t>
      </w:r>
      <w:r w:rsidDel="00000000" w:rsidR="00000000" w:rsidRPr="00000000">
        <w:rPr>
          <w:rtl w:val="0"/>
        </w:rPr>
      </w:r>
    </w:p>
    <w:bookmarkStart w:colFirst="0" w:colLast="0" w:name="bookmark=id.d0r0a2upxkwa" w:id="2166"/>
    <w:bookmarkEnd w:id="2166"/>
    <w:p w:rsidR="00000000" w:rsidDel="00000000" w:rsidP="00000000" w:rsidRDefault="00000000" w:rsidRPr="00000000" w14:paraId="000008B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11. Финансирование деятельности Департамента осуществляется из республиканского и местного бюджета.</w:t>
      </w:r>
      <w:r w:rsidDel="00000000" w:rsidR="00000000" w:rsidRPr="00000000">
        <w:rPr>
          <w:rtl w:val="0"/>
        </w:rPr>
      </w:r>
    </w:p>
    <w:bookmarkStart w:colFirst="0" w:colLast="0" w:name="bookmark=id.hw25sj79663m" w:id="2167"/>
    <w:bookmarkEnd w:id="2167"/>
    <w:p w:rsidR="00000000" w:rsidDel="00000000" w:rsidP="00000000" w:rsidRDefault="00000000" w:rsidRPr="00000000" w14:paraId="000008B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12. Департаменту запрещается вступать в договорные отношения с субъектами предпринимательства на предмет выполнения обязанностей, являющихся функциями Департамента.</w:t>
      </w:r>
      <w:r w:rsidDel="00000000" w:rsidR="00000000" w:rsidRPr="00000000">
        <w:rPr>
          <w:rtl w:val="0"/>
        </w:rPr>
      </w:r>
    </w:p>
    <w:bookmarkStart w:colFirst="0" w:colLast="0" w:name="bookmark=id.hhmxsypb3tgb" w:id="2168"/>
    <w:bookmarkEnd w:id="2168"/>
    <w:p w:rsidR="00000000" w:rsidDel="00000000" w:rsidP="00000000" w:rsidRDefault="00000000" w:rsidRPr="00000000" w14:paraId="000008B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Если Департаменту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доход государственного бюджета.</w:t>
      </w:r>
      <w:r w:rsidDel="00000000" w:rsidR="00000000" w:rsidRPr="00000000">
        <w:rPr>
          <w:rtl w:val="0"/>
        </w:rPr>
      </w:r>
    </w:p>
    <w:bookmarkStart w:colFirst="0" w:colLast="0" w:name="bookmark=id.bn5kyaq82xjx" w:id="2169"/>
    <w:bookmarkEnd w:id="2169"/>
    <w:p w:rsidR="00000000" w:rsidDel="00000000" w:rsidP="00000000" w:rsidRDefault="00000000" w:rsidRPr="00000000" w14:paraId="000008BF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2. Основные задачи, функции, права и обязанности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ib9vdj1f8lzh" w:id="2170"/>
    <w:bookmarkEnd w:id="2170"/>
    <w:p w:rsidR="00000000" w:rsidDel="00000000" w:rsidP="00000000" w:rsidRDefault="00000000" w:rsidRPr="00000000" w14:paraId="000008C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13. Задачи:</w:t>
      </w:r>
      <w:r w:rsidDel="00000000" w:rsidR="00000000" w:rsidRPr="00000000">
        <w:rPr>
          <w:rtl w:val="0"/>
        </w:rPr>
      </w:r>
    </w:p>
    <w:bookmarkStart w:colFirst="0" w:colLast="0" w:name="bookmark=id.sz7iuy20jyur" w:id="2171"/>
    <w:bookmarkEnd w:id="2171"/>
    <w:p w:rsidR="00000000" w:rsidDel="00000000" w:rsidP="00000000" w:rsidRDefault="00000000" w:rsidRPr="00000000" w14:paraId="000008C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реализация государственной политики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a85v9tfmbz95" w:id="2172"/>
    <w:bookmarkEnd w:id="2172"/>
    <w:p w:rsidR="00000000" w:rsidDel="00000000" w:rsidP="00000000" w:rsidRDefault="00000000" w:rsidRPr="00000000" w14:paraId="000008C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6d52famn4zuh" w:id="2173"/>
    <w:bookmarkEnd w:id="2173"/>
    <w:p w:rsidR="00000000" w:rsidDel="00000000" w:rsidP="00000000" w:rsidRDefault="00000000" w:rsidRPr="00000000" w14:paraId="000008C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t2okuyfvkxl" w:id="2174"/>
    <w:bookmarkEnd w:id="2174"/>
    <w:p w:rsidR="00000000" w:rsidDel="00000000" w:rsidP="00000000" w:rsidRDefault="00000000" w:rsidRPr="00000000" w14:paraId="000008C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ubyhhtrimv2o" w:id="2175"/>
    <w:bookmarkEnd w:id="2175"/>
    <w:p w:rsidR="00000000" w:rsidDel="00000000" w:rsidP="00000000" w:rsidRDefault="00000000" w:rsidRPr="00000000" w14:paraId="000008C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предупреждение вредного воздействия опасных производственных факторов, возникающих при авариях, инцидентах на опасных производственных объектах, обеспечение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y49rsz975rcn" w:id="2176"/>
    <w:bookmarkEnd w:id="2176"/>
    <w:p w:rsidR="00000000" w:rsidDel="00000000" w:rsidP="00000000" w:rsidRDefault="00000000" w:rsidRPr="00000000" w14:paraId="000008C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организация предупреждения и тушения пожаров и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n2izvgdzy5md" w:id="2177"/>
    <w:bookmarkEnd w:id="2177"/>
    <w:p w:rsidR="00000000" w:rsidDel="00000000" w:rsidP="00000000" w:rsidRDefault="00000000" w:rsidRPr="00000000" w14:paraId="000008C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14. Права и обязанности:</w:t>
      </w:r>
      <w:r w:rsidDel="00000000" w:rsidR="00000000" w:rsidRPr="00000000">
        <w:rPr>
          <w:rtl w:val="0"/>
        </w:rPr>
      </w:r>
    </w:p>
    <w:bookmarkStart w:colFirst="0" w:colLast="0" w:name="bookmark=id.ezpjccnuet3o" w:id="2178"/>
    <w:bookmarkEnd w:id="2178"/>
    <w:p w:rsidR="00000000" w:rsidDel="00000000" w:rsidP="00000000" w:rsidRDefault="00000000" w:rsidRPr="00000000" w14:paraId="000008C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принимать обязательные для исполнения нормативные правовые акты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tfy8qbjqvyxw" w:id="2179"/>
    <w:bookmarkEnd w:id="2179"/>
    <w:p w:rsidR="00000000" w:rsidDel="00000000" w:rsidP="00000000" w:rsidRDefault="00000000" w:rsidRPr="00000000" w14:paraId="000008C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запрашивать и получать, в установленном законодательством порядке, от государственных органов, организаций, их должностных лиц и граждан необходимую информацию и сведения;</w:t>
      </w:r>
      <w:r w:rsidDel="00000000" w:rsidR="00000000" w:rsidRPr="00000000">
        <w:rPr>
          <w:rtl w:val="0"/>
        </w:rPr>
      </w:r>
    </w:p>
    <w:bookmarkStart w:colFirst="0" w:colLast="0" w:name="bookmark=id.fcoitsuz4vrf" w:id="2180"/>
    <w:bookmarkEnd w:id="2180"/>
    <w:p w:rsidR="00000000" w:rsidDel="00000000" w:rsidP="00000000" w:rsidRDefault="00000000" w:rsidRPr="00000000" w14:paraId="000008C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организовывать и осуществлять в установленном порядке защиту в судах интересов Департамента;</w:t>
      </w:r>
      <w:r w:rsidDel="00000000" w:rsidR="00000000" w:rsidRPr="00000000">
        <w:rPr>
          <w:rtl w:val="0"/>
        </w:rPr>
      </w:r>
    </w:p>
    <w:bookmarkStart w:colFirst="0" w:colLast="0" w:name="bookmark=id.edoh2f8qhuz8" w:id="2181"/>
    <w:bookmarkEnd w:id="2181"/>
    <w:p w:rsidR="00000000" w:rsidDel="00000000" w:rsidP="00000000" w:rsidRDefault="00000000" w:rsidRPr="00000000" w14:paraId="000008C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организовывать и проводить совещания, семинары, конференции по вопросам, входящим в компетенцию Департамента;</w:t>
      </w:r>
      <w:r w:rsidDel="00000000" w:rsidR="00000000" w:rsidRPr="00000000">
        <w:rPr>
          <w:rtl w:val="0"/>
        </w:rPr>
      </w:r>
    </w:p>
    <w:bookmarkStart w:colFirst="0" w:colLast="0" w:name="bookmark=id.o0jbhbk3blbn" w:id="2182"/>
    <w:bookmarkEnd w:id="2182"/>
    <w:p w:rsidR="00000000" w:rsidDel="00000000" w:rsidP="00000000" w:rsidRDefault="00000000" w:rsidRPr="00000000" w14:paraId="000008C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проводить служебные расследования по фактам нарушений служебной деятельности и исполнительской дисциплины, устанавливать, анализировать их причины и принимать меры по недопущению нарушений;</w:t>
      </w:r>
      <w:r w:rsidDel="00000000" w:rsidR="00000000" w:rsidRPr="00000000">
        <w:rPr>
          <w:rtl w:val="0"/>
        </w:rPr>
      </w:r>
    </w:p>
    <w:bookmarkStart w:colFirst="0" w:colLast="0" w:name="bookmark=id.dv4wfhnlyqml" w:id="2183"/>
    <w:bookmarkEnd w:id="2183"/>
    <w:p w:rsidR="00000000" w:rsidDel="00000000" w:rsidP="00000000" w:rsidRDefault="00000000" w:rsidRPr="00000000" w14:paraId="000008C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использовать в установленном порядке для целей гражданской защиты государственные ведомственные и негосударственные системы, сети, средства связи и передачи информации;</w:t>
      </w:r>
      <w:r w:rsidDel="00000000" w:rsidR="00000000" w:rsidRPr="00000000">
        <w:rPr>
          <w:rtl w:val="0"/>
        </w:rPr>
      </w:r>
    </w:p>
    <w:bookmarkStart w:colFirst="0" w:colLast="0" w:name="bookmark=id.53z0k66jfsi6" w:id="2184"/>
    <w:bookmarkEnd w:id="2184"/>
    <w:p w:rsidR="00000000" w:rsidDel="00000000" w:rsidP="00000000" w:rsidRDefault="00000000" w:rsidRPr="00000000" w14:paraId="000008C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давать распоряжение на задействование системы оповещения города при проведении технических проверок системы оповещения области и учений по гражданской защите;</w:t>
      </w:r>
      <w:r w:rsidDel="00000000" w:rsidR="00000000" w:rsidRPr="00000000">
        <w:rPr>
          <w:rtl w:val="0"/>
        </w:rPr>
      </w:r>
    </w:p>
    <w:bookmarkStart w:colFirst="0" w:colLast="0" w:name="bookmark=id.qd1w8zrpdvrt" w:id="2185"/>
    <w:bookmarkEnd w:id="2185"/>
    <w:p w:rsidR="00000000" w:rsidDel="00000000" w:rsidP="00000000" w:rsidRDefault="00000000" w:rsidRPr="00000000" w14:paraId="000008C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вносить в установленном порядке предложения о привлечении к ответственности должностных лиц, действия или бездействия которых создали угрозу или привели к возникновению чрезвычайных ситуаций и нарушений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gax94m3qyqnf" w:id="2186"/>
    <w:bookmarkEnd w:id="2186"/>
    <w:p w:rsidR="00000000" w:rsidDel="00000000" w:rsidP="00000000" w:rsidRDefault="00000000" w:rsidRPr="00000000" w14:paraId="000008D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осуществлять иные права и обязанности, предусмотренные действующими законодательными актами.</w:t>
      </w:r>
      <w:r w:rsidDel="00000000" w:rsidR="00000000" w:rsidRPr="00000000">
        <w:rPr>
          <w:rtl w:val="0"/>
        </w:rPr>
      </w:r>
    </w:p>
    <w:bookmarkStart w:colFirst="0" w:colLast="0" w:name="bookmark=id.9298zqckgo7d" w:id="2187"/>
    <w:bookmarkEnd w:id="2187"/>
    <w:p w:rsidR="00000000" w:rsidDel="00000000" w:rsidP="00000000" w:rsidRDefault="00000000" w:rsidRPr="00000000" w14:paraId="000008D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15. Функции:</w:t>
      </w:r>
      <w:r w:rsidDel="00000000" w:rsidR="00000000" w:rsidRPr="00000000">
        <w:rPr>
          <w:rtl w:val="0"/>
        </w:rPr>
      </w:r>
    </w:p>
    <w:bookmarkStart w:colFirst="0" w:colLast="0" w:name="bookmark=id.jj58o0gf55ry" w:id="2188"/>
    <w:bookmarkEnd w:id="2188"/>
    <w:p w:rsidR="00000000" w:rsidDel="00000000" w:rsidP="00000000" w:rsidRDefault="00000000" w:rsidRPr="00000000" w14:paraId="000008D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обеспечение реализации государственной политики в сфере гражданской защиты,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pnsht05fkf8n" w:id="2189"/>
    <w:bookmarkEnd w:id="2189"/>
    <w:p w:rsidR="00000000" w:rsidDel="00000000" w:rsidP="00000000" w:rsidRDefault="00000000" w:rsidRPr="00000000" w14:paraId="000008D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деятельности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munlx7jlq6v" w:id="2190"/>
    <w:bookmarkEnd w:id="2190"/>
    <w:p w:rsidR="00000000" w:rsidDel="00000000" w:rsidP="00000000" w:rsidRDefault="00000000" w:rsidRPr="00000000" w14:paraId="000008D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руководство силами гражданской защиты при организации и проведении мероприятий гражданской защиты, направленных на предупреждение и ликвидацию чрезвычайных ситуаций природного и техногенного характера, обеспечение пожарной и промышленной безопасности и организации гражданской обороны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9h7dc84fwzon" w:id="2191"/>
    <w:bookmarkEnd w:id="2191"/>
    <w:p w:rsidR="00000000" w:rsidDel="00000000" w:rsidP="00000000" w:rsidRDefault="00000000" w:rsidRPr="00000000" w14:paraId="000008D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ведение государственного учета чрезвычайных ситуаций природного и техногенного характера;</w:t>
      </w:r>
      <w:r w:rsidDel="00000000" w:rsidR="00000000" w:rsidRPr="00000000">
        <w:rPr>
          <w:rtl w:val="0"/>
        </w:rPr>
      </w:r>
    </w:p>
    <w:bookmarkStart w:colFirst="0" w:colLast="0" w:name="bookmark=id.a4tr52v9aap7" w:id="2192"/>
    <w:bookmarkEnd w:id="2192"/>
    <w:p w:rsidR="00000000" w:rsidDel="00000000" w:rsidP="00000000" w:rsidRDefault="00000000" w:rsidRPr="00000000" w14:paraId="000008D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обеспечение боевой и мобилизационной готовности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uj6gyubakidr" w:id="2193"/>
    <w:bookmarkEnd w:id="2193"/>
    <w:p w:rsidR="00000000" w:rsidDel="00000000" w:rsidP="00000000" w:rsidRDefault="00000000" w:rsidRPr="00000000" w14:paraId="000008D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внесение предложений в местный исполнительный орган по вопросам в сфере гражданской защиты, входящих в компетенцию местного исполнительного органа;</w:t>
      </w:r>
      <w:r w:rsidDel="00000000" w:rsidR="00000000" w:rsidRPr="00000000">
        <w:rPr>
          <w:rtl w:val="0"/>
        </w:rPr>
      </w:r>
    </w:p>
    <w:bookmarkStart w:colFirst="0" w:colLast="0" w:name="bookmark=id.czhqr1fzyv2s" w:id="2194"/>
    <w:bookmarkEnd w:id="2194"/>
    <w:p w:rsidR="00000000" w:rsidDel="00000000" w:rsidP="00000000" w:rsidRDefault="00000000" w:rsidRPr="00000000" w14:paraId="000008D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осуществление информационно-аналитической деятельности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owdtehk3ntda" w:id="2195"/>
    <w:bookmarkEnd w:id="2195"/>
    <w:p w:rsidR="00000000" w:rsidDel="00000000" w:rsidP="00000000" w:rsidRDefault="00000000" w:rsidRPr="00000000" w14:paraId="000008D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оказание экстренной медицинской и психологической помощи населению, находящемуся в зоне чрезвычайной ситуации природного и техногенного характера, обеспечение сохранения, восстановления и реабилитации здоровья участников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vfevtm6q89sj" w:id="2196"/>
    <w:bookmarkEnd w:id="2196"/>
    <w:p w:rsidR="00000000" w:rsidDel="00000000" w:rsidP="00000000" w:rsidRDefault="00000000" w:rsidRPr="00000000" w14:paraId="000008D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организация и проведение в пределах своей компетенции в составе комиссии расследования аварий, бедствий и катастроф, приведших к возникновению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azobqv7y9wtk" w:id="2197"/>
    <w:bookmarkEnd w:id="2197"/>
    <w:p w:rsidR="00000000" w:rsidDel="00000000" w:rsidP="00000000" w:rsidRDefault="00000000" w:rsidRPr="00000000" w14:paraId="000008D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мобилизация материально-технических ресурсов организаций при ликвидации чрезвычайных ситуаций в соответствии с законодательством;</w:t>
      </w:r>
      <w:r w:rsidDel="00000000" w:rsidR="00000000" w:rsidRPr="00000000">
        <w:rPr>
          <w:rtl w:val="0"/>
        </w:rPr>
      </w:r>
    </w:p>
    <w:bookmarkStart w:colFirst="0" w:colLast="0" w:name="bookmark=id.sr38ui1de39q" w:id="2198"/>
    <w:bookmarkEnd w:id="2198"/>
    <w:p w:rsidR="00000000" w:rsidDel="00000000" w:rsidP="00000000" w:rsidRDefault="00000000" w:rsidRPr="00000000" w14:paraId="000008D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подготовка предложений в Министерство и в местный исполнительный орган для определения потребности в средствах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venrga3gd5w2" w:id="2199"/>
    <w:bookmarkEnd w:id="2199"/>
    <w:p w:rsidR="00000000" w:rsidDel="00000000" w:rsidP="00000000" w:rsidRDefault="00000000" w:rsidRPr="00000000" w14:paraId="000008D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осуществление постановки на учет и снятие с учета защитных сооружений;</w:t>
      </w:r>
      <w:r w:rsidDel="00000000" w:rsidR="00000000" w:rsidRPr="00000000">
        <w:rPr>
          <w:rtl w:val="0"/>
        </w:rPr>
      </w:r>
    </w:p>
    <w:bookmarkStart w:colFirst="0" w:colLast="0" w:name="bookmark=id.6jij0vwc2kq5" w:id="2200"/>
    <w:bookmarkEnd w:id="2200"/>
    <w:p w:rsidR="00000000" w:rsidDel="00000000" w:rsidP="00000000" w:rsidRDefault="00000000" w:rsidRPr="00000000" w14:paraId="000008D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разработка плана мероприятий по подготовке органов управления 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qjht2m8fv996" w:id="2201"/>
    <w:bookmarkEnd w:id="2201"/>
    <w:p w:rsidR="00000000" w:rsidDel="00000000" w:rsidP="00000000" w:rsidRDefault="00000000" w:rsidRPr="00000000" w14:paraId="000008D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разработка Плана гражданской обороны и внесение его на утверждение начальнику гражданской обороны – акиму области;</w:t>
      </w:r>
      <w:r w:rsidDel="00000000" w:rsidR="00000000" w:rsidRPr="00000000">
        <w:rPr>
          <w:rtl w:val="0"/>
        </w:rPr>
      </w:r>
    </w:p>
    <w:bookmarkStart w:colFirst="0" w:colLast="0" w:name="bookmark=id.2g3s41ttckz5" w:id="2202"/>
    <w:bookmarkEnd w:id="2202"/>
    <w:p w:rsidR="00000000" w:rsidDel="00000000" w:rsidP="00000000" w:rsidRDefault="00000000" w:rsidRPr="00000000" w14:paraId="000008E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согласование планов гражданской обороны районов области;</w:t>
      </w:r>
      <w:r w:rsidDel="00000000" w:rsidR="00000000" w:rsidRPr="00000000">
        <w:rPr>
          <w:rtl w:val="0"/>
        </w:rPr>
      </w:r>
    </w:p>
    <w:bookmarkStart w:colFirst="0" w:colLast="0" w:name="bookmark=id.fp7sy47ekchn" w:id="2203"/>
    <w:bookmarkEnd w:id="2203"/>
    <w:p w:rsidR="00000000" w:rsidDel="00000000" w:rsidP="00000000" w:rsidRDefault="00000000" w:rsidRPr="00000000" w14:paraId="000008E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разработка планов действий по ликвидации чрезвычайных ситуаций местного масштаба и представление их на утверждение акиму области;</w:t>
      </w:r>
      <w:r w:rsidDel="00000000" w:rsidR="00000000" w:rsidRPr="00000000">
        <w:rPr>
          <w:rtl w:val="0"/>
        </w:rPr>
      </w:r>
    </w:p>
    <w:bookmarkStart w:colFirst="0" w:colLast="0" w:name="bookmark=id.rpljjq1fb7xe" w:id="2204"/>
    <w:bookmarkEnd w:id="2204"/>
    <w:p w:rsidR="00000000" w:rsidDel="00000000" w:rsidP="00000000" w:rsidRDefault="00000000" w:rsidRPr="00000000" w14:paraId="000008E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согласование планов действий по ликвидации чрезвычайных ситуаций районов города;</w:t>
      </w:r>
      <w:r w:rsidDel="00000000" w:rsidR="00000000" w:rsidRPr="00000000">
        <w:rPr>
          <w:rtl w:val="0"/>
        </w:rPr>
      </w:r>
    </w:p>
    <w:bookmarkStart w:colFirst="0" w:colLast="0" w:name="bookmark=id.dfn2m67elfqa" w:id="2205"/>
    <w:bookmarkEnd w:id="2205"/>
    <w:p w:rsidR="00000000" w:rsidDel="00000000" w:rsidP="00000000" w:rsidRDefault="00000000" w:rsidRPr="00000000" w14:paraId="000008E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внесение предложений в Комитет по гражданской обороне и воинским частям по определению структуры планов гражданской обороны и планов действий по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h9crjycqa2c7" w:id="2206"/>
    <w:bookmarkEnd w:id="2206"/>
    <w:p w:rsidR="00000000" w:rsidDel="00000000" w:rsidP="00000000" w:rsidRDefault="00000000" w:rsidRPr="00000000" w14:paraId="000008E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внесение предложений в Комитет по гражданской обороне и воинским частям по объемам и содержанию инженерно-технических мероприятий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qdtvwh5w8e0d" w:id="2207"/>
    <w:bookmarkEnd w:id="2207"/>
    <w:p w:rsidR="00000000" w:rsidDel="00000000" w:rsidP="00000000" w:rsidRDefault="00000000" w:rsidRPr="00000000" w14:paraId="000008E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внесение предложений начальнику гражданской обороны – акиму области по созданию запасных (городских, загородных), вспомогательных и подвижных пунктов управления;</w:t>
      </w:r>
      <w:r w:rsidDel="00000000" w:rsidR="00000000" w:rsidRPr="00000000">
        <w:rPr>
          <w:rtl w:val="0"/>
        </w:rPr>
      </w:r>
    </w:p>
    <w:bookmarkStart w:colFirst="0" w:colLast="0" w:name="bookmark=id.6g1419xmzapv" w:id="2208"/>
    <w:bookmarkEnd w:id="2208"/>
    <w:p w:rsidR="00000000" w:rsidDel="00000000" w:rsidP="00000000" w:rsidRDefault="00000000" w:rsidRPr="00000000" w14:paraId="000008E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обеспечение охраны от пожаров территорий населенных пунктов и особо важных объектов государственной собственности;</w:t>
      </w:r>
      <w:r w:rsidDel="00000000" w:rsidR="00000000" w:rsidRPr="00000000">
        <w:rPr>
          <w:rtl w:val="0"/>
        </w:rPr>
      </w:r>
    </w:p>
    <w:bookmarkStart w:colFirst="0" w:colLast="0" w:name="bookmark=id.rbmpupnb3m4l" w:id="2209"/>
    <w:bookmarkEnd w:id="2209"/>
    <w:p w:rsidR="00000000" w:rsidDel="00000000" w:rsidP="00000000" w:rsidRDefault="00000000" w:rsidRPr="00000000" w14:paraId="000008E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ведение реестра добровольных противопожарных формирований;</w:t>
      </w:r>
      <w:r w:rsidDel="00000000" w:rsidR="00000000" w:rsidRPr="00000000">
        <w:rPr>
          <w:rtl w:val="0"/>
        </w:rPr>
      </w:r>
    </w:p>
    <w:bookmarkStart w:colFirst="0" w:colLast="0" w:name="bookmark=id.3059bqv6zvui" w:id="2210"/>
    <w:bookmarkEnd w:id="2210"/>
    <w:p w:rsidR="00000000" w:rsidDel="00000000" w:rsidP="00000000" w:rsidRDefault="00000000" w:rsidRPr="00000000" w14:paraId="000008E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разработка планов по предупреждению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clhquqa8mxqx" w:id="2211"/>
    <w:bookmarkEnd w:id="2211"/>
    <w:p w:rsidR="00000000" w:rsidDel="00000000" w:rsidP="00000000" w:rsidRDefault="00000000" w:rsidRPr="00000000" w14:paraId="000008E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разработка паспортов безопасности и каталогов угроз чрезвычайных ситуаций природного и техногенного характера области, городов и районов;</w:t>
      </w:r>
      <w:r w:rsidDel="00000000" w:rsidR="00000000" w:rsidRPr="00000000">
        <w:rPr>
          <w:rtl w:val="0"/>
        </w:rPr>
      </w:r>
    </w:p>
    <w:bookmarkStart w:colFirst="0" w:colLast="0" w:name="bookmark=id.intfuezfnb9f" w:id="2212"/>
    <w:bookmarkEnd w:id="2212"/>
    <w:p w:rsidR="00000000" w:rsidDel="00000000" w:rsidP="00000000" w:rsidRDefault="00000000" w:rsidRPr="00000000" w14:paraId="000008E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внесение предложений в местный исполнительный орган об объявлении чрезвычайной ситуации природного и техногенного характера акимом области при чрезвычайных ситуациях местного масштаба;</w:t>
      </w:r>
      <w:r w:rsidDel="00000000" w:rsidR="00000000" w:rsidRPr="00000000">
        <w:rPr>
          <w:rtl w:val="0"/>
        </w:rPr>
      </w:r>
    </w:p>
    <w:bookmarkStart w:colFirst="0" w:colLast="0" w:name="bookmark=id.fuj14ywlmonh" w:id="2213"/>
    <w:bookmarkEnd w:id="2213"/>
    <w:p w:rsidR="00000000" w:rsidDel="00000000" w:rsidP="00000000" w:rsidRDefault="00000000" w:rsidRPr="00000000" w14:paraId="000008E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26) организация тушения пожаров и проведение аварийно-спасательных и неотложных работ при чрезвычайных ситуациях;</w:t>
      </w:r>
      <w:r w:rsidDel="00000000" w:rsidR="00000000" w:rsidRPr="00000000">
        <w:rPr>
          <w:rtl w:val="0"/>
        </w:rPr>
      </w:r>
    </w:p>
    <w:bookmarkStart w:colFirst="0" w:colLast="0" w:name="bookmark=id.h0zafpjxyq0" w:id="2214"/>
    <w:bookmarkEnd w:id="2214"/>
    <w:p w:rsidR="00000000" w:rsidDel="00000000" w:rsidP="00000000" w:rsidRDefault="00000000" w:rsidRPr="00000000" w14:paraId="000008E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27) организация и проведение водно-спасательных и водолазно-поисковых работ;</w:t>
      </w:r>
      <w:r w:rsidDel="00000000" w:rsidR="00000000" w:rsidRPr="00000000">
        <w:rPr>
          <w:rtl w:val="0"/>
        </w:rPr>
      </w:r>
    </w:p>
    <w:bookmarkStart w:colFirst="0" w:colLast="0" w:name="bookmark=id.kl6un6y8eav" w:id="2215"/>
    <w:bookmarkEnd w:id="2215"/>
    <w:p w:rsidR="00000000" w:rsidDel="00000000" w:rsidP="00000000" w:rsidRDefault="00000000" w:rsidRPr="00000000" w14:paraId="000008E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28) координация деятельности противопожарных и аварийно-спасательных служб и формирований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zaa1fbw6gzz1" w:id="2216"/>
    <w:bookmarkEnd w:id="2216"/>
    <w:p w:rsidR="00000000" w:rsidDel="00000000" w:rsidP="00000000" w:rsidRDefault="00000000" w:rsidRPr="00000000" w14:paraId="000008E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29) организация и проведение профилактической работы, направленной на предупреждение чрезвычайных ситуаций на водоемах;</w:t>
      </w:r>
      <w:r w:rsidDel="00000000" w:rsidR="00000000" w:rsidRPr="00000000">
        <w:rPr>
          <w:rtl w:val="0"/>
        </w:rPr>
      </w:r>
    </w:p>
    <w:bookmarkStart w:colFirst="0" w:colLast="0" w:name="bookmark=id.ftx6i6lp6yfp" w:id="2217"/>
    <w:bookmarkEnd w:id="2217"/>
    <w:p w:rsidR="00000000" w:rsidDel="00000000" w:rsidP="00000000" w:rsidRDefault="00000000" w:rsidRPr="00000000" w14:paraId="000008E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30) развитие в пределах своей компетенции систем управления, оповещения и связи и поддержание их в готовности к использованию на территории области совместно с местным исполнительным органом;</w:t>
      </w:r>
      <w:r w:rsidDel="00000000" w:rsidR="00000000" w:rsidRPr="00000000">
        <w:rPr>
          <w:rtl w:val="0"/>
        </w:rPr>
      </w:r>
    </w:p>
    <w:bookmarkStart w:colFirst="0" w:colLast="0" w:name="bookmark=id.vmrnihp1i3nc" w:id="2218"/>
    <w:bookmarkEnd w:id="2218"/>
    <w:p w:rsidR="00000000" w:rsidDel="00000000" w:rsidP="00000000" w:rsidRDefault="00000000" w:rsidRPr="00000000" w14:paraId="000008F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31) обеспечение информирования и оповещения населения, органов управления гражданской защиты заблаговременно, при наличии прогноза об угрозе возникновения чрезвычайной ситуации и (или) оперативно при возникновении чрезвычайной ситуации;</w:t>
      </w:r>
      <w:r w:rsidDel="00000000" w:rsidR="00000000" w:rsidRPr="00000000">
        <w:rPr>
          <w:rtl w:val="0"/>
        </w:rPr>
      </w:r>
    </w:p>
    <w:bookmarkStart w:colFirst="0" w:colLast="0" w:name="bookmark=id.dnotktg5usm" w:id="2219"/>
    <w:bookmarkEnd w:id="2219"/>
    <w:p w:rsidR="00000000" w:rsidDel="00000000" w:rsidP="00000000" w:rsidRDefault="00000000" w:rsidRPr="00000000" w14:paraId="000008F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32) обеспечение развития и функционирования единой дежурно-диспетчерской службы "112"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ap4o96m2ezbd" w:id="2220"/>
    <w:bookmarkEnd w:id="2220"/>
    <w:p w:rsidR="00000000" w:rsidDel="00000000" w:rsidP="00000000" w:rsidRDefault="00000000" w:rsidRPr="00000000" w14:paraId="000008F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33) организация взаимодействия автоматизированных систем мониторинга с единой дежурно-диспетчерской службой "112"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9eyt6lrb3mql" w:id="2221"/>
    <w:bookmarkEnd w:id="2221"/>
    <w:p w:rsidR="00000000" w:rsidDel="00000000" w:rsidP="00000000" w:rsidRDefault="00000000" w:rsidRPr="00000000" w14:paraId="000008F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34) обеспечение функционирования корпоративной информационно-коммуникационной системы государственной системы гражданской защиты, центров планирования и оперативного управления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r92l8w3of9rf" w:id="2222"/>
    <w:bookmarkEnd w:id="2222"/>
    <w:p w:rsidR="00000000" w:rsidDel="00000000" w:rsidP="00000000" w:rsidRDefault="00000000" w:rsidRPr="00000000" w14:paraId="000008F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35) внесение предложений о проведении научных исследований, организация и пропаганда знаний, обучения населения и специалистов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ad3eelpayaj9" w:id="2223"/>
    <w:bookmarkEnd w:id="2223"/>
    <w:p w:rsidR="00000000" w:rsidDel="00000000" w:rsidP="00000000" w:rsidRDefault="00000000" w:rsidRPr="00000000" w14:paraId="000008F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36) организация подготовки руководителей, специалистов органов управления и сил гражданской защиты, обучения населения способам защиты и действиям при возникновении чрезвычайных ситуаций и военных конфликтов или вследствие этих конфликтов;</w:t>
      </w:r>
      <w:r w:rsidDel="00000000" w:rsidR="00000000" w:rsidRPr="00000000">
        <w:rPr>
          <w:rtl w:val="0"/>
        </w:rPr>
      </w:r>
    </w:p>
    <w:bookmarkStart w:colFirst="0" w:colLast="0" w:name="bookmark=id.vq20kbwyc1q7" w:id="2224"/>
    <w:bookmarkEnd w:id="2224"/>
    <w:p w:rsidR="00000000" w:rsidDel="00000000" w:rsidP="00000000" w:rsidRDefault="00000000" w:rsidRPr="00000000" w14:paraId="000008F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37) утверждение программы последующей подготовки добровольных пожарных;</w:t>
      </w:r>
      <w:r w:rsidDel="00000000" w:rsidR="00000000" w:rsidRPr="00000000">
        <w:rPr>
          <w:rtl w:val="0"/>
        </w:rPr>
      </w:r>
    </w:p>
    <w:bookmarkStart w:colFirst="0" w:colLast="0" w:name="bookmark=id.vyejr1jefzzi" w:id="2225"/>
    <w:bookmarkEnd w:id="2225"/>
    <w:p w:rsidR="00000000" w:rsidDel="00000000" w:rsidP="00000000" w:rsidRDefault="00000000" w:rsidRPr="00000000" w14:paraId="000008F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38)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rh5v8ps3tm4d" w:id="2226"/>
    <w:bookmarkEnd w:id="2226"/>
    <w:p w:rsidR="00000000" w:rsidDel="00000000" w:rsidP="00000000" w:rsidRDefault="00000000" w:rsidRPr="00000000" w14:paraId="000008F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39)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1r34maqd3yhb" w:id="2227"/>
    <w:bookmarkEnd w:id="2227"/>
    <w:p w:rsidR="00000000" w:rsidDel="00000000" w:rsidP="00000000" w:rsidRDefault="00000000" w:rsidRPr="00000000" w14:paraId="000008F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40) осуществление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pn5xitug3dtz" w:id="2228"/>
    <w:bookmarkEnd w:id="2228"/>
    <w:p w:rsidR="00000000" w:rsidDel="00000000" w:rsidP="00000000" w:rsidRDefault="00000000" w:rsidRPr="00000000" w14:paraId="000008F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41) осуществление контроля за готовностью пожарных подразделений в населенных пунктах и на объектах к борьбе с пожарами;</w:t>
      </w:r>
      <w:r w:rsidDel="00000000" w:rsidR="00000000" w:rsidRPr="00000000">
        <w:rPr>
          <w:rtl w:val="0"/>
        </w:rPr>
      </w:r>
    </w:p>
    <w:bookmarkStart w:colFirst="0" w:colLast="0" w:name="bookmark=id.wcu2x64ue405" w:id="2229"/>
    <w:bookmarkEnd w:id="2229"/>
    <w:p w:rsidR="00000000" w:rsidDel="00000000" w:rsidP="00000000" w:rsidRDefault="00000000" w:rsidRPr="00000000" w14:paraId="000008F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42) осуществление контроля за соблюдением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51rzzt7saxif" w:id="2230"/>
    <w:bookmarkEnd w:id="2230"/>
    <w:p w:rsidR="00000000" w:rsidDel="00000000" w:rsidP="00000000" w:rsidRDefault="00000000" w:rsidRPr="00000000" w14:paraId="000008F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43) осуществление производства дел об административных правонарушениях в области пожарной и промышленной безопасности,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54bj139aq9cc" w:id="2231"/>
    <w:bookmarkEnd w:id="2231"/>
    <w:p w:rsidR="00000000" w:rsidDel="00000000" w:rsidP="00000000" w:rsidRDefault="00000000" w:rsidRPr="00000000" w14:paraId="000008F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44) выдача гражданам, должностным и юридическим лицам предписаний об устранении выявленных нарушений и проведению мероприятий по предотвращению пожаров;</w:t>
      </w:r>
      <w:r w:rsidDel="00000000" w:rsidR="00000000" w:rsidRPr="00000000">
        <w:rPr>
          <w:rtl w:val="0"/>
        </w:rPr>
      </w:r>
    </w:p>
    <w:bookmarkStart w:colFirst="0" w:colLast="0" w:name="bookmark=id.q8pgkihyx6ww" w:id="2232"/>
    <w:bookmarkEnd w:id="2232"/>
    <w:p w:rsidR="00000000" w:rsidDel="00000000" w:rsidP="00000000" w:rsidRDefault="00000000" w:rsidRPr="00000000" w14:paraId="000008F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45) выдача гражданам, должностным и юридическим лицам предписаний об устранении выявленных нарушений и выполнению мероприятий по гражданской обороне;</w:t>
      </w:r>
      <w:r w:rsidDel="00000000" w:rsidR="00000000" w:rsidRPr="00000000">
        <w:rPr>
          <w:rtl w:val="0"/>
        </w:rPr>
      </w:r>
    </w:p>
    <w:bookmarkStart w:colFirst="0" w:colLast="0" w:name="bookmark=id.pec9a3bhifty" w:id="2233"/>
    <w:bookmarkEnd w:id="2233"/>
    <w:p w:rsidR="00000000" w:rsidDel="00000000" w:rsidP="00000000" w:rsidRDefault="00000000" w:rsidRPr="00000000" w14:paraId="000008F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46) выдача гражданам и юридическим лицам предписаний за несоблюдения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mzroqsuvb4de" w:id="2234"/>
    <w:bookmarkEnd w:id="2234"/>
    <w:p w:rsidR="00000000" w:rsidDel="00000000" w:rsidP="00000000" w:rsidRDefault="00000000" w:rsidRPr="00000000" w14:paraId="0000090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47) направление в суд заявления о приостановлении частично или полностью работы организаций, отдельных производств, производственных участков, агрегатов, запрещении эксплуатации зданий, сооружений, электрических сетей, приборов отопления и ведения пожароопасных работ, осуществляемых субъектами с нарушением требований пожарной безопасности, а также при невыполнении предусмотренных проектами требований пожарной безопасности при строительстве, реконструкции, расширении или техническом перевооружении организаций, объекта, сооружения, здания;</w:t>
      </w:r>
      <w:r w:rsidDel="00000000" w:rsidR="00000000" w:rsidRPr="00000000">
        <w:rPr>
          <w:rtl w:val="0"/>
        </w:rPr>
      </w:r>
    </w:p>
    <w:bookmarkStart w:colFirst="0" w:colLast="0" w:name="bookmark=id.gxm5twkskvpg" w:id="2235"/>
    <w:bookmarkEnd w:id="2235"/>
    <w:p w:rsidR="00000000" w:rsidDel="00000000" w:rsidP="00000000" w:rsidRDefault="00000000" w:rsidRPr="00000000" w14:paraId="0000090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48) обеспечение соблюдения законов и иных нормативных правовых актов в области национальной безопасности, государственных секретов и информационной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gwy1acflv6xs" w:id="2236"/>
    <w:bookmarkEnd w:id="2236"/>
    <w:p w:rsidR="00000000" w:rsidDel="00000000" w:rsidP="00000000" w:rsidRDefault="00000000" w:rsidRPr="00000000" w14:paraId="0000090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49) внесение предложений в Министерство по совершенствованию системы национальной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izfvmi1g31nf" w:id="2237"/>
    <w:bookmarkEnd w:id="2237"/>
    <w:p w:rsidR="00000000" w:rsidDel="00000000" w:rsidP="00000000" w:rsidRDefault="00000000" w:rsidRPr="00000000" w14:paraId="0000090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50) участие, в пределах своей компетенции, в работе областного штаба по борьбе с терроризмом;</w:t>
      </w:r>
      <w:r w:rsidDel="00000000" w:rsidR="00000000" w:rsidRPr="00000000">
        <w:rPr>
          <w:rtl w:val="0"/>
        </w:rPr>
      </w:r>
    </w:p>
    <w:bookmarkStart w:colFirst="0" w:colLast="0" w:name="bookmark=id.p0gtowekav85" w:id="2238"/>
    <w:bookmarkEnd w:id="2238"/>
    <w:p w:rsidR="00000000" w:rsidDel="00000000" w:rsidP="00000000" w:rsidRDefault="00000000" w:rsidRPr="00000000" w14:paraId="0000090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51) участие, в пределах своей компетенции, в работе областной Антитеррористической комиссии;</w:t>
      </w:r>
      <w:r w:rsidDel="00000000" w:rsidR="00000000" w:rsidRPr="00000000">
        <w:rPr>
          <w:rtl w:val="0"/>
        </w:rPr>
      </w:r>
    </w:p>
    <w:bookmarkStart w:colFirst="0" w:colLast="0" w:name="bookmark=id.r3d8unlnrfiq" w:id="2239"/>
    <w:bookmarkEnd w:id="2239"/>
    <w:p w:rsidR="00000000" w:rsidDel="00000000" w:rsidP="00000000" w:rsidRDefault="00000000" w:rsidRPr="00000000" w14:paraId="0000090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52) ведение специального учета военнообязанных, назначенных на должности рядового и начальствующего состава органов государственной противопожарной службы и снятых в установленном порядке с воинского учета по области;</w:t>
      </w:r>
      <w:r w:rsidDel="00000000" w:rsidR="00000000" w:rsidRPr="00000000">
        <w:rPr>
          <w:rtl w:val="0"/>
        </w:rPr>
      </w:r>
    </w:p>
    <w:bookmarkStart w:colFirst="0" w:colLast="0" w:name="bookmark=id.cg9qk65wgab" w:id="2240"/>
    <w:bookmarkEnd w:id="2240"/>
    <w:p w:rsidR="00000000" w:rsidDel="00000000" w:rsidP="00000000" w:rsidRDefault="00000000" w:rsidRPr="00000000" w14:paraId="0000090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53) внесение предложений в Министерство по внесению изменений, дополнений в нормативные правовые акты, нормативные акты и стандарты в сфере гражданской защиты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ozvg4kn8zh99" w:id="2241"/>
    <w:bookmarkEnd w:id="2241"/>
    <w:p w:rsidR="00000000" w:rsidDel="00000000" w:rsidP="00000000" w:rsidRDefault="00000000" w:rsidRPr="00000000" w14:paraId="0000090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54) исполняет судебные акты, требования судей, постановления, предписания и требования прокурора, письменные поручения дознавателя в ходе досудебного производства по уголовным делам;</w:t>
      </w:r>
      <w:r w:rsidDel="00000000" w:rsidR="00000000" w:rsidRPr="00000000">
        <w:rPr>
          <w:rtl w:val="0"/>
        </w:rPr>
      </w:r>
    </w:p>
    <w:bookmarkStart w:colFirst="0" w:colLast="0" w:name="bookmark=id.c8sfemb5f8ah" w:id="2242"/>
    <w:bookmarkEnd w:id="2242"/>
    <w:p w:rsidR="00000000" w:rsidDel="00000000" w:rsidP="00000000" w:rsidRDefault="00000000" w:rsidRPr="00000000" w14:paraId="0000090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55) в пределах своей компетенции организует и осуществляет предупреждение и раскрытие уголовных правонарушений отнесенных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gzbarmns49xg" w:id="2243"/>
    <w:bookmarkEnd w:id="2243"/>
    <w:p w:rsidR="00000000" w:rsidDel="00000000" w:rsidP="00000000" w:rsidRDefault="00000000" w:rsidRPr="00000000" w14:paraId="0000090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56) осуществляет досудебное расследование по уголовным правонарушениям, отнесенным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k16m1g2q762r" w:id="2244"/>
    <w:bookmarkEnd w:id="2244"/>
    <w:p w:rsidR="00000000" w:rsidDel="00000000" w:rsidP="00000000" w:rsidRDefault="00000000" w:rsidRPr="00000000" w14:paraId="0000090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57) оказывает государственные услуги в соответствии с подзаконными нормативными правовыми актами, определяющими порядок оказания государственных услуг;</w:t>
      </w:r>
      <w:r w:rsidDel="00000000" w:rsidR="00000000" w:rsidRPr="00000000">
        <w:rPr>
          <w:rtl w:val="0"/>
        </w:rPr>
      </w:r>
    </w:p>
    <w:bookmarkStart w:colFirst="0" w:colLast="0" w:name="bookmark=id.9m0txssv7aol" w:id="2245"/>
    <w:bookmarkEnd w:id="2245"/>
    <w:p w:rsidR="00000000" w:rsidDel="00000000" w:rsidP="00000000" w:rsidRDefault="00000000" w:rsidRPr="00000000" w14:paraId="0000090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58) осуществляют организацию и проведение совместно с заинтересованными государственными органами в пределах своей компетенции расследования аварий и несчастных случаев, произошедших в следствии аварий на опасных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2qmu3pop701d" w:id="2246"/>
    <w:bookmarkEnd w:id="2246"/>
    <w:p w:rsidR="00000000" w:rsidDel="00000000" w:rsidP="00000000" w:rsidRDefault="00000000" w:rsidRPr="00000000" w14:paraId="0000090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59) участвует в приемочных испытаниях, технических освидетельствованиях опасного производственного объекта при вводе его в эксплуатацию;</w:t>
      </w:r>
      <w:r w:rsidDel="00000000" w:rsidR="00000000" w:rsidRPr="00000000">
        <w:rPr>
          <w:rtl w:val="0"/>
        </w:rPr>
      </w:r>
    </w:p>
    <w:bookmarkStart w:colFirst="0" w:colLast="0" w:name="bookmark=id.eoofm85g1s89" w:id="2247"/>
    <w:bookmarkEnd w:id="2247"/>
    <w:p w:rsidR="00000000" w:rsidDel="00000000" w:rsidP="00000000" w:rsidRDefault="00000000" w:rsidRPr="00000000" w14:paraId="0000090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60) выдает разрешение на производство взрывных работ;</w:t>
      </w:r>
      <w:r w:rsidDel="00000000" w:rsidR="00000000" w:rsidRPr="00000000">
        <w:rPr>
          <w:rtl w:val="0"/>
        </w:rPr>
      </w:r>
    </w:p>
    <w:bookmarkStart w:colFirst="0" w:colLast="0" w:name="bookmark=id.q36grxz62j72" w:id="2248"/>
    <w:bookmarkEnd w:id="2248"/>
    <w:p w:rsidR="00000000" w:rsidDel="00000000" w:rsidP="00000000" w:rsidRDefault="00000000" w:rsidRPr="00000000" w14:paraId="0000090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61) применяют меры оперативного реагирования в виде приостановления либо запрещения деятельности или отдельных видов деятельности индивидуальных предпринимателей, организаций, связанных с эксплуатацией опасных производственных объектов и (или) технических устройств в случаях, представляющих угрозу жизни и (или) здоровью людей;</w:t>
      </w:r>
      <w:r w:rsidDel="00000000" w:rsidR="00000000" w:rsidRPr="00000000">
        <w:rPr>
          <w:rtl w:val="0"/>
        </w:rPr>
      </w:r>
    </w:p>
    <w:bookmarkStart w:colFirst="0" w:colLast="0" w:name="bookmark=id.2z30ssye9tcu" w:id="2249"/>
    <w:bookmarkEnd w:id="2249"/>
    <w:p w:rsidR="00000000" w:rsidDel="00000000" w:rsidP="00000000" w:rsidRDefault="00000000" w:rsidRPr="00000000" w14:paraId="0000090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62) согласовывает проектную документацию на строительство, расширение, реконструкцию, модернизацию, консервацию и ликвидацию опасных производственных объектов, за исключением опасного производственного объекта, размещаемого в пределах двух и более областей, а также стратегических объектов в порядке, установленном Законом Республики Казахстан "О гражданской защите";</w:t>
      </w:r>
      <w:r w:rsidDel="00000000" w:rsidR="00000000" w:rsidRPr="00000000">
        <w:rPr>
          <w:rtl w:val="0"/>
        </w:rPr>
      </w:r>
    </w:p>
    <w:bookmarkStart w:colFirst="0" w:colLast="0" w:name="bookmark=id.vb35ryj069iy" w:id="2250"/>
    <w:bookmarkEnd w:id="2250"/>
    <w:p w:rsidR="00000000" w:rsidDel="00000000" w:rsidP="00000000" w:rsidRDefault="00000000" w:rsidRPr="00000000" w14:paraId="0000091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63) осуществляет постановку на учет и снятие с учета опасных производственных объектов, опасных технических устройств, за исключением опасных технических устройств на объектах социальной инфраструктуры;</w:t>
      </w:r>
      <w:r w:rsidDel="00000000" w:rsidR="00000000" w:rsidRPr="00000000">
        <w:rPr>
          <w:rtl w:val="0"/>
        </w:rPr>
      </w:r>
    </w:p>
    <w:bookmarkStart w:colFirst="0" w:colLast="0" w:name="bookmark=id.5jwo6g5b7q3e" w:id="2251"/>
    <w:bookmarkEnd w:id="2251"/>
    <w:p w:rsidR="00000000" w:rsidDel="00000000" w:rsidP="00000000" w:rsidRDefault="00000000" w:rsidRPr="00000000" w14:paraId="0000091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64) участвует в проведении учебных тревог на опасном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mgzfpahym53a" w:id="2252"/>
    <w:bookmarkEnd w:id="2252"/>
    <w:p w:rsidR="00000000" w:rsidDel="00000000" w:rsidP="00000000" w:rsidRDefault="00000000" w:rsidRPr="00000000" w14:paraId="0000091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65) участвует в комиссии по проведению контрольных и приемочных испытаний взрывчатых веществ и изделий на их основе;</w:t>
      </w:r>
      <w:r w:rsidDel="00000000" w:rsidR="00000000" w:rsidRPr="00000000">
        <w:rPr>
          <w:rtl w:val="0"/>
        </w:rPr>
      </w:r>
    </w:p>
    <w:bookmarkStart w:colFirst="0" w:colLast="0" w:name="bookmark=id.sqqtk4jbmzf7" w:id="2253"/>
    <w:bookmarkEnd w:id="2253"/>
    <w:p w:rsidR="00000000" w:rsidDel="00000000" w:rsidP="00000000" w:rsidRDefault="00000000" w:rsidRPr="00000000" w14:paraId="0000091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66) осуществляет государственный контроль и надзор за соблюдением опасными производственными объектами и организациями, эксплуатирующими опасные технические устройства, требований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u0xnu0iq0k2i" w:id="2254"/>
    <w:bookmarkEnd w:id="2254"/>
    <w:p w:rsidR="00000000" w:rsidDel="00000000" w:rsidP="00000000" w:rsidRDefault="00000000" w:rsidRPr="00000000" w14:paraId="0000091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67) осуществляют государственный контроль и надзор за своевременностью проведения технических освидетельствований производственных зданий, технологических сооружений и технических устройств опасных производственных объектов, опасных технических устройств;</w:t>
      </w:r>
      <w:r w:rsidDel="00000000" w:rsidR="00000000" w:rsidRPr="00000000">
        <w:rPr>
          <w:rtl w:val="0"/>
        </w:rPr>
      </w:r>
    </w:p>
    <w:bookmarkStart w:colFirst="0" w:colLast="0" w:name="bookmark=id.2am32ijs2ugb" w:id="2255"/>
    <w:bookmarkEnd w:id="2255"/>
    <w:p w:rsidR="00000000" w:rsidDel="00000000" w:rsidP="00000000" w:rsidRDefault="00000000" w:rsidRPr="00000000" w14:paraId="0000091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68) осуществляет государственный контроль и надзор за готовностью опасных производственных объектов и организаций, эксплуатирующих опасные технические устройства, к проведению работ по ликвидации и локализации аварий и их последствий;</w:t>
      </w:r>
      <w:r w:rsidDel="00000000" w:rsidR="00000000" w:rsidRPr="00000000">
        <w:rPr>
          <w:rtl w:val="0"/>
        </w:rPr>
      </w:r>
    </w:p>
    <w:bookmarkStart w:colFirst="0" w:colLast="0" w:name="bookmark=id.n94liv2gu9jd" w:id="2256"/>
    <w:bookmarkEnd w:id="2256"/>
    <w:p w:rsidR="00000000" w:rsidDel="00000000" w:rsidP="00000000" w:rsidRDefault="00000000" w:rsidRPr="00000000" w14:paraId="0000091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69) осуществляет государственный контроль и надзор в области промышленной безопасности при эксплуатации магистрального трубопровода;</w:t>
      </w:r>
      <w:r w:rsidDel="00000000" w:rsidR="00000000" w:rsidRPr="00000000">
        <w:rPr>
          <w:rtl w:val="0"/>
        </w:rPr>
      </w:r>
    </w:p>
    <w:bookmarkStart w:colFirst="0" w:colLast="0" w:name="bookmark=id.k4ml62kh1ho4" w:id="2257"/>
    <w:bookmarkEnd w:id="2257"/>
    <w:p w:rsidR="00000000" w:rsidDel="00000000" w:rsidP="00000000" w:rsidRDefault="00000000" w:rsidRPr="00000000" w14:paraId="0000091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70) осуществляет государственный контроль в сфере газа и газоснабжения в части соблюдения требований безопасной эксплуатации бытовых баллонов и объектов систем газоснабжения, за исключением газопотребляющих систем и газового оборудования бытовых и коммунально-бытовых потребителей;</w:t>
      </w:r>
      <w:r w:rsidDel="00000000" w:rsidR="00000000" w:rsidRPr="00000000">
        <w:rPr>
          <w:rtl w:val="0"/>
        </w:rPr>
      </w:r>
    </w:p>
    <w:bookmarkStart w:colFirst="0" w:colLast="0" w:name="bookmark=id.6vi6tkvpx5z8" w:id="2258"/>
    <w:bookmarkEnd w:id="2258"/>
    <w:p w:rsidR="00000000" w:rsidDel="00000000" w:rsidP="00000000" w:rsidRDefault="00000000" w:rsidRPr="00000000" w14:paraId="0000091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71) выдает физическим и юридическим лицам акт о результатах проверки, предписания по выявленным нарушениям, акт о запрещении либо приостановлении деятельности или отдельных видов деятельности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jj43b1m8bgyq" w:id="2259"/>
    <w:bookmarkEnd w:id="2259"/>
    <w:p w:rsidR="00000000" w:rsidDel="00000000" w:rsidP="00000000" w:rsidRDefault="00000000" w:rsidRPr="00000000" w14:paraId="0000091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72) согласовывает план горных работ по добыче твердых полезных ископаемых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wbgvmcqcd5ep" w:id="2260"/>
    <w:bookmarkEnd w:id="2260"/>
    <w:p w:rsidR="00000000" w:rsidDel="00000000" w:rsidP="00000000" w:rsidRDefault="00000000" w:rsidRPr="00000000" w14:paraId="0000091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73) согласовывает проект эксплуатации пространства недр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4h0c4ud0672k" w:id="2261"/>
    <w:bookmarkEnd w:id="2261"/>
    <w:p w:rsidR="00000000" w:rsidDel="00000000" w:rsidP="00000000" w:rsidRDefault="00000000" w:rsidRPr="00000000" w14:paraId="0000091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74) осуществляет разрешительный контроль соответствия заявителя квалификационным и/или разрешительным требованиям в пределах компетенции Департамента;</w:t>
      </w:r>
      <w:r w:rsidDel="00000000" w:rsidR="00000000" w:rsidRPr="00000000">
        <w:rPr>
          <w:rtl w:val="0"/>
        </w:rPr>
      </w:r>
    </w:p>
    <w:bookmarkStart w:colFirst="0" w:colLast="0" w:name="bookmark=id.pf22corjy157" w:id="2262"/>
    <w:bookmarkEnd w:id="2262"/>
    <w:p w:rsidR="00000000" w:rsidDel="00000000" w:rsidP="00000000" w:rsidRDefault="00000000" w:rsidRPr="00000000" w14:paraId="0000091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75) участвует в составе комиссии по уничтожению взрывчатых материалов совместно с компетентными органами;</w:t>
      </w:r>
      <w:r w:rsidDel="00000000" w:rsidR="00000000" w:rsidRPr="00000000">
        <w:rPr>
          <w:rtl w:val="0"/>
        </w:rPr>
      </w:r>
    </w:p>
    <w:bookmarkStart w:colFirst="0" w:colLast="0" w:name="bookmark=id.q5kii24po5xp" w:id="2263"/>
    <w:bookmarkEnd w:id="2263"/>
    <w:p w:rsidR="00000000" w:rsidDel="00000000" w:rsidP="00000000" w:rsidRDefault="00000000" w:rsidRPr="00000000" w14:paraId="0000091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76) участвует в комиссии по ликвидации последствий операций на участке добычи (его части)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1v1lspkqqa6g" w:id="2264"/>
    <w:bookmarkEnd w:id="2264"/>
    <w:p w:rsidR="00000000" w:rsidDel="00000000" w:rsidP="00000000" w:rsidRDefault="00000000" w:rsidRPr="00000000" w14:paraId="0000091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77) участвует в комиссии по консервации участка недр добычи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uf7tgc9e14ua" w:id="2265"/>
    <w:bookmarkEnd w:id="2265"/>
    <w:p w:rsidR="00000000" w:rsidDel="00000000" w:rsidP="00000000" w:rsidRDefault="00000000" w:rsidRPr="00000000" w14:paraId="0000091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78) участвует в комиссии по ликвидации последствий операций по использованию пространства недр,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u1w9z0xea485" w:id="2266"/>
    <w:bookmarkEnd w:id="2266"/>
    <w:p w:rsidR="00000000" w:rsidDel="00000000" w:rsidP="00000000" w:rsidRDefault="00000000" w:rsidRPr="00000000" w14:paraId="0000092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79) проводит проверки знаний (экзаменов) руководителей юридических лиц опасных производственных объектов, декларирующих промышленную безопасность, а также членов постоянно действующих экзаменационных комиссий указанных юридических лиц;</w:t>
      </w:r>
      <w:r w:rsidDel="00000000" w:rsidR="00000000" w:rsidRPr="00000000">
        <w:rPr>
          <w:rtl w:val="0"/>
        </w:rPr>
      </w:r>
    </w:p>
    <w:bookmarkStart w:colFirst="0" w:colLast="0" w:name="bookmark=id.sti33vy0bmsh" w:id="2267"/>
    <w:bookmarkEnd w:id="2267"/>
    <w:p w:rsidR="00000000" w:rsidDel="00000000" w:rsidP="00000000" w:rsidRDefault="00000000" w:rsidRPr="00000000" w14:paraId="0000092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80) участвует в ликвидациях чрезвычайных ситуаций на территории Республики Казахстан по решению руководства Министерства и по решению Правительства Республики Казахстан за ее пределами;</w:t>
      </w:r>
      <w:r w:rsidDel="00000000" w:rsidR="00000000" w:rsidRPr="00000000">
        <w:rPr>
          <w:rtl w:val="0"/>
        </w:rPr>
      </w:r>
    </w:p>
    <w:bookmarkStart w:colFirst="0" w:colLast="0" w:name="bookmark=id.8c15jiws78g4" w:id="2268"/>
    <w:bookmarkEnd w:id="2268"/>
    <w:p w:rsidR="00000000" w:rsidDel="00000000" w:rsidP="00000000" w:rsidRDefault="00000000" w:rsidRPr="00000000" w14:paraId="0000092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81) подготавливает водолазов I-II и III групп специализации водолазных работ, мотористов-рулевых маломерных судов и операторов компрессорных установок для профессиональных аварийно-спасательных служб Министерства;</w:t>
      </w:r>
      <w:r w:rsidDel="00000000" w:rsidR="00000000" w:rsidRPr="00000000">
        <w:rPr>
          <w:rtl w:val="0"/>
        </w:rPr>
      </w:r>
    </w:p>
    <w:bookmarkStart w:colFirst="0" w:colLast="0" w:name="bookmark=id.uytrubhep8mo" w:id="2269"/>
    <w:bookmarkEnd w:id="2269"/>
    <w:p w:rsidR="00000000" w:rsidDel="00000000" w:rsidP="00000000" w:rsidRDefault="00000000" w:rsidRPr="00000000" w14:paraId="0000092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82) организовывает курсы по подготовке инструкторов по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vya5bvqwr4g3" w:id="2270"/>
    <w:bookmarkEnd w:id="2270"/>
    <w:p w:rsidR="00000000" w:rsidDel="00000000" w:rsidP="00000000" w:rsidRDefault="00000000" w:rsidRPr="00000000" w14:paraId="0000092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83) оказывает необходимую помощь туристам, терпящим бедствие;</w:t>
      </w:r>
      <w:r w:rsidDel="00000000" w:rsidR="00000000" w:rsidRPr="00000000">
        <w:rPr>
          <w:rtl w:val="0"/>
        </w:rPr>
      </w:r>
    </w:p>
    <w:bookmarkStart w:colFirst="0" w:colLast="0" w:name="bookmark=id.mjeprsiox6o6" w:id="2271"/>
    <w:bookmarkEnd w:id="2271"/>
    <w:p w:rsidR="00000000" w:rsidDel="00000000" w:rsidP="00000000" w:rsidRDefault="00000000" w:rsidRPr="00000000" w14:paraId="0000092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84) обеспечение готовности сил и средств к тушению пожаров и 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svwise94jxht" w:id="2272"/>
    <w:bookmarkEnd w:id="2272"/>
    <w:p w:rsidR="00000000" w:rsidDel="00000000" w:rsidP="00000000" w:rsidRDefault="00000000" w:rsidRPr="00000000" w14:paraId="0000092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85) принятие мер, направленных на совершенствование профессионального мастерства личного состава и поддержания сил и средств органов гражданской защиты в постоянной готовности к выдвижению в зоны чрезвычайных ситуаций и проведению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218pwu7l2rpp" w:id="2273"/>
    <w:bookmarkEnd w:id="2273"/>
    <w:p w:rsidR="00000000" w:rsidDel="00000000" w:rsidP="00000000" w:rsidRDefault="00000000" w:rsidRPr="00000000" w14:paraId="0000092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86) обеспечение планирования, подготовки и проведения тактических учений, смотров и соревнований, а также других общегарнизонных мероприятий;</w:t>
      </w:r>
      <w:r w:rsidDel="00000000" w:rsidR="00000000" w:rsidRPr="00000000">
        <w:rPr>
          <w:rtl w:val="0"/>
        </w:rPr>
      </w:r>
    </w:p>
    <w:bookmarkStart w:colFirst="0" w:colLast="0" w:name="bookmark=id.7ogsu6plor0g" w:id="2274"/>
    <w:bookmarkEnd w:id="2274"/>
    <w:p w:rsidR="00000000" w:rsidDel="00000000" w:rsidP="00000000" w:rsidRDefault="00000000" w:rsidRPr="00000000" w14:paraId="0000092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87) организация изучения и разбора пожаров, разработке на этой основе мероприятий по повышению и совершенствованию готовности;</w:t>
      </w:r>
      <w:r w:rsidDel="00000000" w:rsidR="00000000" w:rsidRPr="00000000">
        <w:rPr>
          <w:rtl w:val="0"/>
        </w:rPr>
      </w:r>
    </w:p>
    <w:bookmarkStart w:colFirst="0" w:colLast="0" w:name="bookmark=id.ez38rrwevonq" w:id="2275"/>
    <w:bookmarkEnd w:id="2275"/>
    <w:p w:rsidR="00000000" w:rsidDel="00000000" w:rsidP="00000000" w:rsidRDefault="00000000" w:rsidRPr="00000000" w14:paraId="0000092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88) обеспечение и контроль эксплуатации зданий пожарных депо, ремонту и техническому обслуживанию пожарной, спасательной и другой техники, пожарно-технического вооружения, аварийно-спасательного оборудования, средств связи, инвентаря и другого имущества;</w:t>
      </w:r>
      <w:r w:rsidDel="00000000" w:rsidR="00000000" w:rsidRPr="00000000">
        <w:rPr>
          <w:rtl w:val="0"/>
        </w:rPr>
      </w:r>
    </w:p>
    <w:bookmarkStart w:colFirst="0" w:colLast="0" w:name="bookmark=id.oc2o8psd64kv" w:id="2276"/>
    <w:bookmarkEnd w:id="2276"/>
    <w:p w:rsidR="00000000" w:rsidDel="00000000" w:rsidP="00000000" w:rsidRDefault="00000000" w:rsidRPr="00000000" w14:paraId="0000092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89) определение порядка привлечения сил и средств органов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wvhxk16hu9c" w:id="2277"/>
    <w:bookmarkEnd w:id="2277"/>
    <w:p w:rsidR="00000000" w:rsidDel="00000000" w:rsidP="00000000" w:rsidRDefault="00000000" w:rsidRPr="00000000" w14:paraId="0000092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90) участие в организации своевременного накопления, освежения, хранения пожарной техники, противопожарного оборудования и другого имущества для специальных формирований на период военного времени;</w:t>
      </w:r>
      <w:r w:rsidDel="00000000" w:rsidR="00000000" w:rsidRPr="00000000">
        <w:rPr>
          <w:rtl w:val="0"/>
        </w:rPr>
      </w:r>
    </w:p>
    <w:bookmarkStart w:colFirst="0" w:colLast="0" w:name="bookmark=id.7tnkxyta52wi" w:id="2278"/>
    <w:bookmarkEnd w:id="2278"/>
    <w:p w:rsidR="00000000" w:rsidDel="00000000" w:rsidP="00000000" w:rsidRDefault="00000000" w:rsidRPr="00000000" w14:paraId="0000092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91) организация в подразделениях мероприятий по пропаганде знаний в сфере гражданской защиты, популяризации профессии пожарного и спасателя среди учащихся и детей дошкольного возраста;</w:t>
      </w:r>
      <w:r w:rsidDel="00000000" w:rsidR="00000000" w:rsidRPr="00000000">
        <w:rPr>
          <w:rtl w:val="0"/>
        </w:rPr>
      </w:r>
    </w:p>
    <w:bookmarkStart w:colFirst="0" w:colLast="0" w:name="bookmark=id.k7x54kjhlt73" w:id="2279"/>
    <w:bookmarkEnd w:id="2279"/>
    <w:p w:rsidR="00000000" w:rsidDel="00000000" w:rsidP="00000000" w:rsidRDefault="00000000" w:rsidRPr="00000000" w14:paraId="0000092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92) организация профориентационной работы по поступлению на обучение в специальное учебное заведение Министерства. Формирование и направление личных дел кандидатов в специальное учебное заведение Министерства;</w:t>
      </w:r>
      <w:r w:rsidDel="00000000" w:rsidR="00000000" w:rsidRPr="00000000">
        <w:rPr>
          <w:rtl w:val="0"/>
        </w:rPr>
      </w:r>
    </w:p>
    <w:bookmarkStart w:colFirst="0" w:colLast="0" w:name="bookmark=id.dkup5mj1qsdz" w:id="2280"/>
    <w:bookmarkEnd w:id="2280"/>
    <w:p w:rsidR="00000000" w:rsidDel="00000000" w:rsidP="00000000" w:rsidRDefault="00000000" w:rsidRPr="00000000" w14:paraId="0000092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93) осуществление иных функций, предусмотренных законодательством Республики Казахстан в сфере гражданской защиты, иными законами и подзаконными актами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hg8k7wr74emf" w:id="2281"/>
    <w:bookmarkEnd w:id="2281"/>
    <w:p w:rsidR="00000000" w:rsidDel="00000000" w:rsidP="00000000" w:rsidRDefault="00000000" w:rsidRPr="00000000" w14:paraId="0000092F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3. Организация деятельности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mz9wa2wx9e04" w:id="2282"/>
    <w:bookmarkEnd w:id="2282"/>
    <w:p w:rsidR="00000000" w:rsidDel="00000000" w:rsidP="00000000" w:rsidRDefault="00000000" w:rsidRPr="00000000" w14:paraId="0000093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16. Руководство Департаментом осуществляется начальником, который несет персональную ответственность за выполнение возложенных на Департамент задач и осуществление им своих функций.</w:t>
      </w:r>
      <w:r w:rsidDel="00000000" w:rsidR="00000000" w:rsidRPr="00000000">
        <w:rPr>
          <w:rtl w:val="0"/>
        </w:rPr>
      </w:r>
    </w:p>
    <w:bookmarkStart w:colFirst="0" w:colLast="0" w:name="bookmark=id.xblpuz9dcy39" w:id="2283"/>
    <w:bookmarkEnd w:id="2283"/>
    <w:p w:rsidR="00000000" w:rsidDel="00000000" w:rsidP="00000000" w:rsidRDefault="00000000" w:rsidRPr="00000000" w14:paraId="0000093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17. Начальник Департамента назначается на должность и освобождается от должности Министром по чрезвычайным ситуациям Республики Казахстан по согласованию с Администрацией Президента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auwztqomf1ds" w:id="2284"/>
    <w:bookmarkEnd w:id="2284"/>
    <w:p w:rsidR="00000000" w:rsidDel="00000000" w:rsidP="00000000" w:rsidRDefault="00000000" w:rsidRPr="00000000" w14:paraId="0000093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18. Начальник Департамента имеет заместителей, которые назначаются на должности и освобождаются от должностей Министром по чрезвычайным ситуациям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lf8nqb9y2pur" w:id="2285"/>
    <w:bookmarkEnd w:id="2285"/>
    <w:p w:rsidR="00000000" w:rsidDel="00000000" w:rsidP="00000000" w:rsidRDefault="00000000" w:rsidRPr="00000000" w14:paraId="0000093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19. Полномочия начальника Департамента:</w:t>
      </w:r>
      <w:r w:rsidDel="00000000" w:rsidR="00000000" w:rsidRPr="00000000">
        <w:rPr>
          <w:rtl w:val="0"/>
        </w:rPr>
      </w:r>
    </w:p>
    <w:bookmarkStart w:colFirst="0" w:colLast="0" w:name="bookmark=id.fmykrq4wlhe" w:id="2286"/>
    <w:bookmarkEnd w:id="2286"/>
    <w:p w:rsidR="00000000" w:rsidDel="00000000" w:rsidP="00000000" w:rsidRDefault="00000000" w:rsidRPr="00000000" w14:paraId="0000093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без доверенности действует от имени Департамента;</w:t>
      </w:r>
      <w:r w:rsidDel="00000000" w:rsidR="00000000" w:rsidRPr="00000000">
        <w:rPr>
          <w:rtl w:val="0"/>
        </w:rPr>
      </w:r>
    </w:p>
    <w:bookmarkStart w:colFirst="0" w:colLast="0" w:name="bookmark=id.5nldwououy8v" w:id="2287"/>
    <w:bookmarkEnd w:id="2287"/>
    <w:p w:rsidR="00000000" w:rsidDel="00000000" w:rsidP="00000000" w:rsidRDefault="00000000" w:rsidRPr="00000000" w14:paraId="0000093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в пределах своих полномочий, представляет интересы Департамента в государственных органах и иных организациях;</w:t>
      </w:r>
      <w:r w:rsidDel="00000000" w:rsidR="00000000" w:rsidRPr="00000000">
        <w:rPr>
          <w:rtl w:val="0"/>
        </w:rPr>
      </w:r>
    </w:p>
    <w:bookmarkStart w:colFirst="0" w:colLast="0" w:name="bookmark=id.ps6wy5dx08zg" w:id="2288"/>
    <w:bookmarkEnd w:id="2288"/>
    <w:p w:rsidR="00000000" w:rsidDel="00000000" w:rsidP="00000000" w:rsidRDefault="00000000" w:rsidRPr="00000000" w14:paraId="0000093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вносит предложения Министру по награждению особо отличившихся сотрудников Департамента государственными и ведомственными наградами, присвоению почетных званий, воинских и специальных званий среднего и старшего начальствующего состава досрочно или на одну ступень выше воинских и специальных званий, предусмотренных занимаемой штатной должностью;</w:t>
      </w:r>
      <w:r w:rsidDel="00000000" w:rsidR="00000000" w:rsidRPr="00000000">
        <w:rPr>
          <w:rtl w:val="0"/>
        </w:rPr>
      </w:r>
    </w:p>
    <w:bookmarkStart w:colFirst="0" w:colLast="0" w:name="bookmark=id.f7x72v9aywap" w:id="2289"/>
    <w:bookmarkEnd w:id="2289"/>
    <w:p w:rsidR="00000000" w:rsidDel="00000000" w:rsidP="00000000" w:rsidRDefault="00000000" w:rsidRPr="00000000" w14:paraId="0000093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реализует единую кадровую политику;</w:t>
      </w:r>
      <w:r w:rsidDel="00000000" w:rsidR="00000000" w:rsidRPr="00000000">
        <w:rPr>
          <w:rtl w:val="0"/>
        </w:rPr>
      </w:r>
    </w:p>
    <w:bookmarkStart w:colFirst="0" w:colLast="0" w:name="bookmark=id.2oxh2lx44ftc" w:id="2290"/>
    <w:bookmarkEnd w:id="2290"/>
    <w:p w:rsidR="00000000" w:rsidDel="00000000" w:rsidP="00000000" w:rsidRDefault="00000000" w:rsidRPr="00000000" w14:paraId="0000093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обеспечивает реализацию политики, формируемой Министерством, выполняет акты и поручения Министра;</w:t>
      </w:r>
      <w:r w:rsidDel="00000000" w:rsidR="00000000" w:rsidRPr="00000000">
        <w:rPr>
          <w:rtl w:val="0"/>
        </w:rPr>
      </w:r>
    </w:p>
    <w:bookmarkStart w:colFirst="0" w:colLast="0" w:name="bookmark=id.rpspionm3lga" w:id="2291"/>
    <w:bookmarkEnd w:id="2291"/>
    <w:p w:rsidR="00000000" w:rsidDel="00000000" w:rsidP="00000000" w:rsidRDefault="00000000" w:rsidRPr="00000000" w14:paraId="0000093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организует информационно-аналитическое, организационно-правовое, мобилизационное, материально-техническое и финансовое обеспечение деятельности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f9n3gucd17yr" w:id="2292"/>
    <w:bookmarkEnd w:id="2292"/>
    <w:p w:rsidR="00000000" w:rsidDel="00000000" w:rsidP="00000000" w:rsidRDefault="00000000" w:rsidRPr="00000000" w14:paraId="0000093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осуществляет общее руководство деятельностью дисциплинарной и аттестационной, а также конкурсной комиссий по отбору кандидатов на занятие вакантных должностей Департамента;</w:t>
      </w:r>
      <w:r w:rsidDel="00000000" w:rsidR="00000000" w:rsidRPr="00000000">
        <w:rPr>
          <w:rtl w:val="0"/>
        </w:rPr>
      </w:r>
    </w:p>
    <w:bookmarkStart w:colFirst="0" w:colLast="0" w:name="bookmark=id.120vldc84ut" w:id="2293"/>
    <w:bookmarkEnd w:id="2293"/>
    <w:p w:rsidR="00000000" w:rsidDel="00000000" w:rsidP="00000000" w:rsidRDefault="00000000" w:rsidRPr="00000000" w14:paraId="0000093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 целях обеспечения деятельности Департамента и выполнения, возложенных на него задач организует проведение государственных закупок;</w:t>
      </w:r>
      <w:r w:rsidDel="00000000" w:rsidR="00000000" w:rsidRPr="00000000">
        <w:rPr>
          <w:rtl w:val="0"/>
        </w:rPr>
      </w:r>
    </w:p>
    <w:bookmarkStart w:colFirst="0" w:colLast="0" w:name="bookmark=id.b4yy9hvq03x4" w:id="2294"/>
    <w:bookmarkEnd w:id="2294"/>
    <w:p w:rsidR="00000000" w:rsidDel="00000000" w:rsidP="00000000" w:rsidRDefault="00000000" w:rsidRPr="00000000" w14:paraId="0000093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от имени Департамента заключает договоры;</w:t>
      </w:r>
      <w:r w:rsidDel="00000000" w:rsidR="00000000" w:rsidRPr="00000000">
        <w:rPr>
          <w:rtl w:val="0"/>
        </w:rPr>
      </w:r>
    </w:p>
    <w:bookmarkStart w:colFirst="0" w:colLast="0" w:name="bookmark=id.beb7pb736qk5" w:id="2295"/>
    <w:bookmarkEnd w:id="2295"/>
    <w:p w:rsidR="00000000" w:rsidDel="00000000" w:rsidP="00000000" w:rsidRDefault="00000000" w:rsidRPr="00000000" w14:paraId="0000093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от имени Департамента выдает доверенности;</w:t>
      </w:r>
      <w:r w:rsidDel="00000000" w:rsidR="00000000" w:rsidRPr="00000000">
        <w:rPr>
          <w:rtl w:val="0"/>
        </w:rPr>
      </w:r>
    </w:p>
    <w:bookmarkStart w:colFirst="0" w:colLast="0" w:name="bookmark=id.523xnph4ql9a" w:id="2296"/>
    <w:bookmarkEnd w:id="2296"/>
    <w:p w:rsidR="00000000" w:rsidDel="00000000" w:rsidP="00000000" w:rsidRDefault="00000000" w:rsidRPr="00000000" w14:paraId="0000093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открывает банковские счета;</w:t>
      </w:r>
      <w:r w:rsidDel="00000000" w:rsidR="00000000" w:rsidRPr="00000000">
        <w:rPr>
          <w:rtl w:val="0"/>
        </w:rPr>
      </w:r>
    </w:p>
    <w:bookmarkStart w:colFirst="0" w:colLast="0" w:name="bookmark=id.7yvfaeysr31n" w:id="2297"/>
    <w:bookmarkEnd w:id="2297"/>
    <w:p w:rsidR="00000000" w:rsidDel="00000000" w:rsidP="00000000" w:rsidRDefault="00000000" w:rsidRPr="00000000" w14:paraId="0000093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утверждает план государственных закупок товаров, работ и услуг Департамента на соответствующий период;</w:t>
      </w:r>
      <w:r w:rsidDel="00000000" w:rsidR="00000000" w:rsidRPr="00000000">
        <w:rPr>
          <w:rtl w:val="0"/>
        </w:rPr>
      </w:r>
    </w:p>
    <w:bookmarkStart w:colFirst="0" w:colLast="0" w:name="bookmark=id.mic5iecruzs2" w:id="2298"/>
    <w:bookmarkEnd w:id="2298"/>
    <w:p w:rsidR="00000000" w:rsidDel="00000000" w:rsidP="00000000" w:rsidRDefault="00000000" w:rsidRPr="00000000" w14:paraId="0000094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утверждает порядок и планы Департамента по командировкам, стажировкам, отпускам, обучению сотрудников в казахстанских и зарубежных учебных центрах и иным видам повышения квалификации сотрудников. Выезд в командировки за пределы области и Республики Казахстан осуществляется по согласованию с Министром;</w:t>
      </w:r>
      <w:r w:rsidDel="00000000" w:rsidR="00000000" w:rsidRPr="00000000">
        <w:rPr>
          <w:rtl w:val="0"/>
        </w:rPr>
      </w:r>
    </w:p>
    <w:bookmarkStart w:colFirst="0" w:colLast="0" w:name="bookmark=id.jgkeqp2o69yn" w:id="2299"/>
    <w:bookmarkEnd w:id="2299"/>
    <w:p w:rsidR="00000000" w:rsidDel="00000000" w:rsidP="00000000" w:rsidRDefault="00000000" w:rsidRPr="00000000" w14:paraId="0000094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в пределах своей компетенции, издает приказы и дает указания, обязательные для исполнения всеми работниками Департамента;</w:t>
      </w:r>
      <w:r w:rsidDel="00000000" w:rsidR="00000000" w:rsidRPr="00000000">
        <w:rPr>
          <w:rtl w:val="0"/>
        </w:rPr>
      </w:r>
    </w:p>
    <w:bookmarkStart w:colFirst="0" w:colLast="0" w:name="bookmark=id.3mk7mofstqci" w:id="2300"/>
    <w:bookmarkEnd w:id="2300"/>
    <w:p w:rsidR="00000000" w:rsidDel="00000000" w:rsidP="00000000" w:rsidRDefault="00000000" w:rsidRPr="00000000" w14:paraId="0000094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назначает на должности и освобождает от должностей сотрудников Департамента в соответствии с утвержденной номенклатурой должностей;</w:t>
      </w:r>
      <w:r w:rsidDel="00000000" w:rsidR="00000000" w:rsidRPr="00000000">
        <w:rPr>
          <w:rtl w:val="0"/>
        </w:rPr>
      </w:r>
    </w:p>
    <w:bookmarkStart w:colFirst="0" w:colLast="0" w:name="bookmark=id.624e9ew9u2h0" w:id="2301"/>
    <w:bookmarkEnd w:id="2301"/>
    <w:p w:rsidR="00000000" w:rsidDel="00000000" w:rsidP="00000000" w:rsidRDefault="00000000" w:rsidRPr="00000000" w14:paraId="0000094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в пределах предоставленных прав применяет меры поощрения и налагает дисциплинарные взыскания на сотрудников Департамента, в порядке установленном законодательством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uihxw670qytq" w:id="2302"/>
    <w:bookmarkEnd w:id="2302"/>
    <w:p w:rsidR="00000000" w:rsidDel="00000000" w:rsidP="00000000" w:rsidRDefault="00000000" w:rsidRPr="00000000" w14:paraId="0000094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обеспечивает своевременное и качественное исполнение контрольных документов, обращений физических и юридических лиц, документов с грифом секретности и "Для служебного пользования";</w:t>
      </w:r>
      <w:r w:rsidDel="00000000" w:rsidR="00000000" w:rsidRPr="00000000">
        <w:rPr>
          <w:rtl w:val="0"/>
        </w:rPr>
      </w:r>
    </w:p>
    <w:bookmarkStart w:colFirst="0" w:colLast="0" w:name="bookmark=id.jakmeews08yw" w:id="2303"/>
    <w:bookmarkEnd w:id="2303"/>
    <w:p w:rsidR="00000000" w:rsidDel="00000000" w:rsidP="00000000" w:rsidRDefault="00000000" w:rsidRPr="00000000" w14:paraId="0000094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присваивает первые и очередные специальные звания лицам рядового и младшего начальствующего состава, очередные специальные звания лицам среднего начальствующего состава органов гражданской защиты до капитана гражданской защиты включительно, очередные воинские звания военнослужащим офицерского состава до подполковника включительно;</w:t>
      </w:r>
      <w:r w:rsidDel="00000000" w:rsidR="00000000" w:rsidRPr="00000000">
        <w:rPr>
          <w:rtl w:val="0"/>
        </w:rPr>
      </w:r>
    </w:p>
    <w:bookmarkStart w:colFirst="0" w:colLast="0" w:name="bookmark=id.ew9ej3dbh9wb" w:id="2304"/>
    <w:bookmarkEnd w:id="2304"/>
    <w:p w:rsidR="00000000" w:rsidDel="00000000" w:rsidP="00000000" w:rsidRDefault="00000000" w:rsidRPr="00000000" w14:paraId="0000094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присваивает (подтверждает) классную квалификацию сотрудникам и военнослужащим Департамента;</w:t>
      </w:r>
      <w:r w:rsidDel="00000000" w:rsidR="00000000" w:rsidRPr="00000000">
        <w:rPr>
          <w:rtl w:val="0"/>
        </w:rPr>
      </w:r>
    </w:p>
    <w:bookmarkStart w:colFirst="0" w:colLast="0" w:name="bookmark=id.d3vsyslwtbd" w:id="2305"/>
    <w:bookmarkEnd w:id="2305"/>
    <w:p w:rsidR="00000000" w:rsidDel="00000000" w:rsidP="00000000" w:rsidRDefault="00000000" w:rsidRPr="00000000" w14:paraId="0000094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вносит в Министерство представления к присвоению первых специальных званий среднего начальствующего состава, очередных специальных званий старшего начальствующего состава, зачислении в кадры органов гражданской защиты, первого воинского звания офицерского состава, специальных и воинских званий в порядке приравнивания и переаттестации;</w:t>
      </w:r>
      <w:r w:rsidDel="00000000" w:rsidR="00000000" w:rsidRPr="00000000">
        <w:rPr>
          <w:rtl w:val="0"/>
        </w:rPr>
      </w:r>
    </w:p>
    <w:bookmarkStart w:colFirst="0" w:colLast="0" w:name="bookmark=id.pjb61f32azkd" w:id="2306"/>
    <w:bookmarkEnd w:id="2306"/>
    <w:p w:rsidR="00000000" w:rsidDel="00000000" w:rsidP="00000000" w:rsidRDefault="00000000" w:rsidRPr="00000000" w14:paraId="0000094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утверждает положения о структурных подразделениях, должностные (функциональные) обязанности сотрудников структурных подразделений Департамента, Управлений по чрезвычайным ситуациям;</w:t>
      </w:r>
      <w:r w:rsidDel="00000000" w:rsidR="00000000" w:rsidRPr="00000000">
        <w:rPr>
          <w:rtl w:val="0"/>
        </w:rPr>
      </w:r>
    </w:p>
    <w:bookmarkStart w:colFirst="0" w:colLast="0" w:name="bookmark=id.dcjwloa6jn6t" w:id="2307"/>
    <w:bookmarkEnd w:id="2307"/>
    <w:p w:rsidR="00000000" w:rsidDel="00000000" w:rsidP="00000000" w:rsidRDefault="00000000" w:rsidRPr="00000000" w14:paraId="0000094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принимает меры, направленные на противодействие коррупции в Департаменте и несет персональную ответственность за реализацию антикоррупционных мер;</w:t>
      </w:r>
      <w:r w:rsidDel="00000000" w:rsidR="00000000" w:rsidRPr="00000000">
        <w:rPr>
          <w:rtl w:val="0"/>
        </w:rPr>
      </w:r>
    </w:p>
    <w:bookmarkStart w:colFirst="0" w:colLast="0" w:name="bookmark=id.3ftuxj5ccip3" w:id="2308"/>
    <w:bookmarkEnd w:id="2308"/>
    <w:p w:rsidR="00000000" w:rsidDel="00000000" w:rsidP="00000000" w:rsidRDefault="00000000" w:rsidRPr="00000000" w14:paraId="0000094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привлекает к ответственности сотрудников Департамента действия (или бездействия) которых приводят к нарушению национальных интересов, угрозе национальной безопасности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t7a9ax03c49" w:id="2309"/>
    <w:bookmarkEnd w:id="2309"/>
    <w:p w:rsidR="00000000" w:rsidDel="00000000" w:rsidP="00000000" w:rsidRDefault="00000000" w:rsidRPr="00000000" w14:paraId="0000094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обеспечивает утверждение ежегодного плана работы Департамента;</w:t>
      </w:r>
      <w:r w:rsidDel="00000000" w:rsidR="00000000" w:rsidRPr="00000000">
        <w:rPr>
          <w:rtl w:val="0"/>
        </w:rPr>
      </w:r>
    </w:p>
    <w:bookmarkStart w:colFirst="0" w:colLast="0" w:name="bookmark=id.cpa532c7j6et" w:id="2310"/>
    <w:bookmarkEnd w:id="2310"/>
    <w:p w:rsidR="00000000" w:rsidDel="00000000" w:rsidP="00000000" w:rsidRDefault="00000000" w:rsidRPr="00000000" w14:paraId="0000094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осуществляет иные полномочия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fvj70cqnbo6q" w:id="2311"/>
    <w:bookmarkEnd w:id="2311"/>
    <w:p w:rsidR="00000000" w:rsidDel="00000000" w:rsidP="00000000" w:rsidRDefault="00000000" w:rsidRPr="00000000" w14:paraId="0000094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Исполнение полномочий начальника Департамента в период его отсутствия осуществляется лицом, его замещающим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ttcb7q4r9hnl" w:id="2312"/>
    <w:bookmarkEnd w:id="2312"/>
    <w:p w:rsidR="00000000" w:rsidDel="00000000" w:rsidP="00000000" w:rsidRDefault="00000000" w:rsidRPr="00000000" w14:paraId="0000094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20. Начальник Департамента определяет полномочия своих заместителей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xma6cgf786mc" w:id="2313"/>
    <w:bookmarkEnd w:id="2313"/>
    <w:p w:rsidR="00000000" w:rsidDel="00000000" w:rsidP="00000000" w:rsidRDefault="00000000" w:rsidRPr="00000000" w14:paraId="0000094F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4. Имущество Департамента</w:t>
      </w:r>
      <w:r w:rsidDel="00000000" w:rsidR="00000000" w:rsidRPr="00000000">
        <w:rPr>
          <w:rtl w:val="0"/>
        </w:rPr>
      </w:r>
    </w:p>
    <w:bookmarkStart w:colFirst="0" w:colLast="0" w:name="bookmark=id.1hg1t0oi43xk" w:id="2314"/>
    <w:bookmarkEnd w:id="2314"/>
    <w:p w:rsidR="00000000" w:rsidDel="00000000" w:rsidP="00000000" w:rsidRDefault="00000000" w:rsidRPr="00000000" w14:paraId="0000095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21. Департамент может иметь на праве оперативного управления обособленное имущество в случаях, предусмотренных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t9nc93bhzyg0" w:id="2315"/>
    <w:bookmarkEnd w:id="2315"/>
    <w:p w:rsidR="00000000" w:rsidDel="00000000" w:rsidP="00000000" w:rsidRDefault="00000000" w:rsidRPr="00000000" w14:paraId="0000095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Имущество Департамента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190lefd7gav3" w:id="2316"/>
    <w:bookmarkEnd w:id="2316"/>
    <w:p w:rsidR="00000000" w:rsidDel="00000000" w:rsidP="00000000" w:rsidRDefault="00000000" w:rsidRPr="00000000" w14:paraId="0000095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22. Имущество, закрепленное за Департаментом, относится к республиканской и коммунальной собственности.</w:t>
      </w:r>
      <w:r w:rsidDel="00000000" w:rsidR="00000000" w:rsidRPr="00000000">
        <w:rPr>
          <w:rtl w:val="0"/>
        </w:rPr>
      </w:r>
    </w:p>
    <w:bookmarkStart w:colFirst="0" w:colLast="0" w:name="bookmark=id.gkt3rf73k2n3" w:id="2317"/>
    <w:bookmarkEnd w:id="2317"/>
    <w:p w:rsidR="00000000" w:rsidDel="00000000" w:rsidP="00000000" w:rsidRDefault="00000000" w:rsidRPr="00000000" w14:paraId="0000095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23. Департамент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k9o6jh8lk3ta" w:id="2318"/>
    <w:bookmarkEnd w:id="2318"/>
    <w:p w:rsidR="00000000" w:rsidDel="00000000" w:rsidP="00000000" w:rsidRDefault="00000000" w:rsidRPr="00000000" w14:paraId="00000954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5. Реорганизация и ликвидация Департамента</w:t>
      </w:r>
      <w:r w:rsidDel="00000000" w:rsidR="00000000" w:rsidRPr="00000000">
        <w:rPr>
          <w:rtl w:val="0"/>
        </w:rPr>
      </w:r>
    </w:p>
    <w:bookmarkStart w:colFirst="0" w:colLast="0" w:name="bookmark=id.4lskzrh5cs4l" w:id="2319"/>
    <w:bookmarkEnd w:id="2319"/>
    <w:p w:rsidR="00000000" w:rsidDel="00000000" w:rsidP="00000000" w:rsidRDefault="00000000" w:rsidRPr="00000000" w14:paraId="0000095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24. Реорганизация и упразднение Департамента осуществляется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tbl>
      <w:tblPr>
        <w:tblStyle w:val="Table16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56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57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15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по 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30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ixllt29e2j73" w:id="2320"/>
    <w:bookmarkEnd w:id="2320"/>
    <w:p w:rsidR="00000000" w:rsidDel="00000000" w:rsidP="00000000" w:rsidRDefault="00000000" w:rsidRPr="00000000" w14:paraId="00000958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о Департаменте по чрезвычайным ситуациям Костанайской области Министерства по чрезвычайным ситуациям Республики Казахстан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15 - в редакции приказа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bookmarkStart w:colFirst="0" w:colLast="0" w:name="bookmark=id.4ttp8xpjutz" w:id="2321"/>
    <w:bookmarkEnd w:id="2321"/>
    <w:p w:rsidR="00000000" w:rsidDel="00000000" w:rsidP="00000000" w:rsidRDefault="00000000" w:rsidRPr="00000000" w14:paraId="0000095A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1. Общие положения</w:t>
      </w:r>
      <w:r w:rsidDel="00000000" w:rsidR="00000000" w:rsidRPr="00000000">
        <w:rPr>
          <w:rtl w:val="0"/>
        </w:rPr>
      </w:r>
    </w:p>
    <w:bookmarkStart w:colFirst="0" w:colLast="0" w:name="bookmark=id.52jltpur0vbg" w:id="2322"/>
    <w:bookmarkEnd w:id="2322"/>
    <w:p w:rsidR="00000000" w:rsidDel="00000000" w:rsidP="00000000" w:rsidRDefault="00000000" w:rsidRPr="00000000" w14:paraId="0000095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1. Департамент по чрезвычайным ситуациям Костанайской области Министерства по чрезвычайным ситуациям Республики Казахстан (далее - Департамент) является территориальным органом Министерства по чрезвычайным ситуациям Республики Казахстан (далее - Министерство) и осуществляет руководство в сферах предупреждения и ликвидации чрезвычайных ситуаций природного и техногенного характера, гражданской обороны, пожарной и промышленной безопасности, обеспечения функционирования и дальнейшего развития государственной системы гражданской защиты, организации предупреждения и тушения пожаров, а также осуществляет функции по проведению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shs6c3u72z17" w:id="2323"/>
    <w:bookmarkEnd w:id="2323"/>
    <w:p w:rsidR="00000000" w:rsidDel="00000000" w:rsidP="00000000" w:rsidRDefault="00000000" w:rsidRPr="00000000" w14:paraId="0000095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2. Департамент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  <w:r w:rsidDel="00000000" w:rsidR="00000000" w:rsidRPr="00000000">
        <w:rPr>
          <w:rtl w:val="0"/>
        </w:rPr>
      </w:r>
    </w:p>
    <w:bookmarkStart w:colFirst="0" w:colLast="0" w:name="bookmark=id.3j1thjtar7lb" w:id="2324"/>
    <w:bookmarkEnd w:id="2324"/>
    <w:p w:rsidR="00000000" w:rsidDel="00000000" w:rsidP="00000000" w:rsidRDefault="00000000" w:rsidRPr="00000000" w14:paraId="0000095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3. Департамент является юридическим лицом в организационно-правовой форме государственного учреждения, имеет печати и штампы со своим наименованием на государственном языке, бланки установленного образца, в соответствии с законодательством Республики Казахстан счета в органах казначейства.</w:t>
      </w:r>
      <w:r w:rsidDel="00000000" w:rsidR="00000000" w:rsidRPr="00000000">
        <w:rPr>
          <w:rtl w:val="0"/>
        </w:rPr>
      </w:r>
    </w:p>
    <w:bookmarkStart w:colFirst="0" w:colLast="0" w:name="bookmark=id.9v5l7psgp07t" w:id="2325"/>
    <w:bookmarkEnd w:id="2325"/>
    <w:p w:rsidR="00000000" w:rsidDel="00000000" w:rsidP="00000000" w:rsidRDefault="00000000" w:rsidRPr="00000000" w14:paraId="0000095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4. Департамент вступает в гражданско-правовые отношения от собственного имени.</w:t>
      </w:r>
      <w:r w:rsidDel="00000000" w:rsidR="00000000" w:rsidRPr="00000000">
        <w:rPr>
          <w:rtl w:val="0"/>
        </w:rPr>
      </w:r>
    </w:p>
    <w:bookmarkStart w:colFirst="0" w:colLast="0" w:name="bookmark=id.o91hmzn9x4or" w:id="2326"/>
    <w:bookmarkEnd w:id="2326"/>
    <w:p w:rsidR="00000000" w:rsidDel="00000000" w:rsidP="00000000" w:rsidRDefault="00000000" w:rsidRPr="00000000" w14:paraId="0000095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5. Департамент имеет право выступать стороной в гражданско-правовых отношениях от имени государства, если он уполномочен на это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s8s6iioippbv" w:id="2327"/>
    <w:bookmarkEnd w:id="2327"/>
    <w:p w:rsidR="00000000" w:rsidDel="00000000" w:rsidP="00000000" w:rsidRDefault="00000000" w:rsidRPr="00000000" w14:paraId="0000096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6. Департамент по вопросам своей компетенции в установленном законодательством порядке принимает решения, оформляемые приказами начальника Департамента.</w:t>
      </w:r>
      <w:r w:rsidDel="00000000" w:rsidR="00000000" w:rsidRPr="00000000">
        <w:rPr>
          <w:rtl w:val="0"/>
        </w:rPr>
      </w:r>
    </w:p>
    <w:bookmarkStart w:colFirst="0" w:colLast="0" w:name="bookmark=id.o4kpu06rekiy" w:id="2328"/>
    <w:bookmarkEnd w:id="2328"/>
    <w:p w:rsidR="00000000" w:rsidDel="00000000" w:rsidP="00000000" w:rsidRDefault="00000000" w:rsidRPr="00000000" w14:paraId="0000096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7. Структура и лимит штатной численности Департамента утверждаются в соответствии с действующим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bpgjpgww2l9u" w:id="2329"/>
    <w:bookmarkEnd w:id="2329"/>
    <w:p w:rsidR="00000000" w:rsidDel="00000000" w:rsidP="00000000" w:rsidRDefault="00000000" w:rsidRPr="00000000" w14:paraId="0000096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8. Юридический адрес Департамента: Республика Казахстан, индекс 110000, Костанайская область, город Костанай, улица Баймагамбетова, дом 150.</w:t>
      </w:r>
      <w:r w:rsidDel="00000000" w:rsidR="00000000" w:rsidRPr="00000000">
        <w:rPr>
          <w:rtl w:val="0"/>
        </w:rPr>
      </w:r>
    </w:p>
    <w:bookmarkStart w:colFirst="0" w:colLast="0" w:name="bookmark=id.vdu7ioapyazw" w:id="2330"/>
    <w:bookmarkEnd w:id="2330"/>
    <w:p w:rsidR="00000000" w:rsidDel="00000000" w:rsidP="00000000" w:rsidRDefault="00000000" w:rsidRPr="00000000" w14:paraId="0000096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9. Полное наименование Департамента – государственное учреждение "Департамент по чрезвычайным ситуациям Костанайской области Министерства по чрезвычайным ситуациям Республики Казахстан".</w:t>
      </w:r>
      <w:r w:rsidDel="00000000" w:rsidR="00000000" w:rsidRPr="00000000">
        <w:rPr>
          <w:rtl w:val="0"/>
        </w:rPr>
      </w:r>
    </w:p>
    <w:bookmarkStart w:colFirst="0" w:colLast="0" w:name="bookmark=id.125qr3g7ckv3" w:id="2331"/>
    <w:bookmarkEnd w:id="2331"/>
    <w:p w:rsidR="00000000" w:rsidDel="00000000" w:rsidP="00000000" w:rsidRDefault="00000000" w:rsidRPr="00000000" w14:paraId="0000096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10. Настоящее Положение является учредительным документом Департамента.</w:t>
      </w:r>
      <w:r w:rsidDel="00000000" w:rsidR="00000000" w:rsidRPr="00000000">
        <w:rPr>
          <w:rtl w:val="0"/>
        </w:rPr>
      </w:r>
    </w:p>
    <w:bookmarkStart w:colFirst="0" w:colLast="0" w:name="bookmark=id.tzwgguzacy8f" w:id="2332"/>
    <w:bookmarkEnd w:id="2332"/>
    <w:p w:rsidR="00000000" w:rsidDel="00000000" w:rsidP="00000000" w:rsidRDefault="00000000" w:rsidRPr="00000000" w14:paraId="0000096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11. Финансирование деятельности Департамента осуществляется из республиканского и местного бюджета.</w:t>
      </w:r>
      <w:r w:rsidDel="00000000" w:rsidR="00000000" w:rsidRPr="00000000">
        <w:rPr>
          <w:rtl w:val="0"/>
        </w:rPr>
      </w:r>
    </w:p>
    <w:bookmarkStart w:colFirst="0" w:colLast="0" w:name="bookmark=id.scf8ux1lskg0" w:id="2333"/>
    <w:bookmarkEnd w:id="2333"/>
    <w:p w:rsidR="00000000" w:rsidDel="00000000" w:rsidP="00000000" w:rsidRDefault="00000000" w:rsidRPr="00000000" w14:paraId="0000096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12. Департаменту запрещается вступать в договорные отношения с субъектами предпринимательства на предмет выполнения обязанностей, являющихся функциями Департамента.</w:t>
      </w:r>
      <w:r w:rsidDel="00000000" w:rsidR="00000000" w:rsidRPr="00000000">
        <w:rPr>
          <w:rtl w:val="0"/>
        </w:rPr>
      </w:r>
    </w:p>
    <w:bookmarkStart w:colFirst="0" w:colLast="0" w:name="bookmark=id.gjvq1f1nib8h" w:id="2334"/>
    <w:bookmarkEnd w:id="2334"/>
    <w:p w:rsidR="00000000" w:rsidDel="00000000" w:rsidP="00000000" w:rsidRDefault="00000000" w:rsidRPr="00000000" w14:paraId="0000096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Если Департаменту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доход государственного бюджета.</w:t>
      </w:r>
      <w:r w:rsidDel="00000000" w:rsidR="00000000" w:rsidRPr="00000000">
        <w:rPr>
          <w:rtl w:val="0"/>
        </w:rPr>
      </w:r>
    </w:p>
    <w:bookmarkStart w:colFirst="0" w:colLast="0" w:name="bookmark=id.60ntcwglv502" w:id="2335"/>
    <w:bookmarkEnd w:id="2335"/>
    <w:p w:rsidR="00000000" w:rsidDel="00000000" w:rsidP="00000000" w:rsidRDefault="00000000" w:rsidRPr="00000000" w14:paraId="00000968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2. Основные задачи, функции, права и обязанности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1xfu2lelpui1" w:id="2336"/>
    <w:bookmarkEnd w:id="2336"/>
    <w:p w:rsidR="00000000" w:rsidDel="00000000" w:rsidP="00000000" w:rsidRDefault="00000000" w:rsidRPr="00000000" w14:paraId="0000096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13. Задачи:</w:t>
      </w:r>
      <w:r w:rsidDel="00000000" w:rsidR="00000000" w:rsidRPr="00000000">
        <w:rPr>
          <w:rtl w:val="0"/>
        </w:rPr>
      </w:r>
    </w:p>
    <w:bookmarkStart w:colFirst="0" w:colLast="0" w:name="bookmark=id.559yem298ad5" w:id="2337"/>
    <w:bookmarkEnd w:id="2337"/>
    <w:p w:rsidR="00000000" w:rsidDel="00000000" w:rsidP="00000000" w:rsidRDefault="00000000" w:rsidRPr="00000000" w14:paraId="0000096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реализация государственной политики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el7lti3ewkr6" w:id="2338"/>
    <w:bookmarkEnd w:id="2338"/>
    <w:p w:rsidR="00000000" w:rsidDel="00000000" w:rsidP="00000000" w:rsidRDefault="00000000" w:rsidRPr="00000000" w14:paraId="0000096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iuvy1mv6djqs" w:id="2339"/>
    <w:bookmarkEnd w:id="2339"/>
    <w:p w:rsidR="00000000" w:rsidDel="00000000" w:rsidP="00000000" w:rsidRDefault="00000000" w:rsidRPr="00000000" w14:paraId="0000096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lmqh9ayuuzz7" w:id="2340"/>
    <w:bookmarkEnd w:id="2340"/>
    <w:p w:rsidR="00000000" w:rsidDel="00000000" w:rsidP="00000000" w:rsidRDefault="00000000" w:rsidRPr="00000000" w14:paraId="0000096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rb9ckrskfoks" w:id="2341"/>
    <w:bookmarkEnd w:id="2341"/>
    <w:p w:rsidR="00000000" w:rsidDel="00000000" w:rsidP="00000000" w:rsidRDefault="00000000" w:rsidRPr="00000000" w14:paraId="0000096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предупреждение вредного воздействия опасных производственных факторов, возникающих при авариях, инцидентах на опасных производственных объектах, обеспечение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5xmjazu8rg96" w:id="2342"/>
    <w:bookmarkEnd w:id="2342"/>
    <w:p w:rsidR="00000000" w:rsidDel="00000000" w:rsidP="00000000" w:rsidRDefault="00000000" w:rsidRPr="00000000" w14:paraId="0000096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организация предупреждения и тушения пожаров и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73hyj9br1w8l" w:id="2343"/>
    <w:bookmarkEnd w:id="2343"/>
    <w:p w:rsidR="00000000" w:rsidDel="00000000" w:rsidP="00000000" w:rsidRDefault="00000000" w:rsidRPr="00000000" w14:paraId="0000097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14. Права и обязанности:</w:t>
      </w:r>
      <w:r w:rsidDel="00000000" w:rsidR="00000000" w:rsidRPr="00000000">
        <w:rPr>
          <w:rtl w:val="0"/>
        </w:rPr>
      </w:r>
    </w:p>
    <w:bookmarkStart w:colFirst="0" w:colLast="0" w:name="bookmark=id.f64cxhes65pz" w:id="2344"/>
    <w:bookmarkEnd w:id="2344"/>
    <w:p w:rsidR="00000000" w:rsidDel="00000000" w:rsidP="00000000" w:rsidRDefault="00000000" w:rsidRPr="00000000" w14:paraId="0000097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принимать обязательные для исполнения нормативные правовые акты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75tvxoj75gac" w:id="2345"/>
    <w:bookmarkEnd w:id="2345"/>
    <w:p w:rsidR="00000000" w:rsidDel="00000000" w:rsidP="00000000" w:rsidRDefault="00000000" w:rsidRPr="00000000" w14:paraId="0000097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запрашивать и получать, в установленном законодательством порядке, от государственных органов, организаций, их должностных лиц и граждан необходимую информацию и сведения;</w:t>
      </w:r>
      <w:r w:rsidDel="00000000" w:rsidR="00000000" w:rsidRPr="00000000">
        <w:rPr>
          <w:rtl w:val="0"/>
        </w:rPr>
      </w:r>
    </w:p>
    <w:bookmarkStart w:colFirst="0" w:colLast="0" w:name="bookmark=id.388aaocil2zr" w:id="2346"/>
    <w:bookmarkEnd w:id="2346"/>
    <w:p w:rsidR="00000000" w:rsidDel="00000000" w:rsidP="00000000" w:rsidRDefault="00000000" w:rsidRPr="00000000" w14:paraId="0000097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организовывать и осуществлять в установленном порядке защиту в судах интересов Департамента;</w:t>
      </w:r>
      <w:r w:rsidDel="00000000" w:rsidR="00000000" w:rsidRPr="00000000">
        <w:rPr>
          <w:rtl w:val="0"/>
        </w:rPr>
      </w:r>
    </w:p>
    <w:bookmarkStart w:colFirst="0" w:colLast="0" w:name="bookmark=id.nmdx7wrz8ph4" w:id="2347"/>
    <w:bookmarkEnd w:id="2347"/>
    <w:p w:rsidR="00000000" w:rsidDel="00000000" w:rsidP="00000000" w:rsidRDefault="00000000" w:rsidRPr="00000000" w14:paraId="0000097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организовывать и проводить совещания, семинары, конференции по вопросам, входящим в компетенцию Департамента;</w:t>
      </w:r>
      <w:r w:rsidDel="00000000" w:rsidR="00000000" w:rsidRPr="00000000">
        <w:rPr>
          <w:rtl w:val="0"/>
        </w:rPr>
      </w:r>
    </w:p>
    <w:bookmarkStart w:colFirst="0" w:colLast="0" w:name="bookmark=id.qtk2kssme5x" w:id="2348"/>
    <w:bookmarkEnd w:id="2348"/>
    <w:p w:rsidR="00000000" w:rsidDel="00000000" w:rsidP="00000000" w:rsidRDefault="00000000" w:rsidRPr="00000000" w14:paraId="0000097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проводить служебные расследования по фактам нарушений служебной деятельности и исполнительской дисциплины, устанавливать, анализировать их причины и принимать меры по недопущению нарушений;</w:t>
      </w:r>
      <w:r w:rsidDel="00000000" w:rsidR="00000000" w:rsidRPr="00000000">
        <w:rPr>
          <w:rtl w:val="0"/>
        </w:rPr>
      </w:r>
    </w:p>
    <w:bookmarkStart w:colFirst="0" w:colLast="0" w:name="bookmark=id.t8bvj1pn79e0" w:id="2349"/>
    <w:bookmarkEnd w:id="2349"/>
    <w:p w:rsidR="00000000" w:rsidDel="00000000" w:rsidP="00000000" w:rsidRDefault="00000000" w:rsidRPr="00000000" w14:paraId="0000097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использовать в установленном порядке для целей гражданской защиты государственные ведомственные и негосударственные системы, сети, средства связи и передачи информации;</w:t>
      </w:r>
      <w:r w:rsidDel="00000000" w:rsidR="00000000" w:rsidRPr="00000000">
        <w:rPr>
          <w:rtl w:val="0"/>
        </w:rPr>
      </w:r>
    </w:p>
    <w:bookmarkStart w:colFirst="0" w:colLast="0" w:name="bookmark=id.lx5rvfgvskpx" w:id="2350"/>
    <w:bookmarkEnd w:id="2350"/>
    <w:p w:rsidR="00000000" w:rsidDel="00000000" w:rsidP="00000000" w:rsidRDefault="00000000" w:rsidRPr="00000000" w14:paraId="0000097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давать распоряжение на задействование системы оповещения города при проведении технических проверок системы оповещения области и учений по гражданской защите;</w:t>
      </w:r>
      <w:r w:rsidDel="00000000" w:rsidR="00000000" w:rsidRPr="00000000">
        <w:rPr>
          <w:rtl w:val="0"/>
        </w:rPr>
      </w:r>
    </w:p>
    <w:bookmarkStart w:colFirst="0" w:colLast="0" w:name="bookmark=id.j7ypk7owejty" w:id="2351"/>
    <w:bookmarkEnd w:id="2351"/>
    <w:p w:rsidR="00000000" w:rsidDel="00000000" w:rsidP="00000000" w:rsidRDefault="00000000" w:rsidRPr="00000000" w14:paraId="0000097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вносить в установленном порядке предложения о привлечении к ответственности должностных лиц, действия или бездействия которых создали угрозу или привели к возникновению чрезвычайных ситуаций и нарушений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as8yx1msb1bg" w:id="2352"/>
    <w:bookmarkEnd w:id="2352"/>
    <w:p w:rsidR="00000000" w:rsidDel="00000000" w:rsidP="00000000" w:rsidRDefault="00000000" w:rsidRPr="00000000" w14:paraId="0000097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осуществлять иные права и обязанности, предусмотренные действующими законодательными актами.</w:t>
      </w:r>
      <w:r w:rsidDel="00000000" w:rsidR="00000000" w:rsidRPr="00000000">
        <w:rPr>
          <w:rtl w:val="0"/>
        </w:rPr>
      </w:r>
    </w:p>
    <w:bookmarkStart w:colFirst="0" w:colLast="0" w:name="bookmark=id.s5z86m7vxh9c" w:id="2353"/>
    <w:bookmarkEnd w:id="2353"/>
    <w:p w:rsidR="00000000" w:rsidDel="00000000" w:rsidP="00000000" w:rsidRDefault="00000000" w:rsidRPr="00000000" w14:paraId="0000097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15. Функции:</w:t>
      </w:r>
      <w:r w:rsidDel="00000000" w:rsidR="00000000" w:rsidRPr="00000000">
        <w:rPr>
          <w:rtl w:val="0"/>
        </w:rPr>
      </w:r>
    </w:p>
    <w:bookmarkStart w:colFirst="0" w:colLast="0" w:name="bookmark=id.woi17bpcbzsy" w:id="2354"/>
    <w:bookmarkEnd w:id="2354"/>
    <w:p w:rsidR="00000000" w:rsidDel="00000000" w:rsidP="00000000" w:rsidRDefault="00000000" w:rsidRPr="00000000" w14:paraId="0000097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обеспечение реализации государственной политики в сфере гражданской защиты,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6tv6yo1apmv2" w:id="2355"/>
    <w:bookmarkEnd w:id="2355"/>
    <w:p w:rsidR="00000000" w:rsidDel="00000000" w:rsidP="00000000" w:rsidRDefault="00000000" w:rsidRPr="00000000" w14:paraId="0000097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деятельности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3oogcydo4xe6" w:id="2356"/>
    <w:bookmarkEnd w:id="2356"/>
    <w:p w:rsidR="00000000" w:rsidDel="00000000" w:rsidP="00000000" w:rsidRDefault="00000000" w:rsidRPr="00000000" w14:paraId="0000097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руководство силами гражданской защиты при организации и проведении мероприятий гражданской защиты, направленных на предупреждение и ликвидацию чрезвычайных ситуаций природного и техногенного характера, обеспечение пожарной и промышленной безопасности и организации гражданской обороны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4u6w7cplro1n" w:id="2357"/>
    <w:bookmarkEnd w:id="2357"/>
    <w:p w:rsidR="00000000" w:rsidDel="00000000" w:rsidP="00000000" w:rsidRDefault="00000000" w:rsidRPr="00000000" w14:paraId="0000097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ведение государственного учета чрезвычайных ситуаций природного и техногенного характера;</w:t>
      </w:r>
      <w:r w:rsidDel="00000000" w:rsidR="00000000" w:rsidRPr="00000000">
        <w:rPr>
          <w:rtl w:val="0"/>
        </w:rPr>
      </w:r>
    </w:p>
    <w:bookmarkStart w:colFirst="0" w:colLast="0" w:name="bookmark=id.2b2059cq38pt" w:id="2358"/>
    <w:bookmarkEnd w:id="2358"/>
    <w:p w:rsidR="00000000" w:rsidDel="00000000" w:rsidP="00000000" w:rsidRDefault="00000000" w:rsidRPr="00000000" w14:paraId="0000097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обеспечение боевой и мобилизационной готовности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bl26pxbtrzqf" w:id="2359"/>
    <w:bookmarkEnd w:id="2359"/>
    <w:p w:rsidR="00000000" w:rsidDel="00000000" w:rsidP="00000000" w:rsidRDefault="00000000" w:rsidRPr="00000000" w14:paraId="0000098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внесение предложений в местный исполнительный орган по вопросам в сфере гражданской защиты, входящих в компетенцию местного исполнительного органа;</w:t>
      </w:r>
      <w:r w:rsidDel="00000000" w:rsidR="00000000" w:rsidRPr="00000000">
        <w:rPr>
          <w:rtl w:val="0"/>
        </w:rPr>
      </w:r>
    </w:p>
    <w:bookmarkStart w:colFirst="0" w:colLast="0" w:name="bookmark=id.idzxqoqbpuyv" w:id="2360"/>
    <w:bookmarkEnd w:id="2360"/>
    <w:p w:rsidR="00000000" w:rsidDel="00000000" w:rsidP="00000000" w:rsidRDefault="00000000" w:rsidRPr="00000000" w14:paraId="0000098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осуществление информационно-аналитической деятельности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65pfjglojljj" w:id="2361"/>
    <w:bookmarkEnd w:id="2361"/>
    <w:p w:rsidR="00000000" w:rsidDel="00000000" w:rsidP="00000000" w:rsidRDefault="00000000" w:rsidRPr="00000000" w14:paraId="0000098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оказание экстренной медицинской и психологической помощи населению, находящемуся в зоне чрезвычайной ситуации природного и техногенного характера, обеспечение сохранения, восстановления и реабилитации здоровья участников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w5lxdvv1vz3g" w:id="2362"/>
    <w:bookmarkEnd w:id="2362"/>
    <w:p w:rsidR="00000000" w:rsidDel="00000000" w:rsidP="00000000" w:rsidRDefault="00000000" w:rsidRPr="00000000" w14:paraId="0000098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организация и проведение в пределах своей компетенции в составе комиссии расследования аварий, бедствий и катастроф, приведших к возникновению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v18uge6s71db" w:id="2363"/>
    <w:bookmarkEnd w:id="2363"/>
    <w:p w:rsidR="00000000" w:rsidDel="00000000" w:rsidP="00000000" w:rsidRDefault="00000000" w:rsidRPr="00000000" w14:paraId="0000098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мобилизация материально-технических ресурсов организаций при ликвидации чрезвычайных ситуаций в соответствии с законодательством;</w:t>
      </w:r>
      <w:r w:rsidDel="00000000" w:rsidR="00000000" w:rsidRPr="00000000">
        <w:rPr>
          <w:rtl w:val="0"/>
        </w:rPr>
      </w:r>
    </w:p>
    <w:bookmarkStart w:colFirst="0" w:colLast="0" w:name="bookmark=id.h03cbkcw0yos" w:id="2364"/>
    <w:bookmarkEnd w:id="2364"/>
    <w:p w:rsidR="00000000" w:rsidDel="00000000" w:rsidP="00000000" w:rsidRDefault="00000000" w:rsidRPr="00000000" w14:paraId="0000098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подготовка предложений в Министерство и в местный исполнительный орган для определения потребности в средствах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qb3udx36mslo" w:id="2365"/>
    <w:bookmarkEnd w:id="2365"/>
    <w:p w:rsidR="00000000" w:rsidDel="00000000" w:rsidP="00000000" w:rsidRDefault="00000000" w:rsidRPr="00000000" w14:paraId="0000098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осуществление постановки на учет и снятие с учета защитных сооружений;</w:t>
      </w:r>
      <w:r w:rsidDel="00000000" w:rsidR="00000000" w:rsidRPr="00000000">
        <w:rPr>
          <w:rtl w:val="0"/>
        </w:rPr>
      </w:r>
    </w:p>
    <w:bookmarkStart w:colFirst="0" w:colLast="0" w:name="bookmark=id.87hpjs33bnaq" w:id="2366"/>
    <w:bookmarkEnd w:id="2366"/>
    <w:p w:rsidR="00000000" w:rsidDel="00000000" w:rsidP="00000000" w:rsidRDefault="00000000" w:rsidRPr="00000000" w14:paraId="0000098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разработка плана мероприятий по подготовке органов управления 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plq3o661fk5v" w:id="2367"/>
    <w:bookmarkEnd w:id="2367"/>
    <w:p w:rsidR="00000000" w:rsidDel="00000000" w:rsidP="00000000" w:rsidRDefault="00000000" w:rsidRPr="00000000" w14:paraId="0000098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разработка Плана гражданской обороны и внесение его на утверждение начальнику гражданской обороны – акиму области;</w:t>
      </w:r>
      <w:r w:rsidDel="00000000" w:rsidR="00000000" w:rsidRPr="00000000">
        <w:rPr>
          <w:rtl w:val="0"/>
        </w:rPr>
      </w:r>
    </w:p>
    <w:bookmarkStart w:colFirst="0" w:colLast="0" w:name="bookmark=id.61v33x76djgy" w:id="2368"/>
    <w:bookmarkEnd w:id="2368"/>
    <w:p w:rsidR="00000000" w:rsidDel="00000000" w:rsidP="00000000" w:rsidRDefault="00000000" w:rsidRPr="00000000" w14:paraId="0000098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согласование планов гражданской обороны районов области;</w:t>
      </w:r>
      <w:r w:rsidDel="00000000" w:rsidR="00000000" w:rsidRPr="00000000">
        <w:rPr>
          <w:rtl w:val="0"/>
        </w:rPr>
      </w:r>
    </w:p>
    <w:bookmarkStart w:colFirst="0" w:colLast="0" w:name="bookmark=id.vjixuv228s5" w:id="2369"/>
    <w:bookmarkEnd w:id="2369"/>
    <w:p w:rsidR="00000000" w:rsidDel="00000000" w:rsidP="00000000" w:rsidRDefault="00000000" w:rsidRPr="00000000" w14:paraId="0000098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разработка планов действий по ликвидации чрезвычайных ситуаций местного масштаба и представление их на утверждение акиму области;</w:t>
      </w:r>
      <w:r w:rsidDel="00000000" w:rsidR="00000000" w:rsidRPr="00000000">
        <w:rPr>
          <w:rtl w:val="0"/>
        </w:rPr>
      </w:r>
    </w:p>
    <w:bookmarkStart w:colFirst="0" w:colLast="0" w:name="bookmark=id.wlu07345av2e" w:id="2370"/>
    <w:bookmarkEnd w:id="2370"/>
    <w:p w:rsidR="00000000" w:rsidDel="00000000" w:rsidP="00000000" w:rsidRDefault="00000000" w:rsidRPr="00000000" w14:paraId="0000098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согласование планов действий по ликвидации чрезвычайных ситуаций районов города;</w:t>
      </w:r>
      <w:r w:rsidDel="00000000" w:rsidR="00000000" w:rsidRPr="00000000">
        <w:rPr>
          <w:rtl w:val="0"/>
        </w:rPr>
      </w:r>
    </w:p>
    <w:bookmarkStart w:colFirst="0" w:colLast="0" w:name="bookmark=id.3u4pj17kmzrc" w:id="2371"/>
    <w:bookmarkEnd w:id="2371"/>
    <w:p w:rsidR="00000000" w:rsidDel="00000000" w:rsidP="00000000" w:rsidRDefault="00000000" w:rsidRPr="00000000" w14:paraId="0000098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внесение предложений в Комитет по гражданской обороне и воинским частям по определению структуры планов гражданской обороны и планов действий по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5vd46zb5thry" w:id="2372"/>
    <w:bookmarkEnd w:id="2372"/>
    <w:p w:rsidR="00000000" w:rsidDel="00000000" w:rsidP="00000000" w:rsidRDefault="00000000" w:rsidRPr="00000000" w14:paraId="0000098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внесение предложений в Комитет по гражданской обороне и воинским частям по объемам и содержанию инженерно-технических мероприятий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zfi67hz1izhb" w:id="2373"/>
    <w:bookmarkEnd w:id="2373"/>
    <w:p w:rsidR="00000000" w:rsidDel="00000000" w:rsidP="00000000" w:rsidRDefault="00000000" w:rsidRPr="00000000" w14:paraId="0000098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внесение предложений начальнику гражданской обороны – акиму области по созданию запасных (городских, загородных), вспомогательных и подвижных пунктов управления;</w:t>
      </w:r>
      <w:r w:rsidDel="00000000" w:rsidR="00000000" w:rsidRPr="00000000">
        <w:rPr>
          <w:rtl w:val="0"/>
        </w:rPr>
      </w:r>
    </w:p>
    <w:bookmarkStart w:colFirst="0" w:colLast="0" w:name="bookmark=id.32wl2tuddoyl" w:id="2374"/>
    <w:bookmarkEnd w:id="2374"/>
    <w:p w:rsidR="00000000" w:rsidDel="00000000" w:rsidP="00000000" w:rsidRDefault="00000000" w:rsidRPr="00000000" w14:paraId="0000098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обеспечение охраны от пожаров территорий населенных пунктов и особо важных объектов государственной собственности;</w:t>
      </w:r>
      <w:r w:rsidDel="00000000" w:rsidR="00000000" w:rsidRPr="00000000">
        <w:rPr>
          <w:rtl w:val="0"/>
        </w:rPr>
      </w:r>
    </w:p>
    <w:bookmarkStart w:colFirst="0" w:colLast="0" w:name="bookmark=id.r74bzuvu39dq" w:id="2375"/>
    <w:bookmarkEnd w:id="2375"/>
    <w:p w:rsidR="00000000" w:rsidDel="00000000" w:rsidP="00000000" w:rsidRDefault="00000000" w:rsidRPr="00000000" w14:paraId="0000099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ведение реестра добровольных противопожарных формирований;</w:t>
      </w:r>
      <w:r w:rsidDel="00000000" w:rsidR="00000000" w:rsidRPr="00000000">
        <w:rPr>
          <w:rtl w:val="0"/>
        </w:rPr>
      </w:r>
    </w:p>
    <w:bookmarkStart w:colFirst="0" w:colLast="0" w:name="bookmark=id.es3wcnxx59jc" w:id="2376"/>
    <w:bookmarkEnd w:id="2376"/>
    <w:p w:rsidR="00000000" w:rsidDel="00000000" w:rsidP="00000000" w:rsidRDefault="00000000" w:rsidRPr="00000000" w14:paraId="0000099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разработка планов по предупреждению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i9du6pk0sw6u" w:id="2377"/>
    <w:bookmarkEnd w:id="2377"/>
    <w:p w:rsidR="00000000" w:rsidDel="00000000" w:rsidP="00000000" w:rsidRDefault="00000000" w:rsidRPr="00000000" w14:paraId="0000099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разработка паспортов безопасности и каталогов угроз чрезвычайных ситуаций природного и техногенного характера области, городов и районов;</w:t>
      </w:r>
      <w:r w:rsidDel="00000000" w:rsidR="00000000" w:rsidRPr="00000000">
        <w:rPr>
          <w:rtl w:val="0"/>
        </w:rPr>
      </w:r>
    </w:p>
    <w:bookmarkStart w:colFirst="0" w:colLast="0" w:name="bookmark=id.iic26jx4vbno" w:id="2378"/>
    <w:bookmarkEnd w:id="2378"/>
    <w:p w:rsidR="00000000" w:rsidDel="00000000" w:rsidP="00000000" w:rsidRDefault="00000000" w:rsidRPr="00000000" w14:paraId="0000099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внесение предложений в местный исполнительный орган об объявлении чрезвычайной ситуации природного и техногенного характера акимом области при чрезвычайных ситуациях местного масштаба;</w:t>
      </w:r>
      <w:r w:rsidDel="00000000" w:rsidR="00000000" w:rsidRPr="00000000">
        <w:rPr>
          <w:rtl w:val="0"/>
        </w:rPr>
      </w:r>
    </w:p>
    <w:bookmarkStart w:colFirst="0" w:colLast="0" w:name="bookmark=id.3ld4ary8d8g9" w:id="2379"/>
    <w:bookmarkEnd w:id="2379"/>
    <w:p w:rsidR="00000000" w:rsidDel="00000000" w:rsidP="00000000" w:rsidRDefault="00000000" w:rsidRPr="00000000" w14:paraId="0000099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26) организация тушения пожаров и проведение аварийно-спасательных и неотложных работ при чрезвычайных ситуациях;</w:t>
      </w:r>
      <w:r w:rsidDel="00000000" w:rsidR="00000000" w:rsidRPr="00000000">
        <w:rPr>
          <w:rtl w:val="0"/>
        </w:rPr>
      </w:r>
    </w:p>
    <w:bookmarkStart w:colFirst="0" w:colLast="0" w:name="bookmark=id.h0jokkas5pns" w:id="2380"/>
    <w:bookmarkEnd w:id="2380"/>
    <w:p w:rsidR="00000000" w:rsidDel="00000000" w:rsidP="00000000" w:rsidRDefault="00000000" w:rsidRPr="00000000" w14:paraId="0000099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27) организация и проведение водно-спасательных и водолазно-поисковых работ;</w:t>
      </w:r>
      <w:r w:rsidDel="00000000" w:rsidR="00000000" w:rsidRPr="00000000">
        <w:rPr>
          <w:rtl w:val="0"/>
        </w:rPr>
      </w:r>
    </w:p>
    <w:bookmarkStart w:colFirst="0" w:colLast="0" w:name="bookmark=id.pwlzelhlz3j6" w:id="2381"/>
    <w:bookmarkEnd w:id="2381"/>
    <w:p w:rsidR="00000000" w:rsidDel="00000000" w:rsidP="00000000" w:rsidRDefault="00000000" w:rsidRPr="00000000" w14:paraId="0000099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28) координация деятельности противопожарных и аварийно-спасательных служб и формирований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ubfjoihubyk9" w:id="2382"/>
    <w:bookmarkEnd w:id="2382"/>
    <w:p w:rsidR="00000000" w:rsidDel="00000000" w:rsidP="00000000" w:rsidRDefault="00000000" w:rsidRPr="00000000" w14:paraId="0000099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29) организация и проведение профилактической работы, направленной на предупреждение чрезвычайных ситуаций на водоемах;</w:t>
      </w:r>
      <w:r w:rsidDel="00000000" w:rsidR="00000000" w:rsidRPr="00000000">
        <w:rPr>
          <w:rtl w:val="0"/>
        </w:rPr>
      </w:r>
    </w:p>
    <w:bookmarkStart w:colFirst="0" w:colLast="0" w:name="bookmark=id.24ul64uw6uc" w:id="2383"/>
    <w:bookmarkEnd w:id="2383"/>
    <w:p w:rsidR="00000000" w:rsidDel="00000000" w:rsidP="00000000" w:rsidRDefault="00000000" w:rsidRPr="00000000" w14:paraId="0000099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30) развитие в пределах своей компетенции систем управления, оповещения и связи и поддержание их в готовности к использованию на территории области совместно с местным исполнительным органом;</w:t>
      </w:r>
      <w:r w:rsidDel="00000000" w:rsidR="00000000" w:rsidRPr="00000000">
        <w:rPr>
          <w:rtl w:val="0"/>
        </w:rPr>
      </w:r>
    </w:p>
    <w:bookmarkStart w:colFirst="0" w:colLast="0" w:name="bookmark=id.l89c642udv9t" w:id="2384"/>
    <w:bookmarkEnd w:id="2384"/>
    <w:p w:rsidR="00000000" w:rsidDel="00000000" w:rsidP="00000000" w:rsidRDefault="00000000" w:rsidRPr="00000000" w14:paraId="0000099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31) обеспечение информирования и оповещения населения, органов управления гражданской защиты заблаговременно, при наличии прогноза об угрозе возникновения чрезвычайной ситуации и (или) оперативно при возникновении чрезвычайной ситуации;</w:t>
      </w:r>
      <w:r w:rsidDel="00000000" w:rsidR="00000000" w:rsidRPr="00000000">
        <w:rPr>
          <w:rtl w:val="0"/>
        </w:rPr>
      </w:r>
    </w:p>
    <w:bookmarkStart w:colFirst="0" w:colLast="0" w:name="bookmark=id.b0po8a62yp8j" w:id="2385"/>
    <w:bookmarkEnd w:id="2385"/>
    <w:p w:rsidR="00000000" w:rsidDel="00000000" w:rsidP="00000000" w:rsidRDefault="00000000" w:rsidRPr="00000000" w14:paraId="0000099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32) обеспечение развития и функционирования единой дежурно-диспетчерской службы "112"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9j01rreedsru" w:id="2386"/>
    <w:bookmarkEnd w:id="2386"/>
    <w:p w:rsidR="00000000" w:rsidDel="00000000" w:rsidP="00000000" w:rsidRDefault="00000000" w:rsidRPr="00000000" w14:paraId="0000099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33) организация взаимодействия автоматизированных систем мониторинга с единой дежурно-диспетчерской службой "112"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2m2el87i42d" w:id="2387"/>
    <w:bookmarkEnd w:id="2387"/>
    <w:p w:rsidR="00000000" w:rsidDel="00000000" w:rsidP="00000000" w:rsidRDefault="00000000" w:rsidRPr="00000000" w14:paraId="0000099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34) обеспечение функционирования корпоративной информационно-коммуникационной системы государственной системы гражданской защиты, центров планирования и оперативного управления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iqcyy5rul1g8" w:id="2388"/>
    <w:bookmarkEnd w:id="2388"/>
    <w:p w:rsidR="00000000" w:rsidDel="00000000" w:rsidP="00000000" w:rsidRDefault="00000000" w:rsidRPr="00000000" w14:paraId="0000099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35) внесение предложений о проведении научных исследований, организация и пропаганда знаний, обучения населения и специалистов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i8i6kyv6ndfd" w:id="2389"/>
    <w:bookmarkEnd w:id="2389"/>
    <w:p w:rsidR="00000000" w:rsidDel="00000000" w:rsidP="00000000" w:rsidRDefault="00000000" w:rsidRPr="00000000" w14:paraId="0000099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36) организация подготовки руководителей, специалистов органов управления и сил гражданской защиты, обучения населения способам защиты и действиям при возникновении чрезвычайных ситуаций и военных конфликтов или вследствие этих конфликтов;</w:t>
      </w:r>
      <w:r w:rsidDel="00000000" w:rsidR="00000000" w:rsidRPr="00000000">
        <w:rPr>
          <w:rtl w:val="0"/>
        </w:rPr>
      </w:r>
    </w:p>
    <w:bookmarkStart w:colFirst="0" w:colLast="0" w:name="bookmark=id.pu6w1xsxuowf" w:id="2390"/>
    <w:bookmarkEnd w:id="2390"/>
    <w:p w:rsidR="00000000" w:rsidDel="00000000" w:rsidP="00000000" w:rsidRDefault="00000000" w:rsidRPr="00000000" w14:paraId="0000099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37) утверждение программы последующей подготовки добровольных пожарных;</w:t>
      </w:r>
      <w:r w:rsidDel="00000000" w:rsidR="00000000" w:rsidRPr="00000000">
        <w:rPr>
          <w:rtl w:val="0"/>
        </w:rPr>
      </w:r>
    </w:p>
    <w:bookmarkStart w:colFirst="0" w:colLast="0" w:name="bookmark=id.diwsd96xwgon" w:id="2391"/>
    <w:bookmarkEnd w:id="2391"/>
    <w:p w:rsidR="00000000" w:rsidDel="00000000" w:rsidP="00000000" w:rsidRDefault="00000000" w:rsidRPr="00000000" w14:paraId="000009A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38)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835qjc6pcxlx" w:id="2392"/>
    <w:bookmarkEnd w:id="2392"/>
    <w:p w:rsidR="00000000" w:rsidDel="00000000" w:rsidP="00000000" w:rsidRDefault="00000000" w:rsidRPr="00000000" w14:paraId="000009A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39)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9v3kvbi5dybz" w:id="2393"/>
    <w:bookmarkEnd w:id="2393"/>
    <w:p w:rsidR="00000000" w:rsidDel="00000000" w:rsidP="00000000" w:rsidRDefault="00000000" w:rsidRPr="00000000" w14:paraId="000009A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40) осуществление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ynntxfcad201" w:id="2394"/>
    <w:bookmarkEnd w:id="2394"/>
    <w:p w:rsidR="00000000" w:rsidDel="00000000" w:rsidP="00000000" w:rsidRDefault="00000000" w:rsidRPr="00000000" w14:paraId="000009A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41) осуществление контроля за готовностью пожарных подразделений в населенных пунктах и на объектах к борьбе с пожарами;</w:t>
      </w:r>
      <w:r w:rsidDel="00000000" w:rsidR="00000000" w:rsidRPr="00000000">
        <w:rPr>
          <w:rtl w:val="0"/>
        </w:rPr>
      </w:r>
    </w:p>
    <w:bookmarkStart w:colFirst="0" w:colLast="0" w:name="bookmark=id.10u95nm0sh2" w:id="2395"/>
    <w:bookmarkEnd w:id="2395"/>
    <w:p w:rsidR="00000000" w:rsidDel="00000000" w:rsidP="00000000" w:rsidRDefault="00000000" w:rsidRPr="00000000" w14:paraId="000009A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42) осуществление контроля за соблюдением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sif31vsqpdrc" w:id="2396"/>
    <w:bookmarkEnd w:id="2396"/>
    <w:p w:rsidR="00000000" w:rsidDel="00000000" w:rsidP="00000000" w:rsidRDefault="00000000" w:rsidRPr="00000000" w14:paraId="000009A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43) осуществление производства дел об административных правонарушениях в области пожарной и промышленной безопасности,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mjoao9d8lpdj" w:id="2397"/>
    <w:bookmarkEnd w:id="2397"/>
    <w:p w:rsidR="00000000" w:rsidDel="00000000" w:rsidP="00000000" w:rsidRDefault="00000000" w:rsidRPr="00000000" w14:paraId="000009A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44) выдача гражданам, должностным и юридическим лицам предписаний об устранении выявленных нарушений и проведению мероприятий по предотвращению пожаров;</w:t>
      </w:r>
      <w:r w:rsidDel="00000000" w:rsidR="00000000" w:rsidRPr="00000000">
        <w:rPr>
          <w:rtl w:val="0"/>
        </w:rPr>
      </w:r>
    </w:p>
    <w:bookmarkStart w:colFirst="0" w:colLast="0" w:name="bookmark=id.t9d6g56ze2rw" w:id="2398"/>
    <w:bookmarkEnd w:id="2398"/>
    <w:p w:rsidR="00000000" w:rsidDel="00000000" w:rsidP="00000000" w:rsidRDefault="00000000" w:rsidRPr="00000000" w14:paraId="000009A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45) выдача гражданам, должностным и юридическим лицам предписаний об устранении выявленных нарушений и выполнению мероприятий по гражданской обороне;</w:t>
      </w:r>
      <w:r w:rsidDel="00000000" w:rsidR="00000000" w:rsidRPr="00000000">
        <w:rPr>
          <w:rtl w:val="0"/>
        </w:rPr>
      </w:r>
    </w:p>
    <w:bookmarkStart w:colFirst="0" w:colLast="0" w:name="bookmark=id.y7si7ghnnudq" w:id="2399"/>
    <w:bookmarkEnd w:id="2399"/>
    <w:p w:rsidR="00000000" w:rsidDel="00000000" w:rsidP="00000000" w:rsidRDefault="00000000" w:rsidRPr="00000000" w14:paraId="000009A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46) выдача гражданам и юридическим лицам предписаний за несоблюдения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bayluwd3hjx0" w:id="2400"/>
    <w:bookmarkEnd w:id="2400"/>
    <w:p w:rsidR="00000000" w:rsidDel="00000000" w:rsidP="00000000" w:rsidRDefault="00000000" w:rsidRPr="00000000" w14:paraId="000009A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47) направление в суд заявления о приостановлении частично или полностью работы организаций, отдельных производств, производственных участков, агрегатов, запрещении эксплуатации зданий, сооружений, электрических сетей, приборов отопления и ведения пожароопасных работ, осуществляемых субъектами с нарушением требований пожарной безопасности, а также при невыполнении предусмотренных проектами требований пожарной безопасности при строительстве, реконструкции, расширении или техническом перевооружении организаций, объекта, сооружения, здания;</w:t>
      </w:r>
      <w:r w:rsidDel="00000000" w:rsidR="00000000" w:rsidRPr="00000000">
        <w:rPr>
          <w:rtl w:val="0"/>
        </w:rPr>
      </w:r>
    </w:p>
    <w:bookmarkStart w:colFirst="0" w:colLast="0" w:name="bookmark=id.4nf8dnyw1mn2" w:id="2401"/>
    <w:bookmarkEnd w:id="2401"/>
    <w:p w:rsidR="00000000" w:rsidDel="00000000" w:rsidP="00000000" w:rsidRDefault="00000000" w:rsidRPr="00000000" w14:paraId="000009A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48) обеспечение соблюдения законов и иных нормативных правовых актов в области национальной безопасности, государственных секретов и информационной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gly9mj5i9l9" w:id="2402"/>
    <w:bookmarkEnd w:id="2402"/>
    <w:p w:rsidR="00000000" w:rsidDel="00000000" w:rsidP="00000000" w:rsidRDefault="00000000" w:rsidRPr="00000000" w14:paraId="000009A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49) внесение предложений в Министерство по совершенствованию системы национальной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dusogn6sngex" w:id="2403"/>
    <w:bookmarkEnd w:id="2403"/>
    <w:p w:rsidR="00000000" w:rsidDel="00000000" w:rsidP="00000000" w:rsidRDefault="00000000" w:rsidRPr="00000000" w14:paraId="000009A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50) участие, в пределах своей компетенции, в работе областного штаба по борьбе с терроризмом;</w:t>
      </w:r>
      <w:r w:rsidDel="00000000" w:rsidR="00000000" w:rsidRPr="00000000">
        <w:rPr>
          <w:rtl w:val="0"/>
        </w:rPr>
      </w:r>
    </w:p>
    <w:bookmarkStart w:colFirst="0" w:colLast="0" w:name="bookmark=id.d9p7dhptiacg" w:id="2404"/>
    <w:bookmarkEnd w:id="2404"/>
    <w:p w:rsidR="00000000" w:rsidDel="00000000" w:rsidP="00000000" w:rsidRDefault="00000000" w:rsidRPr="00000000" w14:paraId="000009A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51) участие, в пределах своей компетенции, в работе областной Антитеррористической комиссии;</w:t>
      </w:r>
      <w:r w:rsidDel="00000000" w:rsidR="00000000" w:rsidRPr="00000000">
        <w:rPr>
          <w:rtl w:val="0"/>
        </w:rPr>
      </w:r>
    </w:p>
    <w:bookmarkStart w:colFirst="0" w:colLast="0" w:name="bookmark=id.73byd6uvkuy3" w:id="2405"/>
    <w:bookmarkEnd w:id="2405"/>
    <w:p w:rsidR="00000000" w:rsidDel="00000000" w:rsidP="00000000" w:rsidRDefault="00000000" w:rsidRPr="00000000" w14:paraId="000009A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52) ведение специального учета военнообязанных, назначенных на должности рядового и начальствующего состава органов государственной противопожарной службы и снятых в установленном порядке с воинского учета по области;</w:t>
      </w:r>
      <w:r w:rsidDel="00000000" w:rsidR="00000000" w:rsidRPr="00000000">
        <w:rPr>
          <w:rtl w:val="0"/>
        </w:rPr>
      </w:r>
    </w:p>
    <w:bookmarkStart w:colFirst="0" w:colLast="0" w:name="bookmark=id.u249lw54zat4" w:id="2406"/>
    <w:bookmarkEnd w:id="2406"/>
    <w:p w:rsidR="00000000" w:rsidDel="00000000" w:rsidP="00000000" w:rsidRDefault="00000000" w:rsidRPr="00000000" w14:paraId="000009A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53) внесение предложений в Министерство по внесению изменений, дополнений в нормативные правовые акты, нормативные акты и стандарты в сфере гражданской защиты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vxb1a5j05fod" w:id="2407"/>
    <w:bookmarkEnd w:id="2407"/>
    <w:p w:rsidR="00000000" w:rsidDel="00000000" w:rsidP="00000000" w:rsidRDefault="00000000" w:rsidRPr="00000000" w14:paraId="000009B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54) исполняет судебные акты, требования судей, постановления, предписания и требования прокурора, письменные поручения дознавателя в ходе досудебного производства по уголовным делам;</w:t>
      </w:r>
      <w:r w:rsidDel="00000000" w:rsidR="00000000" w:rsidRPr="00000000">
        <w:rPr>
          <w:rtl w:val="0"/>
        </w:rPr>
      </w:r>
    </w:p>
    <w:bookmarkStart w:colFirst="0" w:colLast="0" w:name="bookmark=id.ju48zaupa343" w:id="2408"/>
    <w:bookmarkEnd w:id="2408"/>
    <w:p w:rsidR="00000000" w:rsidDel="00000000" w:rsidP="00000000" w:rsidRDefault="00000000" w:rsidRPr="00000000" w14:paraId="000009B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55) в пределах своей компетенции организует и осуществляет предупреждение и раскрытие уголовных правонарушений отнесенных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o3ehhny3e6li" w:id="2409"/>
    <w:bookmarkEnd w:id="2409"/>
    <w:p w:rsidR="00000000" w:rsidDel="00000000" w:rsidP="00000000" w:rsidRDefault="00000000" w:rsidRPr="00000000" w14:paraId="000009B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56) осуществляет досудебное расследование по уголовным правонарушениям, отнесенным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ads030rshmi5" w:id="2410"/>
    <w:bookmarkEnd w:id="2410"/>
    <w:p w:rsidR="00000000" w:rsidDel="00000000" w:rsidP="00000000" w:rsidRDefault="00000000" w:rsidRPr="00000000" w14:paraId="000009B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57) оказывает государственные услуги в соответствии с подзаконными нормативными правовыми актами, определяющими порядок оказания государственных услуг;</w:t>
      </w:r>
      <w:r w:rsidDel="00000000" w:rsidR="00000000" w:rsidRPr="00000000">
        <w:rPr>
          <w:rtl w:val="0"/>
        </w:rPr>
      </w:r>
    </w:p>
    <w:bookmarkStart w:colFirst="0" w:colLast="0" w:name="bookmark=id.l0yba5ho701" w:id="2411"/>
    <w:bookmarkEnd w:id="2411"/>
    <w:p w:rsidR="00000000" w:rsidDel="00000000" w:rsidP="00000000" w:rsidRDefault="00000000" w:rsidRPr="00000000" w14:paraId="000009B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58) осуществляют организацию и проведение совместно с заинтересованными государственными органами в пределах своей компетенции расследования аварий и несчастных случаев, произошедших в следствии аварий на опасных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657kn8ptr256" w:id="2412"/>
    <w:bookmarkEnd w:id="2412"/>
    <w:p w:rsidR="00000000" w:rsidDel="00000000" w:rsidP="00000000" w:rsidRDefault="00000000" w:rsidRPr="00000000" w14:paraId="000009B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59) участвует в приемочных испытаниях, технических освидетельствованиях опасного производственного объекта при вводе его в эксплуатацию;</w:t>
      </w:r>
      <w:r w:rsidDel="00000000" w:rsidR="00000000" w:rsidRPr="00000000">
        <w:rPr>
          <w:rtl w:val="0"/>
        </w:rPr>
      </w:r>
    </w:p>
    <w:bookmarkStart w:colFirst="0" w:colLast="0" w:name="bookmark=id.wa06mxwotm14" w:id="2413"/>
    <w:bookmarkEnd w:id="2413"/>
    <w:p w:rsidR="00000000" w:rsidDel="00000000" w:rsidP="00000000" w:rsidRDefault="00000000" w:rsidRPr="00000000" w14:paraId="000009B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60) выдает разрешение на производство взрывных работ;</w:t>
      </w:r>
      <w:r w:rsidDel="00000000" w:rsidR="00000000" w:rsidRPr="00000000">
        <w:rPr>
          <w:rtl w:val="0"/>
        </w:rPr>
      </w:r>
    </w:p>
    <w:bookmarkStart w:colFirst="0" w:colLast="0" w:name="bookmark=id.yqix57kjan29" w:id="2414"/>
    <w:bookmarkEnd w:id="2414"/>
    <w:p w:rsidR="00000000" w:rsidDel="00000000" w:rsidP="00000000" w:rsidRDefault="00000000" w:rsidRPr="00000000" w14:paraId="000009B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61) применяют меры оперативного реагирования в виде приостановления либо запрещения деятельности или отдельных видов деятельности индивидуальных предпринимателей, организаций, связанных с эксплуатацией опасных производственных объектов и (или) технических устройств в случаях, представляющих угрозу жизни и (или) здоровью людей;</w:t>
      </w:r>
      <w:r w:rsidDel="00000000" w:rsidR="00000000" w:rsidRPr="00000000">
        <w:rPr>
          <w:rtl w:val="0"/>
        </w:rPr>
      </w:r>
    </w:p>
    <w:bookmarkStart w:colFirst="0" w:colLast="0" w:name="bookmark=id.6ucn0sayxz97" w:id="2415"/>
    <w:bookmarkEnd w:id="2415"/>
    <w:p w:rsidR="00000000" w:rsidDel="00000000" w:rsidP="00000000" w:rsidRDefault="00000000" w:rsidRPr="00000000" w14:paraId="000009B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62) согласовывает проектную документацию на строительство, расширение, реконструкцию, модернизацию, консервацию и ликвидацию опасных производственных объектов, за исключением опасного производственного объекта, размещаемого в пределах двух и более областей, а также стратегических объектов в порядке, установленном Законом Республики Казахстан "О гражданской защите";</w:t>
      </w:r>
      <w:r w:rsidDel="00000000" w:rsidR="00000000" w:rsidRPr="00000000">
        <w:rPr>
          <w:rtl w:val="0"/>
        </w:rPr>
      </w:r>
    </w:p>
    <w:bookmarkStart w:colFirst="0" w:colLast="0" w:name="bookmark=id.tt3eeorvanuq" w:id="2416"/>
    <w:bookmarkEnd w:id="2416"/>
    <w:p w:rsidR="00000000" w:rsidDel="00000000" w:rsidP="00000000" w:rsidRDefault="00000000" w:rsidRPr="00000000" w14:paraId="000009B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63) осуществляет постановку на учет и снятие с учета опасных производственных объектов, опасных технических устройств, за исключением опасных технических устройств на объектах социальной инфраструктуры;</w:t>
      </w:r>
      <w:r w:rsidDel="00000000" w:rsidR="00000000" w:rsidRPr="00000000">
        <w:rPr>
          <w:rtl w:val="0"/>
        </w:rPr>
      </w:r>
    </w:p>
    <w:bookmarkStart w:colFirst="0" w:colLast="0" w:name="bookmark=id.41hjhgxuua6a" w:id="2417"/>
    <w:bookmarkEnd w:id="2417"/>
    <w:p w:rsidR="00000000" w:rsidDel="00000000" w:rsidP="00000000" w:rsidRDefault="00000000" w:rsidRPr="00000000" w14:paraId="000009B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64) участвует в проведении учебных тревог на опасном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wffdbhakec5b" w:id="2418"/>
    <w:bookmarkEnd w:id="2418"/>
    <w:p w:rsidR="00000000" w:rsidDel="00000000" w:rsidP="00000000" w:rsidRDefault="00000000" w:rsidRPr="00000000" w14:paraId="000009B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65) участвует в комиссии по проведению контрольных и приемочных испытаний взрывчатых веществ и изделий на их основе;</w:t>
      </w:r>
      <w:r w:rsidDel="00000000" w:rsidR="00000000" w:rsidRPr="00000000">
        <w:rPr>
          <w:rtl w:val="0"/>
        </w:rPr>
      </w:r>
    </w:p>
    <w:bookmarkStart w:colFirst="0" w:colLast="0" w:name="bookmark=id.57wona9rqfm8" w:id="2419"/>
    <w:bookmarkEnd w:id="2419"/>
    <w:p w:rsidR="00000000" w:rsidDel="00000000" w:rsidP="00000000" w:rsidRDefault="00000000" w:rsidRPr="00000000" w14:paraId="000009B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66) осуществляет государственный контроль и надзор за соблюдением опасными производственными объектами и организациями, эксплуатирующими опасные технические устройства, требований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vfg9j2z9htj1" w:id="2420"/>
    <w:bookmarkEnd w:id="2420"/>
    <w:p w:rsidR="00000000" w:rsidDel="00000000" w:rsidP="00000000" w:rsidRDefault="00000000" w:rsidRPr="00000000" w14:paraId="000009B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67) осуществляют государственный контроль и надзор за своевременностью проведения технических освидетельствований производственных зданий, технологических сооружений и технических устройств опасных производственных объектов, опасных технических устройств;</w:t>
      </w:r>
      <w:r w:rsidDel="00000000" w:rsidR="00000000" w:rsidRPr="00000000">
        <w:rPr>
          <w:rtl w:val="0"/>
        </w:rPr>
      </w:r>
    </w:p>
    <w:bookmarkStart w:colFirst="0" w:colLast="0" w:name="bookmark=id.z7c3msdeeh5g" w:id="2421"/>
    <w:bookmarkEnd w:id="2421"/>
    <w:p w:rsidR="00000000" w:rsidDel="00000000" w:rsidP="00000000" w:rsidRDefault="00000000" w:rsidRPr="00000000" w14:paraId="000009B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68) осуществляет государственный контроль и надзор за готовностью опасных производственных объектов и организаций, эксплуатирующих опасные технические устройства, к проведению работ по ликвидации и локализации аварий и их последствий;</w:t>
      </w:r>
      <w:r w:rsidDel="00000000" w:rsidR="00000000" w:rsidRPr="00000000">
        <w:rPr>
          <w:rtl w:val="0"/>
        </w:rPr>
      </w:r>
    </w:p>
    <w:bookmarkStart w:colFirst="0" w:colLast="0" w:name="bookmark=id.hl8rkrf7qt02" w:id="2422"/>
    <w:bookmarkEnd w:id="2422"/>
    <w:p w:rsidR="00000000" w:rsidDel="00000000" w:rsidP="00000000" w:rsidRDefault="00000000" w:rsidRPr="00000000" w14:paraId="000009B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69) осуществляет государственный контроль и надзор в области промышленной безопасности при эксплуатации магистрального трубопровода;</w:t>
      </w:r>
      <w:r w:rsidDel="00000000" w:rsidR="00000000" w:rsidRPr="00000000">
        <w:rPr>
          <w:rtl w:val="0"/>
        </w:rPr>
      </w:r>
    </w:p>
    <w:bookmarkStart w:colFirst="0" w:colLast="0" w:name="bookmark=id.qwyk7y2faajw" w:id="2423"/>
    <w:bookmarkEnd w:id="2423"/>
    <w:p w:rsidR="00000000" w:rsidDel="00000000" w:rsidP="00000000" w:rsidRDefault="00000000" w:rsidRPr="00000000" w14:paraId="000009C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70) осуществляет государственный контроль в сфере газа и газоснабжения в части соблюдения требований безопасной эксплуатации бытовых баллонов и объектов систем газоснабжения, за исключением газопотребляющих систем и газового оборудования бытовых и коммунально-бытовых потребителей;</w:t>
      </w:r>
      <w:r w:rsidDel="00000000" w:rsidR="00000000" w:rsidRPr="00000000">
        <w:rPr>
          <w:rtl w:val="0"/>
        </w:rPr>
      </w:r>
    </w:p>
    <w:bookmarkStart w:colFirst="0" w:colLast="0" w:name="bookmark=id.m86r27a4a94w" w:id="2424"/>
    <w:bookmarkEnd w:id="2424"/>
    <w:p w:rsidR="00000000" w:rsidDel="00000000" w:rsidP="00000000" w:rsidRDefault="00000000" w:rsidRPr="00000000" w14:paraId="000009C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71) выдает физическим и юридическим лицам акт о результатах проверки, предписания по выявленным нарушениям, акт о запрещении либо приостановлении деятельности или отдельных видов деятельности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pgq2qnohlye2" w:id="2425"/>
    <w:bookmarkEnd w:id="2425"/>
    <w:p w:rsidR="00000000" w:rsidDel="00000000" w:rsidP="00000000" w:rsidRDefault="00000000" w:rsidRPr="00000000" w14:paraId="000009C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72) согласовывает план горных работ по добыче твердых полезных ископаемых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uwxtaeotziyf" w:id="2426"/>
    <w:bookmarkEnd w:id="2426"/>
    <w:p w:rsidR="00000000" w:rsidDel="00000000" w:rsidP="00000000" w:rsidRDefault="00000000" w:rsidRPr="00000000" w14:paraId="000009C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73) согласовывает проект эксплуатации пространства недр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nozvyypx1thk" w:id="2427"/>
    <w:bookmarkEnd w:id="2427"/>
    <w:p w:rsidR="00000000" w:rsidDel="00000000" w:rsidP="00000000" w:rsidRDefault="00000000" w:rsidRPr="00000000" w14:paraId="000009C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74) осуществляет разрешительный контроль соответствия заявителя квалификационным и/или разрешительным требованиям в пределах компетенции Департамента;</w:t>
      </w:r>
      <w:r w:rsidDel="00000000" w:rsidR="00000000" w:rsidRPr="00000000">
        <w:rPr>
          <w:rtl w:val="0"/>
        </w:rPr>
      </w:r>
    </w:p>
    <w:bookmarkStart w:colFirst="0" w:colLast="0" w:name="bookmark=id.wyqv0wn3c33y" w:id="2428"/>
    <w:bookmarkEnd w:id="2428"/>
    <w:p w:rsidR="00000000" w:rsidDel="00000000" w:rsidP="00000000" w:rsidRDefault="00000000" w:rsidRPr="00000000" w14:paraId="000009C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75) участвует в составе комиссии по уничтожению взрывчатых материалов совместно с компетентными органами;</w:t>
      </w:r>
      <w:r w:rsidDel="00000000" w:rsidR="00000000" w:rsidRPr="00000000">
        <w:rPr>
          <w:rtl w:val="0"/>
        </w:rPr>
      </w:r>
    </w:p>
    <w:bookmarkStart w:colFirst="0" w:colLast="0" w:name="bookmark=id.sc1laz1wo1tl" w:id="2429"/>
    <w:bookmarkEnd w:id="2429"/>
    <w:p w:rsidR="00000000" w:rsidDel="00000000" w:rsidP="00000000" w:rsidRDefault="00000000" w:rsidRPr="00000000" w14:paraId="000009C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76) участвует в комиссии по ликвидации последствий операций на участке добычи (его части)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lg2s21rt5kht" w:id="2430"/>
    <w:bookmarkEnd w:id="2430"/>
    <w:p w:rsidR="00000000" w:rsidDel="00000000" w:rsidP="00000000" w:rsidRDefault="00000000" w:rsidRPr="00000000" w14:paraId="000009C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77) участвует в комиссии по консервации участка недр добычи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8yhqffw6c67r" w:id="2431"/>
    <w:bookmarkEnd w:id="2431"/>
    <w:p w:rsidR="00000000" w:rsidDel="00000000" w:rsidP="00000000" w:rsidRDefault="00000000" w:rsidRPr="00000000" w14:paraId="000009C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78) участвует в комиссии по ликвидации последствий операций по использованию пространства недр,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o2yg6tyr2f5y" w:id="2432"/>
    <w:bookmarkEnd w:id="2432"/>
    <w:p w:rsidR="00000000" w:rsidDel="00000000" w:rsidP="00000000" w:rsidRDefault="00000000" w:rsidRPr="00000000" w14:paraId="000009C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79) проводит проверки знаний (экзаменов) руководителей юридических лиц опасных производственных объектов, декларирующих промышленную безопасность, а также членов постоянно действующих экзаменационных комиссий указанных юридических лиц;</w:t>
      </w:r>
      <w:r w:rsidDel="00000000" w:rsidR="00000000" w:rsidRPr="00000000">
        <w:rPr>
          <w:rtl w:val="0"/>
        </w:rPr>
      </w:r>
    </w:p>
    <w:bookmarkStart w:colFirst="0" w:colLast="0" w:name="bookmark=id.gjemm94it6xb" w:id="2433"/>
    <w:bookmarkEnd w:id="2433"/>
    <w:p w:rsidR="00000000" w:rsidDel="00000000" w:rsidP="00000000" w:rsidRDefault="00000000" w:rsidRPr="00000000" w14:paraId="000009C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80) участвует в ликвидациях чрезвычайных ситуаций на территории Республики Казахстан по решению руководства Министерства и по решению Правительства Республики Казахстан за ее пределами;</w:t>
      </w:r>
      <w:r w:rsidDel="00000000" w:rsidR="00000000" w:rsidRPr="00000000">
        <w:rPr>
          <w:rtl w:val="0"/>
        </w:rPr>
      </w:r>
    </w:p>
    <w:bookmarkStart w:colFirst="0" w:colLast="0" w:name="bookmark=id.eu0uviycb5me" w:id="2434"/>
    <w:bookmarkEnd w:id="2434"/>
    <w:p w:rsidR="00000000" w:rsidDel="00000000" w:rsidP="00000000" w:rsidRDefault="00000000" w:rsidRPr="00000000" w14:paraId="000009C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81) подготавливает водолазов I-II и III групп специализации водолазных работ, мотористов-рулевых маломерных судов и операторов компрессорных установок для профессиональных аварийно-спасательных служб Министерства;</w:t>
      </w:r>
      <w:r w:rsidDel="00000000" w:rsidR="00000000" w:rsidRPr="00000000">
        <w:rPr>
          <w:rtl w:val="0"/>
        </w:rPr>
      </w:r>
    </w:p>
    <w:bookmarkStart w:colFirst="0" w:colLast="0" w:name="bookmark=id.qrlr2htwa3nr" w:id="2435"/>
    <w:bookmarkEnd w:id="2435"/>
    <w:p w:rsidR="00000000" w:rsidDel="00000000" w:rsidP="00000000" w:rsidRDefault="00000000" w:rsidRPr="00000000" w14:paraId="000009C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82) организовывает курсы по подготовке инструкторов по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1ch89311e015" w:id="2436"/>
    <w:bookmarkEnd w:id="2436"/>
    <w:p w:rsidR="00000000" w:rsidDel="00000000" w:rsidP="00000000" w:rsidRDefault="00000000" w:rsidRPr="00000000" w14:paraId="000009C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83) оказывает необходимую помощь туристам, терпящим бедствие;</w:t>
      </w:r>
      <w:r w:rsidDel="00000000" w:rsidR="00000000" w:rsidRPr="00000000">
        <w:rPr>
          <w:rtl w:val="0"/>
        </w:rPr>
      </w:r>
    </w:p>
    <w:bookmarkStart w:colFirst="0" w:colLast="0" w:name="bookmark=id.jq7gai9v1e4e" w:id="2437"/>
    <w:bookmarkEnd w:id="2437"/>
    <w:p w:rsidR="00000000" w:rsidDel="00000000" w:rsidP="00000000" w:rsidRDefault="00000000" w:rsidRPr="00000000" w14:paraId="000009C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84) обеспечение готовности сил и средств к тушению пожаров и 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zgm0xxvj0059" w:id="2438"/>
    <w:bookmarkEnd w:id="2438"/>
    <w:p w:rsidR="00000000" w:rsidDel="00000000" w:rsidP="00000000" w:rsidRDefault="00000000" w:rsidRPr="00000000" w14:paraId="000009C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85) принятие мер, направленных на совершенствование профессионального мастерства личного состава и поддержания сил и средств органов гражданской защиты в постоянной готовности к выдвижению в зоны чрезвычайных ситуаций и проведению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7472c745kjto" w:id="2439"/>
    <w:bookmarkEnd w:id="2439"/>
    <w:p w:rsidR="00000000" w:rsidDel="00000000" w:rsidP="00000000" w:rsidRDefault="00000000" w:rsidRPr="00000000" w14:paraId="000009D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86) обеспечение планирования, подготовки и проведения тактических учений, смотров и соревнований, а также других общегарнизонных мероприятий;</w:t>
      </w:r>
      <w:r w:rsidDel="00000000" w:rsidR="00000000" w:rsidRPr="00000000">
        <w:rPr>
          <w:rtl w:val="0"/>
        </w:rPr>
      </w:r>
    </w:p>
    <w:bookmarkStart w:colFirst="0" w:colLast="0" w:name="bookmark=id.lynefkbwqpgy" w:id="2440"/>
    <w:bookmarkEnd w:id="2440"/>
    <w:p w:rsidR="00000000" w:rsidDel="00000000" w:rsidP="00000000" w:rsidRDefault="00000000" w:rsidRPr="00000000" w14:paraId="000009D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87) организация изучения и разбора пожаров, разработке на этой основе мероприятий по повышению и совершенствованию готовности;</w:t>
      </w:r>
      <w:r w:rsidDel="00000000" w:rsidR="00000000" w:rsidRPr="00000000">
        <w:rPr>
          <w:rtl w:val="0"/>
        </w:rPr>
      </w:r>
    </w:p>
    <w:bookmarkStart w:colFirst="0" w:colLast="0" w:name="bookmark=id.20h2xarma1ta" w:id="2441"/>
    <w:bookmarkEnd w:id="2441"/>
    <w:p w:rsidR="00000000" w:rsidDel="00000000" w:rsidP="00000000" w:rsidRDefault="00000000" w:rsidRPr="00000000" w14:paraId="000009D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88) обеспечение и контроль эксплуатации зданий пожарных депо, ремонту и техническому обслуживанию пожарной, спасательной и другой техники, пожарно-технического вооружения, аварийно-спасательного оборудования, средств связи, инвентаря и другого имущества;</w:t>
      </w:r>
      <w:r w:rsidDel="00000000" w:rsidR="00000000" w:rsidRPr="00000000">
        <w:rPr>
          <w:rtl w:val="0"/>
        </w:rPr>
      </w:r>
    </w:p>
    <w:bookmarkStart w:colFirst="0" w:colLast="0" w:name="bookmark=id.4k8d5pm3xmj5" w:id="2442"/>
    <w:bookmarkEnd w:id="2442"/>
    <w:p w:rsidR="00000000" w:rsidDel="00000000" w:rsidP="00000000" w:rsidRDefault="00000000" w:rsidRPr="00000000" w14:paraId="000009D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89) определение порядка привлечения сил и средств органов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fxiuqliawnzp" w:id="2443"/>
    <w:bookmarkEnd w:id="2443"/>
    <w:p w:rsidR="00000000" w:rsidDel="00000000" w:rsidP="00000000" w:rsidRDefault="00000000" w:rsidRPr="00000000" w14:paraId="000009D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90) участие в организации своевременного накопления, освежения, хранения пожарной техники, противопожарного оборудования и другого имущества для специальных формирований на период военного времени;</w:t>
      </w:r>
      <w:r w:rsidDel="00000000" w:rsidR="00000000" w:rsidRPr="00000000">
        <w:rPr>
          <w:rtl w:val="0"/>
        </w:rPr>
      </w:r>
    </w:p>
    <w:bookmarkStart w:colFirst="0" w:colLast="0" w:name="bookmark=id.xk350zbdwymc" w:id="2444"/>
    <w:bookmarkEnd w:id="2444"/>
    <w:p w:rsidR="00000000" w:rsidDel="00000000" w:rsidP="00000000" w:rsidRDefault="00000000" w:rsidRPr="00000000" w14:paraId="000009D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91) организация в подразделениях мероприятий по пропаганде знаний в сфере гражданской защиты, популяризации профессии пожарного и спасателя среди учащихся и детей дошкольного возраста;</w:t>
      </w:r>
      <w:r w:rsidDel="00000000" w:rsidR="00000000" w:rsidRPr="00000000">
        <w:rPr>
          <w:rtl w:val="0"/>
        </w:rPr>
      </w:r>
    </w:p>
    <w:bookmarkStart w:colFirst="0" w:colLast="0" w:name="bookmark=id.rqp9ywc34oxf" w:id="2445"/>
    <w:bookmarkEnd w:id="2445"/>
    <w:p w:rsidR="00000000" w:rsidDel="00000000" w:rsidP="00000000" w:rsidRDefault="00000000" w:rsidRPr="00000000" w14:paraId="000009D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92) организация профориентационной работы по поступлению на обучение в специальное учебное заведение Министерства. Формирование и направление личных дел кандидатов в специальное учебное заведение Министерства;</w:t>
      </w:r>
      <w:r w:rsidDel="00000000" w:rsidR="00000000" w:rsidRPr="00000000">
        <w:rPr>
          <w:rtl w:val="0"/>
        </w:rPr>
      </w:r>
    </w:p>
    <w:bookmarkStart w:colFirst="0" w:colLast="0" w:name="bookmark=id.mvqxobc9gy6b" w:id="2446"/>
    <w:bookmarkEnd w:id="2446"/>
    <w:p w:rsidR="00000000" w:rsidDel="00000000" w:rsidP="00000000" w:rsidRDefault="00000000" w:rsidRPr="00000000" w14:paraId="000009D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93) осуществление иных функций, предусмотренных законодательством Республики Казахстан в сфере гражданской защиты, иными законами и подзаконными актами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vzuis5nrwn02" w:id="2447"/>
    <w:bookmarkEnd w:id="2447"/>
    <w:p w:rsidR="00000000" w:rsidDel="00000000" w:rsidP="00000000" w:rsidRDefault="00000000" w:rsidRPr="00000000" w14:paraId="000009D8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3. Организация деятельности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u3cmlvez6hm7" w:id="2448"/>
    <w:bookmarkEnd w:id="2448"/>
    <w:p w:rsidR="00000000" w:rsidDel="00000000" w:rsidP="00000000" w:rsidRDefault="00000000" w:rsidRPr="00000000" w14:paraId="000009D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16. Руководство Департаментом осуществляется начальником, который несет персональную ответственность за выполнение возложенных на Департамент задач и осуществление им своих функций.</w:t>
      </w:r>
      <w:r w:rsidDel="00000000" w:rsidR="00000000" w:rsidRPr="00000000">
        <w:rPr>
          <w:rtl w:val="0"/>
        </w:rPr>
      </w:r>
    </w:p>
    <w:bookmarkStart w:colFirst="0" w:colLast="0" w:name="bookmark=id.tr1k37wh71w6" w:id="2449"/>
    <w:bookmarkEnd w:id="2449"/>
    <w:p w:rsidR="00000000" w:rsidDel="00000000" w:rsidP="00000000" w:rsidRDefault="00000000" w:rsidRPr="00000000" w14:paraId="000009D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17. Начальник Департамента назначается на должность и освобождается от должности Министром по чрезвычайным ситуациям Республики Казахстан по согласованию с Администрацией Президента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yq096nhlf2k8" w:id="2450"/>
    <w:bookmarkEnd w:id="2450"/>
    <w:p w:rsidR="00000000" w:rsidDel="00000000" w:rsidP="00000000" w:rsidRDefault="00000000" w:rsidRPr="00000000" w14:paraId="000009D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18. Начальник Департамента имеет заместителей, которые назначаются на должности и освобождаются от должностей Министром по чрезвычайным ситуациям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pnhkklc9f7tb" w:id="2451"/>
    <w:bookmarkEnd w:id="2451"/>
    <w:p w:rsidR="00000000" w:rsidDel="00000000" w:rsidP="00000000" w:rsidRDefault="00000000" w:rsidRPr="00000000" w14:paraId="000009D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19. Полномочия начальника Департамента:</w:t>
      </w:r>
      <w:r w:rsidDel="00000000" w:rsidR="00000000" w:rsidRPr="00000000">
        <w:rPr>
          <w:rtl w:val="0"/>
        </w:rPr>
      </w:r>
    </w:p>
    <w:bookmarkStart w:colFirst="0" w:colLast="0" w:name="bookmark=id.n62jinnnhz2w" w:id="2452"/>
    <w:bookmarkEnd w:id="2452"/>
    <w:p w:rsidR="00000000" w:rsidDel="00000000" w:rsidP="00000000" w:rsidRDefault="00000000" w:rsidRPr="00000000" w14:paraId="000009D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без доверенности действует от имени Департамента;</w:t>
      </w:r>
      <w:r w:rsidDel="00000000" w:rsidR="00000000" w:rsidRPr="00000000">
        <w:rPr>
          <w:rtl w:val="0"/>
        </w:rPr>
      </w:r>
    </w:p>
    <w:bookmarkStart w:colFirst="0" w:colLast="0" w:name="bookmark=id.ueayid7zvce2" w:id="2453"/>
    <w:bookmarkEnd w:id="2453"/>
    <w:p w:rsidR="00000000" w:rsidDel="00000000" w:rsidP="00000000" w:rsidRDefault="00000000" w:rsidRPr="00000000" w14:paraId="000009D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в пределах своих полномочий, представляет интересы Департамента в государственных органах и иных организациях;</w:t>
      </w:r>
      <w:r w:rsidDel="00000000" w:rsidR="00000000" w:rsidRPr="00000000">
        <w:rPr>
          <w:rtl w:val="0"/>
        </w:rPr>
      </w:r>
    </w:p>
    <w:bookmarkStart w:colFirst="0" w:colLast="0" w:name="bookmark=id.9zr1i48738pd" w:id="2454"/>
    <w:bookmarkEnd w:id="2454"/>
    <w:p w:rsidR="00000000" w:rsidDel="00000000" w:rsidP="00000000" w:rsidRDefault="00000000" w:rsidRPr="00000000" w14:paraId="000009D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вносит предложения Министру по награждению особо отличившихся сотрудников Департамента государственными и ведомственными наградами, присвоению почетных званий, воинских и специальных званий среднего и старшего начальствующего состава досрочно или на одну ступень выше воинских и специальных званий, предусмотренных занимаемой штатной должностью;</w:t>
      </w:r>
      <w:r w:rsidDel="00000000" w:rsidR="00000000" w:rsidRPr="00000000">
        <w:rPr>
          <w:rtl w:val="0"/>
        </w:rPr>
      </w:r>
    </w:p>
    <w:bookmarkStart w:colFirst="0" w:colLast="0" w:name="bookmark=id.lz7ii9o4wujw" w:id="2455"/>
    <w:bookmarkEnd w:id="2455"/>
    <w:p w:rsidR="00000000" w:rsidDel="00000000" w:rsidP="00000000" w:rsidRDefault="00000000" w:rsidRPr="00000000" w14:paraId="000009E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реализует единую кадровую политику;</w:t>
      </w:r>
      <w:r w:rsidDel="00000000" w:rsidR="00000000" w:rsidRPr="00000000">
        <w:rPr>
          <w:rtl w:val="0"/>
        </w:rPr>
      </w:r>
    </w:p>
    <w:bookmarkStart w:colFirst="0" w:colLast="0" w:name="bookmark=id.aw4f4abzwox1" w:id="2456"/>
    <w:bookmarkEnd w:id="2456"/>
    <w:p w:rsidR="00000000" w:rsidDel="00000000" w:rsidP="00000000" w:rsidRDefault="00000000" w:rsidRPr="00000000" w14:paraId="000009E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обеспечивает реализацию политики, формируемой Министерством, выполняет акты и поручения Министра;</w:t>
      </w:r>
      <w:r w:rsidDel="00000000" w:rsidR="00000000" w:rsidRPr="00000000">
        <w:rPr>
          <w:rtl w:val="0"/>
        </w:rPr>
      </w:r>
    </w:p>
    <w:bookmarkStart w:colFirst="0" w:colLast="0" w:name="bookmark=id.5anxjhc6pd8m" w:id="2457"/>
    <w:bookmarkEnd w:id="2457"/>
    <w:p w:rsidR="00000000" w:rsidDel="00000000" w:rsidP="00000000" w:rsidRDefault="00000000" w:rsidRPr="00000000" w14:paraId="000009E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организует информационно-аналитическое, организационно-правовое, мобилизационное, материально-техническое и финансовое обеспечение деятельности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e0jizfdg1ufw" w:id="2458"/>
    <w:bookmarkEnd w:id="2458"/>
    <w:p w:rsidR="00000000" w:rsidDel="00000000" w:rsidP="00000000" w:rsidRDefault="00000000" w:rsidRPr="00000000" w14:paraId="000009E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осуществляет общее руководство деятельностью дисциплинарной и аттестационной, а также конкурсной комиссий по отбору кандидатов на занятие вакантных должностей Департамента;</w:t>
      </w:r>
      <w:r w:rsidDel="00000000" w:rsidR="00000000" w:rsidRPr="00000000">
        <w:rPr>
          <w:rtl w:val="0"/>
        </w:rPr>
      </w:r>
    </w:p>
    <w:bookmarkStart w:colFirst="0" w:colLast="0" w:name="bookmark=id.hm98j5wxx3n1" w:id="2459"/>
    <w:bookmarkEnd w:id="2459"/>
    <w:p w:rsidR="00000000" w:rsidDel="00000000" w:rsidP="00000000" w:rsidRDefault="00000000" w:rsidRPr="00000000" w14:paraId="000009E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 целях обеспечения деятельности Департамента и выполнения, возложенных на него задач организует проведение государственных закупок;</w:t>
      </w:r>
      <w:r w:rsidDel="00000000" w:rsidR="00000000" w:rsidRPr="00000000">
        <w:rPr>
          <w:rtl w:val="0"/>
        </w:rPr>
      </w:r>
    </w:p>
    <w:bookmarkStart w:colFirst="0" w:colLast="0" w:name="bookmark=id.ssfa64q76bf9" w:id="2460"/>
    <w:bookmarkEnd w:id="2460"/>
    <w:p w:rsidR="00000000" w:rsidDel="00000000" w:rsidP="00000000" w:rsidRDefault="00000000" w:rsidRPr="00000000" w14:paraId="000009E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от имени Департамента заключает договоры;</w:t>
      </w:r>
      <w:r w:rsidDel="00000000" w:rsidR="00000000" w:rsidRPr="00000000">
        <w:rPr>
          <w:rtl w:val="0"/>
        </w:rPr>
      </w:r>
    </w:p>
    <w:bookmarkStart w:colFirst="0" w:colLast="0" w:name="bookmark=id.97xy0xlpzihc" w:id="2461"/>
    <w:bookmarkEnd w:id="2461"/>
    <w:p w:rsidR="00000000" w:rsidDel="00000000" w:rsidP="00000000" w:rsidRDefault="00000000" w:rsidRPr="00000000" w14:paraId="000009E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от имени Департамента выдает доверенности;</w:t>
      </w:r>
      <w:r w:rsidDel="00000000" w:rsidR="00000000" w:rsidRPr="00000000">
        <w:rPr>
          <w:rtl w:val="0"/>
        </w:rPr>
      </w:r>
    </w:p>
    <w:bookmarkStart w:colFirst="0" w:colLast="0" w:name="bookmark=id.5e70ww2ydtli" w:id="2462"/>
    <w:bookmarkEnd w:id="2462"/>
    <w:p w:rsidR="00000000" w:rsidDel="00000000" w:rsidP="00000000" w:rsidRDefault="00000000" w:rsidRPr="00000000" w14:paraId="000009E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открывает банковские счета;</w:t>
      </w:r>
      <w:r w:rsidDel="00000000" w:rsidR="00000000" w:rsidRPr="00000000">
        <w:rPr>
          <w:rtl w:val="0"/>
        </w:rPr>
      </w:r>
    </w:p>
    <w:bookmarkStart w:colFirst="0" w:colLast="0" w:name="bookmark=id.k04ll7l3iypw" w:id="2463"/>
    <w:bookmarkEnd w:id="2463"/>
    <w:p w:rsidR="00000000" w:rsidDel="00000000" w:rsidP="00000000" w:rsidRDefault="00000000" w:rsidRPr="00000000" w14:paraId="000009E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утверждает план государственных закупок товаров, работ и услуг Департамента на соответствующий период;</w:t>
      </w:r>
      <w:r w:rsidDel="00000000" w:rsidR="00000000" w:rsidRPr="00000000">
        <w:rPr>
          <w:rtl w:val="0"/>
        </w:rPr>
      </w:r>
    </w:p>
    <w:bookmarkStart w:colFirst="0" w:colLast="0" w:name="bookmark=id.kyzldjhowh4h" w:id="2464"/>
    <w:bookmarkEnd w:id="2464"/>
    <w:p w:rsidR="00000000" w:rsidDel="00000000" w:rsidP="00000000" w:rsidRDefault="00000000" w:rsidRPr="00000000" w14:paraId="000009E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утверждает порядок и планы Департамента по командировкам, стажировкам, отпускам, обучению сотрудников в казахстанских и зарубежных учебных центрах и иным видам повышения квалификации сотрудников. Выезд в командировки за пределы области и Республики Казахстан осуществляется по согласованию с Министром;</w:t>
      </w:r>
      <w:r w:rsidDel="00000000" w:rsidR="00000000" w:rsidRPr="00000000">
        <w:rPr>
          <w:rtl w:val="0"/>
        </w:rPr>
      </w:r>
    </w:p>
    <w:bookmarkStart w:colFirst="0" w:colLast="0" w:name="bookmark=id.kgidn0z85gsi" w:id="2465"/>
    <w:bookmarkEnd w:id="2465"/>
    <w:p w:rsidR="00000000" w:rsidDel="00000000" w:rsidP="00000000" w:rsidRDefault="00000000" w:rsidRPr="00000000" w14:paraId="000009E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в пределах своей компетенции, издает приказы и дает указания, обязательные для исполнения всеми работниками Департамента;</w:t>
      </w:r>
      <w:r w:rsidDel="00000000" w:rsidR="00000000" w:rsidRPr="00000000">
        <w:rPr>
          <w:rtl w:val="0"/>
        </w:rPr>
      </w:r>
    </w:p>
    <w:bookmarkStart w:colFirst="0" w:colLast="0" w:name="bookmark=id.s0n26m5vjq46" w:id="2466"/>
    <w:bookmarkEnd w:id="2466"/>
    <w:p w:rsidR="00000000" w:rsidDel="00000000" w:rsidP="00000000" w:rsidRDefault="00000000" w:rsidRPr="00000000" w14:paraId="000009E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назначает на должности и освобождает от должностей сотрудников Департамента в соответствии с утвержденной номенклатурой должностей;</w:t>
      </w:r>
      <w:r w:rsidDel="00000000" w:rsidR="00000000" w:rsidRPr="00000000">
        <w:rPr>
          <w:rtl w:val="0"/>
        </w:rPr>
      </w:r>
    </w:p>
    <w:bookmarkStart w:colFirst="0" w:colLast="0" w:name="bookmark=id.oujnmqk9ot3b" w:id="2467"/>
    <w:bookmarkEnd w:id="2467"/>
    <w:p w:rsidR="00000000" w:rsidDel="00000000" w:rsidP="00000000" w:rsidRDefault="00000000" w:rsidRPr="00000000" w14:paraId="000009E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в пределах предоставленных прав применяет меры поощрения и налагает дисциплинарные взыскания на сотрудников Департамента, в порядке установленном законодательством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oh794w7d9tup" w:id="2468"/>
    <w:bookmarkEnd w:id="2468"/>
    <w:p w:rsidR="00000000" w:rsidDel="00000000" w:rsidP="00000000" w:rsidRDefault="00000000" w:rsidRPr="00000000" w14:paraId="000009E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обеспечивает своевременное и качественное исполнение контрольных документов, обращений физических и юридических лиц, документов с грифом секретности и "Для служебного пользования";</w:t>
      </w:r>
      <w:r w:rsidDel="00000000" w:rsidR="00000000" w:rsidRPr="00000000">
        <w:rPr>
          <w:rtl w:val="0"/>
        </w:rPr>
      </w:r>
    </w:p>
    <w:bookmarkStart w:colFirst="0" w:colLast="0" w:name="bookmark=id.yaa6wtimwj6x" w:id="2469"/>
    <w:bookmarkEnd w:id="2469"/>
    <w:p w:rsidR="00000000" w:rsidDel="00000000" w:rsidP="00000000" w:rsidRDefault="00000000" w:rsidRPr="00000000" w14:paraId="000009E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присваивает первые и очередные специальные звания лицам рядового и младшего начальствующего состава, очередные специальные звания лицам среднего начальствующего состава органов гражданской защиты до капитана гражданской защиты включительно, очередные воинские звания военнослужащим офицерского состава до подполковника включительно;</w:t>
      </w:r>
      <w:r w:rsidDel="00000000" w:rsidR="00000000" w:rsidRPr="00000000">
        <w:rPr>
          <w:rtl w:val="0"/>
        </w:rPr>
      </w:r>
    </w:p>
    <w:bookmarkStart w:colFirst="0" w:colLast="0" w:name="bookmark=id.fyz8uo8zrbrm" w:id="2470"/>
    <w:bookmarkEnd w:id="2470"/>
    <w:p w:rsidR="00000000" w:rsidDel="00000000" w:rsidP="00000000" w:rsidRDefault="00000000" w:rsidRPr="00000000" w14:paraId="000009E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присваивает (подтверждает) классную квалификацию сотрудникам и военнослужащим Департамента;</w:t>
      </w:r>
      <w:r w:rsidDel="00000000" w:rsidR="00000000" w:rsidRPr="00000000">
        <w:rPr>
          <w:rtl w:val="0"/>
        </w:rPr>
      </w:r>
    </w:p>
    <w:bookmarkStart w:colFirst="0" w:colLast="0" w:name="bookmark=id.5bo3p03vow6k" w:id="2471"/>
    <w:bookmarkEnd w:id="2471"/>
    <w:p w:rsidR="00000000" w:rsidDel="00000000" w:rsidP="00000000" w:rsidRDefault="00000000" w:rsidRPr="00000000" w14:paraId="000009F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вносит в Министерство представления к присвоению первых специальных званий среднего начальствующего состава, очередных специальных званий старшего начальствующего состава, зачислении в кадры органов гражданской защиты, первого воинского звания офицерского состава, специальных и воинских званий в порядке приравнивания и переаттестации;</w:t>
      </w:r>
      <w:r w:rsidDel="00000000" w:rsidR="00000000" w:rsidRPr="00000000">
        <w:rPr>
          <w:rtl w:val="0"/>
        </w:rPr>
      </w:r>
    </w:p>
    <w:bookmarkStart w:colFirst="0" w:colLast="0" w:name="bookmark=id.w34et4bkck0o" w:id="2472"/>
    <w:bookmarkEnd w:id="2472"/>
    <w:p w:rsidR="00000000" w:rsidDel="00000000" w:rsidP="00000000" w:rsidRDefault="00000000" w:rsidRPr="00000000" w14:paraId="000009F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утверждает положения о структурных подразделениях, должностные (функциональные) обязанности сотрудников структурных подразделений Департамента, Управлений по чрезвычайным ситуациям;</w:t>
      </w:r>
      <w:r w:rsidDel="00000000" w:rsidR="00000000" w:rsidRPr="00000000">
        <w:rPr>
          <w:rtl w:val="0"/>
        </w:rPr>
      </w:r>
    </w:p>
    <w:bookmarkStart w:colFirst="0" w:colLast="0" w:name="bookmark=id.loe3n7s214mf" w:id="2473"/>
    <w:bookmarkEnd w:id="2473"/>
    <w:p w:rsidR="00000000" w:rsidDel="00000000" w:rsidP="00000000" w:rsidRDefault="00000000" w:rsidRPr="00000000" w14:paraId="000009F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принимает меры, направленные на противодействие коррупции в Департаменте и несет персональную ответственность за реализацию антикоррупционных мер;</w:t>
      </w:r>
      <w:r w:rsidDel="00000000" w:rsidR="00000000" w:rsidRPr="00000000">
        <w:rPr>
          <w:rtl w:val="0"/>
        </w:rPr>
      </w:r>
    </w:p>
    <w:bookmarkStart w:colFirst="0" w:colLast="0" w:name="bookmark=id.1qlbvun37m4a" w:id="2474"/>
    <w:bookmarkEnd w:id="2474"/>
    <w:p w:rsidR="00000000" w:rsidDel="00000000" w:rsidP="00000000" w:rsidRDefault="00000000" w:rsidRPr="00000000" w14:paraId="000009F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привлекает к ответственности сотрудников Департамента действия (или бездействия) которых приводят к нарушению национальных интересов, угрозе национальной безопасности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uoqljan58u7b" w:id="2475"/>
    <w:bookmarkEnd w:id="2475"/>
    <w:p w:rsidR="00000000" w:rsidDel="00000000" w:rsidP="00000000" w:rsidRDefault="00000000" w:rsidRPr="00000000" w14:paraId="000009F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обеспечивает утверждение ежегодного плана работы Департамента;</w:t>
      </w:r>
      <w:r w:rsidDel="00000000" w:rsidR="00000000" w:rsidRPr="00000000">
        <w:rPr>
          <w:rtl w:val="0"/>
        </w:rPr>
      </w:r>
    </w:p>
    <w:bookmarkStart w:colFirst="0" w:colLast="0" w:name="bookmark=id.8rhrjybn0fy8" w:id="2476"/>
    <w:bookmarkEnd w:id="2476"/>
    <w:p w:rsidR="00000000" w:rsidDel="00000000" w:rsidP="00000000" w:rsidRDefault="00000000" w:rsidRPr="00000000" w14:paraId="000009F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осуществляет иные полномочия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hjsj4b9q3rd4" w:id="2477"/>
    <w:bookmarkEnd w:id="2477"/>
    <w:p w:rsidR="00000000" w:rsidDel="00000000" w:rsidP="00000000" w:rsidRDefault="00000000" w:rsidRPr="00000000" w14:paraId="000009F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Исполнение полномочий начальника Департамента в период его отсутствия осуществляется лицом, его замещающим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z9gnzamyy2eg" w:id="2478"/>
    <w:bookmarkEnd w:id="2478"/>
    <w:p w:rsidR="00000000" w:rsidDel="00000000" w:rsidP="00000000" w:rsidRDefault="00000000" w:rsidRPr="00000000" w14:paraId="000009F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20. Начальник Департамента определяет полномочия своих заместителей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1r03uo4tc2rt" w:id="2479"/>
    <w:bookmarkEnd w:id="2479"/>
    <w:p w:rsidR="00000000" w:rsidDel="00000000" w:rsidP="00000000" w:rsidRDefault="00000000" w:rsidRPr="00000000" w14:paraId="000009F8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4. Имущество Департамента</w:t>
      </w:r>
      <w:r w:rsidDel="00000000" w:rsidR="00000000" w:rsidRPr="00000000">
        <w:rPr>
          <w:rtl w:val="0"/>
        </w:rPr>
      </w:r>
    </w:p>
    <w:bookmarkStart w:colFirst="0" w:colLast="0" w:name="bookmark=id.d1fmse2nkcuh" w:id="2480"/>
    <w:bookmarkEnd w:id="2480"/>
    <w:p w:rsidR="00000000" w:rsidDel="00000000" w:rsidP="00000000" w:rsidRDefault="00000000" w:rsidRPr="00000000" w14:paraId="000009F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21. Департамент может иметь на праве оперативного управления обособленное имущество в случаях, предусмотренных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7x94bk32urxb" w:id="2481"/>
    <w:bookmarkEnd w:id="2481"/>
    <w:p w:rsidR="00000000" w:rsidDel="00000000" w:rsidP="00000000" w:rsidRDefault="00000000" w:rsidRPr="00000000" w14:paraId="000009F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Имущество Департамента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i8e1z7b5z83e" w:id="2482"/>
    <w:bookmarkEnd w:id="2482"/>
    <w:p w:rsidR="00000000" w:rsidDel="00000000" w:rsidP="00000000" w:rsidRDefault="00000000" w:rsidRPr="00000000" w14:paraId="000009F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22. Имущество, закрепленное за Департаментом, относится к республиканской и коммунальной собственности.</w:t>
      </w:r>
      <w:r w:rsidDel="00000000" w:rsidR="00000000" w:rsidRPr="00000000">
        <w:rPr>
          <w:rtl w:val="0"/>
        </w:rPr>
      </w:r>
    </w:p>
    <w:bookmarkStart w:colFirst="0" w:colLast="0" w:name="bookmark=id.qmbl905d3lh4" w:id="2483"/>
    <w:bookmarkEnd w:id="2483"/>
    <w:p w:rsidR="00000000" w:rsidDel="00000000" w:rsidP="00000000" w:rsidRDefault="00000000" w:rsidRPr="00000000" w14:paraId="000009F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23. Департамент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scvqssbt4ec6" w:id="2484"/>
    <w:bookmarkEnd w:id="2484"/>
    <w:p w:rsidR="00000000" w:rsidDel="00000000" w:rsidP="00000000" w:rsidRDefault="00000000" w:rsidRPr="00000000" w14:paraId="000009FD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5. Реорганизация и ликвидация Департамента</w:t>
      </w:r>
      <w:r w:rsidDel="00000000" w:rsidR="00000000" w:rsidRPr="00000000">
        <w:rPr>
          <w:rtl w:val="0"/>
        </w:rPr>
      </w:r>
    </w:p>
    <w:bookmarkStart w:colFirst="0" w:colLast="0" w:name="bookmark=id.4lx4qj7uxojv" w:id="2485"/>
    <w:bookmarkEnd w:id="2485"/>
    <w:p w:rsidR="00000000" w:rsidDel="00000000" w:rsidP="00000000" w:rsidRDefault="00000000" w:rsidRPr="00000000" w14:paraId="000009F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24. Реорганизация и упразднение Департамента осуществляется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tbl>
      <w:tblPr>
        <w:tblStyle w:val="Table17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9FF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00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16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по 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30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lz07j3q8sg9j" w:id="2486"/>
    <w:bookmarkEnd w:id="2486"/>
    <w:p w:rsidR="00000000" w:rsidDel="00000000" w:rsidP="00000000" w:rsidRDefault="00000000" w:rsidRPr="00000000" w14:paraId="00000A01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о Департаменте по чрезвычайным ситуациям Кызылординской области Министерства по чрезвычайным ситуациям Республики Казахстан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16 - в редакции приказа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bookmarkStart w:colFirst="0" w:colLast="0" w:name="bookmark=id.ig3iahcewv0p" w:id="2487"/>
    <w:bookmarkEnd w:id="2487"/>
    <w:p w:rsidR="00000000" w:rsidDel="00000000" w:rsidP="00000000" w:rsidRDefault="00000000" w:rsidRPr="00000000" w14:paraId="00000A03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1. Общие положения</w:t>
      </w:r>
      <w:r w:rsidDel="00000000" w:rsidR="00000000" w:rsidRPr="00000000">
        <w:rPr>
          <w:rtl w:val="0"/>
        </w:rPr>
      </w:r>
    </w:p>
    <w:bookmarkStart w:colFirst="0" w:colLast="0" w:name="bookmark=id.66dha8662cz1" w:id="2488"/>
    <w:bookmarkEnd w:id="2488"/>
    <w:p w:rsidR="00000000" w:rsidDel="00000000" w:rsidP="00000000" w:rsidRDefault="00000000" w:rsidRPr="00000000" w14:paraId="00000A0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1. Департамент по чрезвычайным ситуациям Кызылординской области Министерства по чрезвычайным ситуациям Республики Казахстан (далее - Департамент) является территориальным органом Министерства по чрезвычайным ситуациям Республики Казахстан (далее - Министерство) и осуществляет руководство в сферах предупреждения и ликвидации чрезвычайных ситуаций природного и техногенного характера, гражданской обороны, пожарной и промышленной безопасности, обеспечения функционирования и дальнейшего развития государственной системы гражданской защиты, организации предупреждения и тушения пожаров, а также осуществляет функции по проведению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u2qlnqq62isf" w:id="2489"/>
    <w:bookmarkEnd w:id="2489"/>
    <w:p w:rsidR="00000000" w:rsidDel="00000000" w:rsidP="00000000" w:rsidRDefault="00000000" w:rsidRPr="00000000" w14:paraId="00000A0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2. Департамент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  <w:r w:rsidDel="00000000" w:rsidR="00000000" w:rsidRPr="00000000">
        <w:rPr>
          <w:rtl w:val="0"/>
        </w:rPr>
      </w:r>
    </w:p>
    <w:bookmarkStart w:colFirst="0" w:colLast="0" w:name="bookmark=id.whit0bgkba5f" w:id="2490"/>
    <w:bookmarkEnd w:id="2490"/>
    <w:p w:rsidR="00000000" w:rsidDel="00000000" w:rsidP="00000000" w:rsidRDefault="00000000" w:rsidRPr="00000000" w14:paraId="00000A0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3. Департамент является юридическим лицом в организационно-правовой форме государственного учреждения, имеет печати и штампы со своим наименованием на государственном языке, бланки установленного образца, в соответствии с законодательством Республики Казахстан счета в органах казначейства.</w:t>
      </w:r>
      <w:r w:rsidDel="00000000" w:rsidR="00000000" w:rsidRPr="00000000">
        <w:rPr>
          <w:rtl w:val="0"/>
        </w:rPr>
      </w:r>
    </w:p>
    <w:bookmarkStart w:colFirst="0" w:colLast="0" w:name="bookmark=id.i2fueiyibn3i" w:id="2491"/>
    <w:bookmarkEnd w:id="2491"/>
    <w:p w:rsidR="00000000" w:rsidDel="00000000" w:rsidP="00000000" w:rsidRDefault="00000000" w:rsidRPr="00000000" w14:paraId="00000A0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4. Департамент вступает в гражданско-правовые отношения от собственного имени.</w:t>
      </w:r>
      <w:r w:rsidDel="00000000" w:rsidR="00000000" w:rsidRPr="00000000">
        <w:rPr>
          <w:rtl w:val="0"/>
        </w:rPr>
      </w:r>
    </w:p>
    <w:bookmarkStart w:colFirst="0" w:colLast="0" w:name="bookmark=id.rqyqxzkcm08y" w:id="2492"/>
    <w:bookmarkEnd w:id="2492"/>
    <w:p w:rsidR="00000000" w:rsidDel="00000000" w:rsidP="00000000" w:rsidRDefault="00000000" w:rsidRPr="00000000" w14:paraId="00000A0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5. Департамент имеет право выступать стороной в гражданско-правовых отношениях от имени государства, если он уполномочен на это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s73afjiqy483" w:id="2493"/>
    <w:bookmarkEnd w:id="2493"/>
    <w:p w:rsidR="00000000" w:rsidDel="00000000" w:rsidP="00000000" w:rsidRDefault="00000000" w:rsidRPr="00000000" w14:paraId="00000A0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6. Департамент по вопросам своей компетенции в установленном законодательством порядке принимает решения, оформляемые приказами начальника Департамента.</w:t>
      </w:r>
      <w:r w:rsidDel="00000000" w:rsidR="00000000" w:rsidRPr="00000000">
        <w:rPr>
          <w:rtl w:val="0"/>
        </w:rPr>
      </w:r>
    </w:p>
    <w:bookmarkStart w:colFirst="0" w:colLast="0" w:name="bookmark=id.sgemydqvuafh" w:id="2494"/>
    <w:bookmarkEnd w:id="2494"/>
    <w:p w:rsidR="00000000" w:rsidDel="00000000" w:rsidP="00000000" w:rsidRDefault="00000000" w:rsidRPr="00000000" w14:paraId="00000A0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7. Структура и лимит штатной численности Департамента утверждаются в соответствии с действующим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ima8n5c15buu" w:id="2495"/>
    <w:bookmarkEnd w:id="2495"/>
    <w:p w:rsidR="00000000" w:rsidDel="00000000" w:rsidP="00000000" w:rsidRDefault="00000000" w:rsidRPr="00000000" w14:paraId="00000A0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8. Юридический адрес Департамента: Республика Казахстан, индекс 120014, Кызылординская область, город Кызылорда, улица Алихан Букейхана, строение 69.</w:t>
      </w:r>
      <w:r w:rsidDel="00000000" w:rsidR="00000000" w:rsidRPr="00000000">
        <w:rPr>
          <w:rtl w:val="0"/>
        </w:rPr>
      </w:r>
    </w:p>
    <w:bookmarkStart w:colFirst="0" w:colLast="0" w:name="bookmark=id.34wdeftdiz0m" w:id="2496"/>
    <w:bookmarkEnd w:id="2496"/>
    <w:p w:rsidR="00000000" w:rsidDel="00000000" w:rsidP="00000000" w:rsidRDefault="00000000" w:rsidRPr="00000000" w14:paraId="00000A0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9. Полное наименование Департамента – государственное учреждение "Департамент по чрезвычайным ситуациям Кызылординской области Министерства по чрезвычайным ситуациям Республики Казахстан".</w:t>
      </w:r>
      <w:r w:rsidDel="00000000" w:rsidR="00000000" w:rsidRPr="00000000">
        <w:rPr>
          <w:rtl w:val="0"/>
        </w:rPr>
      </w:r>
    </w:p>
    <w:bookmarkStart w:colFirst="0" w:colLast="0" w:name="bookmark=id.9j3parl3kmho" w:id="2497"/>
    <w:bookmarkEnd w:id="2497"/>
    <w:p w:rsidR="00000000" w:rsidDel="00000000" w:rsidP="00000000" w:rsidRDefault="00000000" w:rsidRPr="00000000" w14:paraId="00000A0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10. Настоящее Положение является учредительным документом Департамента.</w:t>
      </w:r>
      <w:r w:rsidDel="00000000" w:rsidR="00000000" w:rsidRPr="00000000">
        <w:rPr>
          <w:rtl w:val="0"/>
        </w:rPr>
      </w:r>
    </w:p>
    <w:bookmarkStart w:colFirst="0" w:colLast="0" w:name="bookmark=id.s9rd8gskezo3" w:id="2498"/>
    <w:bookmarkEnd w:id="2498"/>
    <w:p w:rsidR="00000000" w:rsidDel="00000000" w:rsidP="00000000" w:rsidRDefault="00000000" w:rsidRPr="00000000" w14:paraId="00000A0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11. Финансирование деятельности Департамента осуществляется из республиканского и местного бюджета.</w:t>
      </w:r>
      <w:r w:rsidDel="00000000" w:rsidR="00000000" w:rsidRPr="00000000">
        <w:rPr>
          <w:rtl w:val="0"/>
        </w:rPr>
      </w:r>
    </w:p>
    <w:bookmarkStart w:colFirst="0" w:colLast="0" w:name="bookmark=id.vfed64408b15" w:id="2499"/>
    <w:bookmarkEnd w:id="2499"/>
    <w:p w:rsidR="00000000" w:rsidDel="00000000" w:rsidP="00000000" w:rsidRDefault="00000000" w:rsidRPr="00000000" w14:paraId="00000A0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12. Департаменту запрещается вступать в договорные отношения с субъектами предпринимательства на предмет выполнения обязанностей, являющихся функциями Департамента.</w:t>
      </w:r>
      <w:r w:rsidDel="00000000" w:rsidR="00000000" w:rsidRPr="00000000">
        <w:rPr>
          <w:rtl w:val="0"/>
        </w:rPr>
      </w:r>
    </w:p>
    <w:bookmarkStart w:colFirst="0" w:colLast="0" w:name="bookmark=id.45h475uk7c4g" w:id="2500"/>
    <w:bookmarkEnd w:id="2500"/>
    <w:p w:rsidR="00000000" w:rsidDel="00000000" w:rsidP="00000000" w:rsidRDefault="00000000" w:rsidRPr="00000000" w14:paraId="00000A1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Если Департаменту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доход государственного бюджета.</w:t>
      </w:r>
      <w:r w:rsidDel="00000000" w:rsidR="00000000" w:rsidRPr="00000000">
        <w:rPr>
          <w:rtl w:val="0"/>
        </w:rPr>
      </w:r>
    </w:p>
    <w:bookmarkStart w:colFirst="0" w:colLast="0" w:name="bookmark=id.2w0xakcf9fzq" w:id="2501"/>
    <w:bookmarkEnd w:id="2501"/>
    <w:p w:rsidR="00000000" w:rsidDel="00000000" w:rsidP="00000000" w:rsidRDefault="00000000" w:rsidRPr="00000000" w14:paraId="00000A11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2. Основные задачи, функции, права и обязанности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z8amuykrjxe4" w:id="2502"/>
    <w:bookmarkEnd w:id="2502"/>
    <w:p w:rsidR="00000000" w:rsidDel="00000000" w:rsidP="00000000" w:rsidRDefault="00000000" w:rsidRPr="00000000" w14:paraId="00000A1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13. Задачи:</w:t>
      </w:r>
      <w:r w:rsidDel="00000000" w:rsidR="00000000" w:rsidRPr="00000000">
        <w:rPr>
          <w:rtl w:val="0"/>
        </w:rPr>
      </w:r>
    </w:p>
    <w:bookmarkStart w:colFirst="0" w:colLast="0" w:name="bookmark=id.4v2s2pvig5q" w:id="2503"/>
    <w:bookmarkEnd w:id="2503"/>
    <w:p w:rsidR="00000000" w:rsidDel="00000000" w:rsidP="00000000" w:rsidRDefault="00000000" w:rsidRPr="00000000" w14:paraId="00000A1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реализация государственной политики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s9zqfytb9doh" w:id="2504"/>
    <w:bookmarkEnd w:id="2504"/>
    <w:p w:rsidR="00000000" w:rsidDel="00000000" w:rsidP="00000000" w:rsidRDefault="00000000" w:rsidRPr="00000000" w14:paraId="00000A1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x2rgjps3q15z" w:id="2505"/>
    <w:bookmarkEnd w:id="2505"/>
    <w:p w:rsidR="00000000" w:rsidDel="00000000" w:rsidP="00000000" w:rsidRDefault="00000000" w:rsidRPr="00000000" w14:paraId="00000A1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vyrf7yc5zp0h" w:id="2506"/>
    <w:bookmarkEnd w:id="2506"/>
    <w:p w:rsidR="00000000" w:rsidDel="00000000" w:rsidP="00000000" w:rsidRDefault="00000000" w:rsidRPr="00000000" w14:paraId="00000A1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xkq5f16ysiwq" w:id="2507"/>
    <w:bookmarkEnd w:id="2507"/>
    <w:p w:rsidR="00000000" w:rsidDel="00000000" w:rsidP="00000000" w:rsidRDefault="00000000" w:rsidRPr="00000000" w14:paraId="00000A1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предупреждение вредного воздействия опасных производственных факторов, возникающих при авариях, инцидентах на опасных производственных объектах, обеспечение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nv0y6jr8z9mr" w:id="2508"/>
    <w:bookmarkEnd w:id="2508"/>
    <w:p w:rsidR="00000000" w:rsidDel="00000000" w:rsidP="00000000" w:rsidRDefault="00000000" w:rsidRPr="00000000" w14:paraId="00000A1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организация предупреждения и тушения пожаров и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xx82cz8naxzd" w:id="2509"/>
    <w:bookmarkEnd w:id="2509"/>
    <w:p w:rsidR="00000000" w:rsidDel="00000000" w:rsidP="00000000" w:rsidRDefault="00000000" w:rsidRPr="00000000" w14:paraId="00000A1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14. Права и обязанности:</w:t>
      </w:r>
      <w:r w:rsidDel="00000000" w:rsidR="00000000" w:rsidRPr="00000000">
        <w:rPr>
          <w:rtl w:val="0"/>
        </w:rPr>
      </w:r>
    </w:p>
    <w:bookmarkStart w:colFirst="0" w:colLast="0" w:name="bookmark=id.6hjh64r4kj4b" w:id="2510"/>
    <w:bookmarkEnd w:id="2510"/>
    <w:p w:rsidR="00000000" w:rsidDel="00000000" w:rsidP="00000000" w:rsidRDefault="00000000" w:rsidRPr="00000000" w14:paraId="00000A1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принимать обязательные для исполнения нормативные правовые акты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pv6r34sujook" w:id="2511"/>
    <w:bookmarkEnd w:id="2511"/>
    <w:p w:rsidR="00000000" w:rsidDel="00000000" w:rsidP="00000000" w:rsidRDefault="00000000" w:rsidRPr="00000000" w14:paraId="00000A1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запрашивать и получать, в установленном законодательством порядке, от государственных органов, организаций, их должностных лиц и граждан необходимую информацию и сведения;</w:t>
      </w:r>
      <w:r w:rsidDel="00000000" w:rsidR="00000000" w:rsidRPr="00000000">
        <w:rPr>
          <w:rtl w:val="0"/>
        </w:rPr>
      </w:r>
    </w:p>
    <w:bookmarkStart w:colFirst="0" w:colLast="0" w:name="bookmark=id.ldcl0z8ecrwe" w:id="2512"/>
    <w:bookmarkEnd w:id="2512"/>
    <w:p w:rsidR="00000000" w:rsidDel="00000000" w:rsidP="00000000" w:rsidRDefault="00000000" w:rsidRPr="00000000" w14:paraId="00000A1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организовывать и осуществлять в установленном порядке защиту в судах интересов Департамента;</w:t>
      </w:r>
      <w:r w:rsidDel="00000000" w:rsidR="00000000" w:rsidRPr="00000000">
        <w:rPr>
          <w:rtl w:val="0"/>
        </w:rPr>
      </w:r>
    </w:p>
    <w:bookmarkStart w:colFirst="0" w:colLast="0" w:name="bookmark=id.5ayv0tx350ai" w:id="2513"/>
    <w:bookmarkEnd w:id="2513"/>
    <w:p w:rsidR="00000000" w:rsidDel="00000000" w:rsidP="00000000" w:rsidRDefault="00000000" w:rsidRPr="00000000" w14:paraId="00000A1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организовывать и проводить совещания, семинары, конференции по вопросам, входящим в компетенцию Департамента;</w:t>
      </w:r>
      <w:r w:rsidDel="00000000" w:rsidR="00000000" w:rsidRPr="00000000">
        <w:rPr>
          <w:rtl w:val="0"/>
        </w:rPr>
      </w:r>
    </w:p>
    <w:bookmarkStart w:colFirst="0" w:colLast="0" w:name="bookmark=id.13rjx9mpt8wc" w:id="2514"/>
    <w:bookmarkEnd w:id="2514"/>
    <w:p w:rsidR="00000000" w:rsidDel="00000000" w:rsidP="00000000" w:rsidRDefault="00000000" w:rsidRPr="00000000" w14:paraId="00000A1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проводить служебные расследования по фактам нарушений служебной деятельности и исполнительской дисциплины, устанавливать, анализировать их причины и принимать меры по недопущению нарушений;</w:t>
      </w:r>
      <w:r w:rsidDel="00000000" w:rsidR="00000000" w:rsidRPr="00000000">
        <w:rPr>
          <w:rtl w:val="0"/>
        </w:rPr>
      </w:r>
    </w:p>
    <w:bookmarkStart w:colFirst="0" w:colLast="0" w:name="bookmark=id.u6ypfz5f932t" w:id="2515"/>
    <w:bookmarkEnd w:id="2515"/>
    <w:p w:rsidR="00000000" w:rsidDel="00000000" w:rsidP="00000000" w:rsidRDefault="00000000" w:rsidRPr="00000000" w14:paraId="00000A1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использовать в установленном порядке для целей гражданской защиты государственные ведомственные и негосударственные системы, сети, средства связи и передачи информации;</w:t>
      </w:r>
      <w:r w:rsidDel="00000000" w:rsidR="00000000" w:rsidRPr="00000000">
        <w:rPr>
          <w:rtl w:val="0"/>
        </w:rPr>
      </w:r>
    </w:p>
    <w:bookmarkStart w:colFirst="0" w:colLast="0" w:name="bookmark=id.b83tlr5axq5u" w:id="2516"/>
    <w:bookmarkEnd w:id="2516"/>
    <w:p w:rsidR="00000000" w:rsidDel="00000000" w:rsidP="00000000" w:rsidRDefault="00000000" w:rsidRPr="00000000" w14:paraId="00000A2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давать распоряжение на задействование системы оповещения города при проведении технических проверок системы оповещения области и учений по гражданской защите;</w:t>
      </w:r>
      <w:r w:rsidDel="00000000" w:rsidR="00000000" w:rsidRPr="00000000">
        <w:rPr>
          <w:rtl w:val="0"/>
        </w:rPr>
      </w:r>
    </w:p>
    <w:bookmarkStart w:colFirst="0" w:colLast="0" w:name="bookmark=id.le3grijw41i1" w:id="2517"/>
    <w:bookmarkEnd w:id="2517"/>
    <w:p w:rsidR="00000000" w:rsidDel="00000000" w:rsidP="00000000" w:rsidRDefault="00000000" w:rsidRPr="00000000" w14:paraId="00000A2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вносить в установленном порядке предложения о привлечении к ответственности должностных лиц, действия или бездействия которых создали угрозу или привели к возникновению чрезвычайных ситуаций и нарушений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6s667nl0sfss" w:id="2518"/>
    <w:bookmarkEnd w:id="2518"/>
    <w:p w:rsidR="00000000" w:rsidDel="00000000" w:rsidP="00000000" w:rsidRDefault="00000000" w:rsidRPr="00000000" w14:paraId="00000A2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осуществлять иные права и обязанности, предусмотренные действующими законодательными актами.</w:t>
      </w:r>
      <w:r w:rsidDel="00000000" w:rsidR="00000000" w:rsidRPr="00000000">
        <w:rPr>
          <w:rtl w:val="0"/>
        </w:rPr>
      </w:r>
    </w:p>
    <w:bookmarkStart w:colFirst="0" w:colLast="0" w:name="bookmark=id.fncl32skfw8x" w:id="2519"/>
    <w:bookmarkEnd w:id="2519"/>
    <w:p w:rsidR="00000000" w:rsidDel="00000000" w:rsidP="00000000" w:rsidRDefault="00000000" w:rsidRPr="00000000" w14:paraId="00000A2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15. Функции:</w:t>
      </w:r>
      <w:r w:rsidDel="00000000" w:rsidR="00000000" w:rsidRPr="00000000">
        <w:rPr>
          <w:rtl w:val="0"/>
        </w:rPr>
      </w:r>
    </w:p>
    <w:bookmarkStart w:colFirst="0" w:colLast="0" w:name="bookmark=id.yiaa04mashv2" w:id="2520"/>
    <w:bookmarkEnd w:id="2520"/>
    <w:p w:rsidR="00000000" w:rsidDel="00000000" w:rsidP="00000000" w:rsidRDefault="00000000" w:rsidRPr="00000000" w14:paraId="00000A2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обеспечение реализации государственной политики в сфере гражданской защиты,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pw04zrvr4txk" w:id="2521"/>
    <w:bookmarkEnd w:id="2521"/>
    <w:p w:rsidR="00000000" w:rsidDel="00000000" w:rsidP="00000000" w:rsidRDefault="00000000" w:rsidRPr="00000000" w14:paraId="00000A2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деятельности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vlbwuoegxby4" w:id="2522"/>
    <w:bookmarkEnd w:id="2522"/>
    <w:p w:rsidR="00000000" w:rsidDel="00000000" w:rsidP="00000000" w:rsidRDefault="00000000" w:rsidRPr="00000000" w14:paraId="00000A2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руководство силами гражданской защиты при организации и проведении мероприятий гражданской защиты, направленных на предупреждение и ликвидацию чрезвычайных ситуаций природного и техногенного характера, обеспечение пожарной и промышленной безопасности и организации гражданской обороны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5iwm7ll06hh5" w:id="2523"/>
    <w:bookmarkEnd w:id="2523"/>
    <w:p w:rsidR="00000000" w:rsidDel="00000000" w:rsidP="00000000" w:rsidRDefault="00000000" w:rsidRPr="00000000" w14:paraId="00000A2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ведение государственного учета чрезвычайных ситуаций природного и техногенного характера;</w:t>
      </w:r>
      <w:r w:rsidDel="00000000" w:rsidR="00000000" w:rsidRPr="00000000">
        <w:rPr>
          <w:rtl w:val="0"/>
        </w:rPr>
      </w:r>
    </w:p>
    <w:bookmarkStart w:colFirst="0" w:colLast="0" w:name="bookmark=id.2s5skmj5w626" w:id="2524"/>
    <w:bookmarkEnd w:id="2524"/>
    <w:p w:rsidR="00000000" w:rsidDel="00000000" w:rsidP="00000000" w:rsidRDefault="00000000" w:rsidRPr="00000000" w14:paraId="00000A2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обеспечение боевой и мобилизационной готовности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xpthc04r1eqq" w:id="2525"/>
    <w:bookmarkEnd w:id="2525"/>
    <w:p w:rsidR="00000000" w:rsidDel="00000000" w:rsidP="00000000" w:rsidRDefault="00000000" w:rsidRPr="00000000" w14:paraId="00000A2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внесение предложений в местный исполнительный орган по вопросам в сфере гражданской защиты, входящих в компетенцию местного исполнительного органа;</w:t>
      </w:r>
      <w:r w:rsidDel="00000000" w:rsidR="00000000" w:rsidRPr="00000000">
        <w:rPr>
          <w:rtl w:val="0"/>
        </w:rPr>
      </w:r>
    </w:p>
    <w:bookmarkStart w:colFirst="0" w:colLast="0" w:name="bookmark=id.5zyse3rjwcxa" w:id="2526"/>
    <w:bookmarkEnd w:id="2526"/>
    <w:p w:rsidR="00000000" w:rsidDel="00000000" w:rsidP="00000000" w:rsidRDefault="00000000" w:rsidRPr="00000000" w14:paraId="00000A2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осуществление информационно-аналитической деятельности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fukmh8gaptaj" w:id="2527"/>
    <w:bookmarkEnd w:id="2527"/>
    <w:p w:rsidR="00000000" w:rsidDel="00000000" w:rsidP="00000000" w:rsidRDefault="00000000" w:rsidRPr="00000000" w14:paraId="00000A2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оказание экстренной медицинской и психологической помощи населению, находящемуся в зоне чрезвычайной ситуации природного и техногенного характера, обеспечение сохранения, восстановления и реабилитации здоровья участников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f6guu0rk8rwn" w:id="2528"/>
    <w:bookmarkEnd w:id="2528"/>
    <w:p w:rsidR="00000000" w:rsidDel="00000000" w:rsidP="00000000" w:rsidRDefault="00000000" w:rsidRPr="00000000" w14:paraId="00000A2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организация и проведение в пределах своей компетенции в составе комиссии расследования аварий, бедствий и катастроф, приведших к возникновению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huu5qr5xoke2" w:id="2529"/>
    <w:bookmarkEnd w:id="2529"/>
    <w:p w:rsidR="00000000" w:rsidDel="00000000" w:rsidP="00000000" w:rsidRDefault="00000000" w:rsidRPr="00000000" w14:paraId="00000A2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мобилизация материально-технических ресурсов организаций при ликвидации чрезвычайных ситуаций в соответствии с законодательством;</w:t>
      </w:r>
      <w:r w:rsidDel="00000000" w:rsidR="00000000" w:rsidRPr="00000000">
        <w:rPr>
          <w:rtl w:val="0"/>
        </w:rPr>
      </w:r>
    </w:p>
    <w:bookmarkStart w:colFirst="0" w:colLast="0" w:name="bookmark=id.dghw6uscv94h" w:id="2530"/>
    <w:bookmarkEnd w:id="2530"/>
    <w:p w:rsidR="00000000" w:rsidDel="00000000" w:rsidP="00000000" w:rsidRDefault="00000000" w:rsidRPr="00000000" w14:paraId="00000A2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подготовка предложений в Министерство и в местный исполнительный орган для определения потребности в средствах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5g0dywwisepw" w:id="2531"/>
    <w:bookmarkEnd w:id="2531"/>
    <w:p w:rsidR="00000000" w:rsidDel="00000000" w:rsidP="00000000" w:rsidRDefault="00000000" w:rsidRPr="00000000" w14:paraId="00000A2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осуществление постановки на учет и снятие с учета защитных сооружений;</w:t>
      </w:r>
      <w:r w:rsidDel="00000000" w:rsidR="00000000" w:rsidRPr="00000000">
        <w:rPr>
          <w:rtl w:val="0"/>
        </w:rPr>
      </w:r>
    </w:p>
    <w:bookmarkStart w:colFirst="0" w:colLast="0" w:name="bookmark=id.vyp1g772y9hg" w:id="2532"/>
    <w:bookmarkEnd w:id="2532"/>
    <w:p w:rsidR="00000000" w:rsidDel="00000000" w:rsidP="00000000" w:rsidRDefault="00000000" w:rsidRPr="00000000" w14:paraId="00000A3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разработка плана мероприятий по подготовке органов управления 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c0e446isonke" w:id="2533"/>
    <w:bookmarkEnd w:id="2533"/>
    <w:p w:rsidR="00000000" w:rsidDel="00000000" w:rsidP="00000000" w:rsidRDefault="00000000" w:rsidRPr="00000000" w14:paraId="00000A3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разработка Плана гражданской обороны и внесение его на утверждение начальнику гражданской обороны – акиму области;</w:t>
      </w:r>
      <w:r w:rsidDel="00000000" w:rsidR="00000000" w:rsidRPr="00000000">
        <w:rPr>
          <w:rtl w:val="0"/>
        </w:rPr>
      </w:r>
    </w:p>
    <w:bookmarkStart w:colFirst="0" w:colLast="0" w:name="bookmark=id.tm0ghadm081r" w:id="2534"/>
    <w:bookmarkEnd w:id="2534"/>
    <w:p w:rsidR="00000000" w:rsidDel="00000000" w:rsidP="00000000" w:rsidRDefault="00000000" w:rsidRPr="00000000" w14:paraId="00000A3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согласование планов гражданской обороны районов области;</w:t>
      </w:r>
      <w:r w:rsidDel="00000000" w:rsidR="00000000" w:rsidRPr="00000000">
        <w:rPr>
          <w:rtl w:val="0"/>
        </w:rPr>
      </w:r>
    </w:p>
    <w:bookmarkStart w:colFirst="0" w:colLast="0" w:name="bookmark=id.hgv4vspjhqbx" w:id="2535"/>
    <w:bookmarkEnd w:id="2535"/>
    <w:p w:rsidR="00000000" w:rsidDel="00000000" w:rsidP="00000000" w:rsidRDefault="00000000" w:rsidRPr="00000000" w14:paraId="00000A3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разработка планов действий по ликвидации чрезвычайных ситуаций местного масштаба и представление их на утверждение акиму области;</w:t>
      </w:r>
      <w:r w:rsidDel="00000000" w:rsidR="00000000" w:rsidRPr="00000000">
        <w:rPr>
          <w:rtl w:val="0"/>
        </w:rPr>
      </w:r>
    </w:p>
    <w:bookmarkStart w:colFirst="0" w:colLast="0" w:name="bookmark=id.a4jn42ynr3bq" w:id="2536"/>
    <w:bookmarkEnd w:id="2536"/>
    <w:p w:rsidR="00000000" w:rsidDel="00000000" w:rsidP="00000000" w:rsidRDefault="00000000" w:rsidRPr="00000000" w14:paraId="00000A3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согласование планов действий по ликвидации чрезвычайных ситуаций районов города;</w:t>
      </w:r>
      <w:r w:rsidDel="00000000" w:rsidR="00000000" w:rsidRPr="00000000">
        <w:rPr>
          <w:rtl w:val="0"/>
        </w:rPr>
      </w:r>
    </w:p>
    <w:bookmarkStart w:colFirst="0" w:colLast="0" w:name="bookmark=id.9p6zvzbiwf3b" w:id="2537"/>
    <w:bookmarkEnd w:id="2537"/>
    <w:p w:rsidR="00000000" w:rsidDel="00000000" w:rsidP="00000000" w:rsidRDefault="00000000" w:rsidRPr="00000000" w14:paraId="00000A3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внесение предложений в Комитет по гражданской обороне и воинским частям по определению структуры планов гражданской обороны и планов действий по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vgnspcj0zqe0" w:id="2538"/>
    <w:bookmarkEnd w:id="2538"/>
    <w:p w:rsidR="00000000" w:rsidDel="00000000" w:rsidP="00000000" w:rsidRDefault="00000000" w:rsidRPr="00000000" w14:paraId="00000A3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внесение предложений в Комитет по гражданской обороне и воинским частям по объемам и содержанию инженерно-технических мероприятий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qfpbh9qmvnza" w:id="2539"/>
    <w:bookmarkEnd w:id="2539"/>
    <w:p w:rsidR="00000000" w:rsidDel="00000000" w:rsidP="00000000" w:rsidRDefault="00000000" w:rsidRPr="00000000" w14:paraId="00000A3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внесение предложений начальнику гражданской обороны – акиму области по созданию запасных (городских, загородных), вспомогательных и подвижных пунктов управления;</w:t>
      </w:r>
      <w:r w:rsidDel="00000000" w:rsidR="00000000" w:rsidRPr="00000000">
        <w:rPr>
          <w:rtl w:val="0"/>
        </w:rPr>
      </w:r>
    </w:p>
    <w:bookmarkStart w:colFirst="0" w:colLast="0" w:name="bookmark=id.h98f114qagok" w:id="2540"/>
    <w:bookmarkEnd w:id="2540"/>
    <w:p w:rsidR="00000000" w:rsidDel="00000000" w:rsidP="00000000" w:rsidRDefault="00000000" w:rsidRPr="00000000" w14:paraId="00000A3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обеспечение охраны от пожаров территорий населенных пунктов и особо важных объектов государственной собственности;</w:t>
      </w:r>
      <w:r w:rsidDel="00000000" w:rsidR="00000000" w:rsidRPr="00000000">
        <w:rPr>
          <w:rtl w:val="0"/>
        </w:rPr>
      </w:r>
    </w:p>
    <w:bookmarkStart w:colFirst="0" w:colLast="0" w:name="bookmark=id.um35042yosq" w:id="2541"/>
    <w:bookmarkEnd w:id="2541"/>
    <w:p w:rsidR="00000000" w:rsidDel="00000000" w:rsidP="00000000" w:rsidRDefault="00000000" w:rsidRPr="00000000" w14:paraId="00000A3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ведение реестра добровольных противопожарных формирований;</w:t>
      </w:r>
      <w:r w:rsidDel="00000000" w:rsidR="00000000" w:rsidRPr="00000000">
        <w:rPr>
          <w:rtl w:val="0"/>
        </w:rPr>
      </w:r>
    </w:p>
    <w:bookmarkStart w:colFirst="0" w:colLast="0" w:name="bookmark=id.wqhlm9kclav1" w:id="2542"/>
    <w:bookmarkEnd w:id="2542"/>
    <w:p w:rsidR="00000000" w:rsidDel="00000000" w:rsidP="00000000" w:rsidRDefault="00000000" w:rsidRPr="00000000" w14:paraId="00000A3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разработка планов по предупреждению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82lmmrmvhqfl" w:id="2543"/>
    <w:bookmarkEnd w:id="2543"/>
    <w:p w:rsidR="00000000" w:rsidDel="00000000" w:rsidP="00000000" w:rsidRDefault="00000000" w:rsidRPr="00000000" w14:paraId="00000A3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разработка паспортов безопасности и каталогов угроз чрезвычайных ситуаций природного и техногенного характера области, городов и районов;</w:t>
      </w:r>
      <w:r w:rsidDel="00000000" w:rsidR="00000000" w:rsidRPr="00000000">
        <w:rPr>
          <w:rtl w:val="0"/>
        </w:rPr>
      </w:r>
    </w:p>
    <w:bookmarkStart w:colFirst="0" w:colLast="0" w:name="bookmark=id.qdphp73oqu21" w:id="2544"/>
    <w:bookmarkEnd w:id="2544"/>
    <w:p w:rsidR="00000000" w:rsidDel="00000000" w:rsidP="00000000" w:rsidRDefault="00000000" w:rsidRPr="00000000" w14:paraId="00000A3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внесение предложений в местный исполнительный орган об объявлении чрезвычайной ситуации природного и техногенного характера акимом области при чрезвычайных ситуациях местного масштаба;</w:t>
      </w:r>
      <w:r w:rsidDel="00000000" w:rsidR="00000000" w:rsidRPr="00000000">
        <w:rPr>
          <w:rtl w:val="0"/>
        </w:rPr>
      </w:r>
    </w:p>
    <w:bookmarkStart w:colFirst="0" w:colLast="0" w:name="bookmark=id.nmmv4bjb167d" w:id="2545"/>
    <w:bookmarkEnd w:id="2545"/>
    <w:p w:rsidR="00000000" w:rsidDel="00000000" w:rsidP="00000000" w:rsidRDefault="00000000" w:rsidRPr="00000000" w14:paraId="00000A3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26) организация тушения пожаров и проведение аварийно-спасательных и неотложных работ при чрезвычайных ситуациях;</w:t>
      </w:r>
      <w:r w:rsidDel="00000000" w:rsidR="00000000" w:rsidRPr="00000000">
        <w:rPr>
          <w:rtl w:val="0"/>
        </w:rPr>
      </w:r>
    </w:p>
    <w:bookmarkStart w:colFirst="0" w:colLast="0" w:name="bookmark=id.15jbmky3qvz8" w:id="2546"/>
    <w:bookmarkEnd w:id="2546"/>
    <w:p w:rsidR="00000000" w:rsidDel="00000000" w:rsidP="00000000" w:rsidRDefault="00000000" w:rsidRPr="00000000" w14:paraId="00000A3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27) организация и проведение водно-спасательных и водолазно-поисковых работ;</w:t>
      </w:r>
      <w:r w:rsidDel="00000000" w:rsidR="00000000" w:rsidRPr="00000000">
        <w:rPr>
          <w:rtl w:val="0"/>
        </w:rPr>
      </w:r>
    </w:p>
    <w:bookmarkStart w:colFirst="0" w:colLast="0" w:name="bookmark=id.cdamjjreh0o5" w:id="2547"/>
    <w:bookmarkEnd w:id="2547"/>
    <w:p w:rsidR="00000000" w:rsidDel="00000000" w:rsidP="00000000" w:rsidRDefault="00000000" w:rsidRPr="00000000" w14:paraId="00000A3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28) координация деятельности противопожарных и аварийно-спасательных служб и формирований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qqz8hbu7g7kn" w:id="2548"/>
    <w:bookmarkEnd w:id="2548"/>
    <w:p w:rsidR="00000000" w:rsidDel="00000000" w:rsidP="00000000" w:rsidRDefault="00000000" w:rsidRPr="00000000" w14:paraId="00000A4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29) организация и проведение профилактической работы, направленной на предупреждение чрезвычайных ситуаций на водоемах;</w:t>
      </w:r>
      <w:r w:rsidDel="00000000" w:rsidR="00000000" w:rsidRPr="00000000">
        <w:rPr>
          <w:rtl w:val="0"/>
        </w:rPr>
      </w:r>
    </w:p>
    <w:bookmarkStart w:colFirst="0" w:colLast="0" w:name="bookmark=id.ulbigvhk86v2" w:id="2549"/>
    <w:bookmarkEnd w:id="2549"/>
    <w:p w:rsidR="00000000" w:rsidDel="00000000" w:rsidP="00000000" w:rsidRDefault="00000000" w:rsidRPr="00000000" w14:paraId="00000A4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30) развитие в пределах своей компетенции систем управления, оповещения и связи и поддержание их в готовности к использованию на территории области совместно с местным исполнительным органом;</w:t>
      </w:r>
      <w:r w:rsidDel="00000000" w:rsidR="00000000" w:rsidRPr="00000000">
        <w:rPr>
          <w:rtl w:val="0"/>
        </w:rPr>
      </w:r>
    </w:p>
    <w:bookmarkStart w:colFirst="0" w:colLast="0" w:name="bookmark=id.cxqqyndvlmbh" w:id="2550"/>
    <w:bookmarkEnd w:id="2550"/>
    <w:p w:rsidR="00000000" w:rsidDel="00000000" w:rsidP="00000000" w:rsidRDefault="00000000" w:rsidRPr="00000000" w14:paraId="00000A4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31) обеспечение информирования и оповещения населения, органов управления гражданской защиты заблаговременно, при наличии прогноза об угрозе возникновения чрезвычайной ситуации и (или) оперативно при возникновении чрезвычайной ситуации;</w:t>
      </w:r>
      <w:r w:rsidDel="00000000" w:rsidR="00000000" w:rsidRPr="00000000">
        <w:rPr>
          <w:rtl w:val="0"/>
        </w:rPr>
      </w:r>
    </w:p>
    <w:bookmarkStart w:colFirst="0" w:colLast="0" w:name="bookmark=id.t4hd8fy5u530" w:id="2551"/>
    <w:bookmarkEnd w:id="2551"/>
    <w:p w:rsidR="00000000" w:rsidDel="00000000" w:rsidP="00000000" w:rsidRDefault="00000000" w:rsidRPr="00000000" w14:paraId="00000A4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32) обеспечение развития и функционирования единой дежурно-диспетчерской службы "112"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syp2mvw1byd4" w:id="2552"/>
    <w:bookmarkEnd w:id="2552"/>
    <w:p w:rsidR="00000000" w:rsidDel="00000000" w:rsidP="00000000" w:rsidRDefault="00000000" w:rsidRPr="00000000" w14:paraId="00000A4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33) организация взаимодействия автоматизированных систем мониторинга с единой дежурно-диспетчерской службой "112"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dwlrc1ndma3x" w:id="2553"/>
    <w:bookmarkEnd w:id="2553"/>
    <w:p w:rsidR="00000000" w:rsidDel="00000000" w:rsidP="00000000" w:rsidRDefault="00000000" w:rsidRPr="00000000" w14:paraId="00000A4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34) обеспечение функционирования корпоративной информационно-коммуникационной системы государственной системы гражданской защиты, центров планирования и оперативного управления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e9a1gt50wdcn" w:id="2554"/>
    <w:bookmarkEnd w:id="2554"/>
    <w:p w:rsidR="00000000" w:rsidDel="00000000" w:rsidP="00000000" w:rsidRDefault="00000000" w:rsidRPr="00000000" w14:paraId="00000A4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35) внесение предложений о проведении научных исследований, организация и пропаганда знаний, обучения населения и специалистов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cccv5iwhlc6i" w:id="2555"/>
    <w:bookmarkEnd w:id="2555"/>
    <w:p w:rsidR="00000000" w:rsidDel="00000000" w:rsidP="00000000" w:rsidRDefault="00000000" w:rsidRPr="00000000" w14:paraId="00000A4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36) организация подготовки руководителей, специалистов органов управления и сил гражданской защиты, обучения населения способам защиты и действиям при возникновении чрезвычайных ситуаций и военных конфликтов или вследствие этих конфликтов;</w:t>
      </w:r>
      <w:r w:rsidDel="00000000" w:rsidR="00000000" w:rsidRPr="00000000">
        <w:rPr>
          <w:rtl w:val="0"/>
        </w:rPr>
      </w:r>
    </w:p>
    <w:bookmarkStart w:colFirst="0" w:colLast="0" w:name="bookmark=id.dezjv3uqc7kj" w:id="2556"/>
    <w:bookmarkEnd w:id="2556"/>
    <w:p w:rsidR="00000000" w:rsidDel="00000000" w:rsidP="00000000" w:rsidRDefault="00000000" w:rsidRPr="00000000" w14:paraId="00000A4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37) утверждение программы последующей подготовки добровольных пожарных;</w:t>
      </w:r>
      <w:r w:rsidDel="00000000" w:rsidR="00000000" w:rsidRPr="00000000">
        <w:rPr>
          <w:rtl w:val="0"/>
        </w:rPr>
      </w:r>
    </w:p>
    <w:bookmarkStart w:colFirst="0" w:colLast="0" w:name="bookmark=id.2v8sh5ocudlr" w:id="2557"/>
    <w:bookmarkEnd w:id="2557"/>
    <w:p w:rsidR="00000000" w:rsidDel="00000000" w:rsidP="00000000" w:rsidRDefault="00000000" w:rsidRPr="00000000" w14:paraId="00000A4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38)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oedpu0uemz99" w:id="2558"/>
    <w:bookmarkEnd w:id="2558"/>
    <w:p w:rsidR="00000000" w:rsidDel="00000000" w:rsidP="00000000" w:rsidRDefault="00000000" w:rsidRPr="00000000" w14:paraId="00000A4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39)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clgvkytvysw7" w:id="2559"/>
    <w:bookmarkEnd w:id="2559"/>
    <w:p w:rsidR="00000000" w:rsidDel="00000000" w:rsidP="00000000" w:rsidRDefault="00000000" w:rsidRPr="00000000" w14:paraId="00000A4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40) осуществление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lyf4x7ktxhab" w:id="2560"/>
    <w:bookmarkEnd w:id="2560"/>
    <w:p w:rsidR="00000000" w:rsidDel="00000000" w:rsidP="00000000" w:rsidRDefault="00000000" w:rsidRPr="00000000" w14:paraId="00000A4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41) осуществление контроля за готовностью пожарных подразделений в населенных пунктах и на объектах к борьбе с пожарами;</w:t>
      </w:r>
      <w:r w:rsidDel="00000000" w:rsidR="00000000" w:rsidRPr="00000000">
        <w:rPr>
          <w:rtl w:val="0"/>
        </w:rPr>
      </w:r>
    </w:p>
    <w:bookmarkStart w:colFirst="0" w:colLast="0" w:name="bookmark=id.f2xy4ox6ylhb" w:id="2561"/>
    <w:bookmarkEnd w:id="2561"/>
    <w:p w:rsidR="00000000" w:rsidDel="00000000" w:rsidP="00000000" w:rsidRDefault="00000000" w:rsidRPr="00000000" w14:paraId="00000A4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42) осуществление контроля за соблюдением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q2crn03mwzsl" w:id="2562"/>
    <w:bookmarkEnd w:id="2562"/>
    <w:p w:rsidR="00000000" w:rsidDel="00000000" w:rsidP="00000000" w:rsidRDefault="00000000" w:rsidRPr="00000000" w14:paraId="00000A4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43) осуществление производства дел об административных правонарушениях в области пожарной и промышленной безопасности,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k51a0ayso7l2" w:id="2563"/>
    <w:bookmarkEnd w:id="2563"/>
    <w:p w:rsidR="00000000" w:rsidDel="00000000" w:rsidP="00000000" w:rsidRDefault="00000000" w:rsidRPr="00000000" w14:paraId="00000A4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44) выдача гражданам, должностным и юридическим лицам предписаний об устранении выявленных нарушений и проведению мероприятий по предотвращению пожаров;</w:t>
      </w:r>
      <w:r w:rsidDel="00000000" w:rsidR="00000000" w:rsidRPr="00000000">
        <w:rPr>
          <w:rtl w:val="0"/>
        </w:rPr>
      </w:r>
    </w:p>
    <w:bookmarkStart w:colFirst="0" w:colLast="0" w:name="bookmark=id.xbpqtzcsutrf" w:id="2564"/>
    <w:bookmarkEnd w:id="2564"/>
    <w:p w:rsidR="00000000" w:rsidDel="00000000" w:rsidP="00000000" w:rsidRDefault="00000000" w:rsidRPr="00000000" w14:paraId="00000A5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45) выдача гражданам, должностным и юридическим лицам предписаний об устранении выявленных нарушений и выполнению мероприятий по гражданской обороне;</w:t>
      </w:r>
      <w:r w:rsidDel="00000000" w:rsidR="00000000" w:rsidRPr="00000000">
        <w:rPr>
          <w:rtl w:val="0"/>
        </w:rPr>
      </w:r>
    </w:p>
    <w:bookmarkStart w:colFirst="0" w:colLast="0" w:name="bookmark=id.yyw4ccerhtfm" w:id="2565"/>
    <w:bookmarkEnd w:id="2565"/>
    <w:p w:rsidR="00000000" w:rsidDel="00000000" w:rsidP="00000000" w:rsidRDefault="00000000" w:rsidRPr="00000000" w14:paraId="00000A5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46) выдача гражданам и юридическим лицам предписаний за несоблюдения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4nz231xvcnus" w:id="2566"/>
    <w:bookmarkEnd w:id="2566"/>
    <w:p w:rsidR="00000000" w:rsidDel="00000000" w:rsidP="00000000" w:rsidRDefault="00000000" w:rsidRPr="00000000" w14:paraId="00000A5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47) направление в суд заявления о приостановлении частично или полностью работы организаций, отдельных производств, производственных участков, агрегатов, запрещении эксплуатации зданий, сооружений, электрических сетей, приборов отопления и ведения пожароопасных работ, осуществляемых субъектами с нарушением требований пожарной безопасности, а также при невыполнении предусмотренных проектами требований пожарной безопасности при строительстве, реконструкции, расширении или техническом перевооружении организаций, объекта, сооружения, здания;</w:t>
      </w:r>
      <w:r w:rsidDel="00000000" w:rsidR="00000000" w:rsidRPr="00000000">
        <w:rPr>
          <w:rtl w:val="0"/>
        </w:rPr>
      </w:r>
    </w:p>
    <w:bookmarkStart w:colFirst="0" w:colLast="0" w:name="bookmark=id.idexora7j1u2" w:id="2567"/>
    <w:bookmarkEnd w:id="2567"/>
    <w:p w:rsidR="00000000" w:rsidDel="00000000" w:rsidP="00000000" w:rsidRDefault="00000000" w:rsidRPr="00000000" w14:paraId="00000A5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48) обеспечение соблюдения законов и иных нормативных правовых актов в области национальной безопасности, государственных секретов и информационной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hm4m24erz2zf" w:id="2568"/>
    <w:bookmarkEnd w:id="2568"/>
    <w:p w:rsidR="00000000" w:rsidDel="00000000" w:rsidP="00000000" w:rsidRDefault="00000000" w:rsidRPr="00000000" w14:paraId="00000A5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49) внесение предложений в Министерство по совершенствованию системы национальной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kocwjpb1y9k4" w:id="2569"/>
    <w:bookmarkEnd w:id="2569"/>
    <w:p w:rsidR="00000000" w:rsidDel="00000000" w:rsidP="00000000" w:rsidRDefault="00000000" w:rsidRPr="00000000" w14:paraId="00000A5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50) участие, в пределах своей компетенции, в работе областного штаба по борьбе с терроризмом;</w:t>
      </w:r>
      <w:r w:rsidDel="00000000" w:rsidR="00000000" w:rsidRPr="00000000">
        <w:rPr>
          <w:rtl w:val="0"/>
        </w:rPr>
      </w:r>
    </w:p>
    <w:bookmarkStart w:colFirst="0" w:colLast="0" w:name="bookmark=id.3joq8uq5gri5" w:id="2570"/>
    <w:bookmarkEnd w:id="2570"/>
    <w:p w:rsidR="00000000" w:rsidDel="00000000" w:rsidP="00000000" w:rsidRDefault="00000000" w:rsidRPr="00000000" w14:paraId="00000A5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51) участие, в пределах своей компетенции, в работе областной Антитеррористической комиссии;</w:t>
      </w:r>
      <w:r w:rsidDel="00000000" w:rsidR="00000000" w:rsidRPr="00000000">
        <w:rPr>
          <w:rtl w:val="0"/>
        </w:rPr>
      </w:r>
    </w:p>
    <w:bookmarkStart w:colFirst="0" w:colLast="0" w:name="bookmark=id.a9dgobrhq8y3" w:id="2571"/>
    <w:bookmarkEnd w:id="2571"/>
    <w:p w:rsidR="00000000" w:rsidDel="00000000" w:rsidP="00000000" w:rsidRDefault="00000000" w:rsidRPr="00000000" w14:paraId="00000A5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52) ведение специального учета военнообязанных, назначенных на должности рядового и начальствующего состава органов государственной противопожарной службы и снятых в установленном порядке с воинского учета по области;</w:t>
      </w:r>
      <w:r w:rsidDel="00000000" w:rsidR="00000000" w:rsidRPr="00000000">
        <w:rPr>
          <w:rtl w:val="0"/>
        </w:rPr>
      </w:r>
    </w:p>
    <w:bookmarkStart w:colFirst="0" w:colLast="0" w:name="bookmark=id.5m6ocog75vnd" w:id="2572"/>
    <w:bookmarkEnd w:id="2572"/>
    <w:p w:rsidR="00000000" w:rsidDel="00000000" w:rsidP="00000000" w:rsidRDefault="00000000" w:rsidRPr="00000000" w14:paraId="00000A5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53) внесение предложений в Министерство по внесению изменений, дополнений в нормативные правовые акты, нормативные акты и стандарты в сфере гражданской защиты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q2smzhqpumkb" w:id="2573"/>
    <w:bookmarkEnd w:id="2573"/>
    <w:p w:rsidR="00000000" w:rsidDel="00000000" w:rsidP="00000000" w:rsidRDefault="00000000" w:rsidRPr="00000000" w14:paraId="00000A5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54) исполняет судебные акты, требования судей, постановления, предписания и требования прокурора, письменные поручения дознавателя в ходе досудебного производства по уголовным делам;</w:t>
      </w:r>
      <w:r w:rsidDel="00000000" w:rsidR="00000000" w:rsidRPr="00000000">
        <w:rPr>
          <w:rtl w:val="0"/>
        </w:rPr>
      </w:r>
    </w:p>
    <w:bookmarkStart w:colFirst="0" w:colLast="0" w:name="bookmark=id.zh496o53bbq" w:id="2574"/>
    <w:bookmarkEnd w:id="2574"/>
    <w:p w:rsidR="00000000" w:rsidDel="00000000" w:rsidP="00000000" w:rsidRDefault="00000000" w:rsidRPr="00000000" w14:paraId="00000A5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55) в пределах своей компетенции организует и осуществляет предупреждение и раскрытие уголовных правонарушений отнесенных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2bsdg9772ijs" w:id="2575"/>
    <w:bookmarkEnd w:id="2575"/>
    <w:p w:rsidR="00000000" w:rsidDel="00000000" w:rsidP="00000000" w:rsidRDefault="00000000" w:rsidRPr="00000000" w14:paraId="00000A5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56) осуществляет досудебное расследование по уголовным правонарушениям, отнесенным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hu2n7eyc0ns8" w:id="2576"/>
    <w:bookmarkEnd w:id="2576"/>
    <w:p w:rsidR="00000000" w:rsidDel="00000000" w:rsidP="00000000" w:rsidRDefault="00000000" w:rsidRPr="00000000" w14:paraId="00000A5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57) оказывает государственные услуги в соответствии с подзаконными нормативными правовыми актами, определяющими порядок оказания государственных услуг;</w:t>
      </w:r>
      <w:r w:rsidDel="00000000" w:rsidR="00000000" w:rsidRPr="00000000">
        <w:rPr>
          <w:rtl w:val="0"/>
        </w:rPr>
      </w:r>
    </w:p>
    <w:bookmarkStart w:colFirst="0" w:colLast="0" w:name="bookmark=id.q91a7tjiobp" w:id="2577"/>
    <w:bookmarkEnd w:id="2577"/>
    <w:p w:rsidR="00000000" w:rsidDel="00000000" w:rsidP="00000000" w:rsidRDefault="00000000" w:rsidRPr="00000000" w14:paraId="00000A5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58) осуществляют организацию и проведение совместно с заинтересованными государственными органами в пределах своей компетенции расследования аварий и несчастных случаев, произошедших в следствии аварий на опасных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j80392cswv1a" w:id="2578"/>
    <w:bookmarkEnd w:id="2578"/>
    <w:p w:rsidR="00000000" w:rsidDel="00000000" w:rsidP="00000000" w:rsidRDefault="00000000" w:rsidRPr="00000000" w14:paraId="00000A5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59) участвует в приемочных испытаниях, технических освидетельствованиях опасного производственного объекта при вводе его в эксплуатацию;</w:t>
      </w:r>
      <w:r w:rsidDel="00000000" w:rsidR="00000000" w:rsidRPr="00000000">
        <w:rPr>
          <w:rtl w:val="0"/>
        </w:rPr>
      </w:r>
    </w:p>
    <w:bookmarkStart w:colFirst="0" w:colLast="0" w:name="bookmark=id.aq58ug8s3xsk" w:id="2579"/>
    <w:bookmarkEnd w:id="2579"/>
    <w:p w:rsidR="00000000" w:rsidDel="00000000" w:rsidP="00000000" w:rsidRDefault="00000000" w:rsidRPr="00000000" w14:paraId="00000A5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60) выдает разрешение на производство взрывных работ;</w:t>
      </w:r>
      <w:r w:rsidDel="00000000" w:rsidR="00000000" w:rsidRPr="00000000">
        <w:rPr>
          <w:rtl w:val="0"/>
        </w:rPr>
      </w:r>
    </w:p>
    <w:bookmarkStart w:colFirst="0" w:colLast="0" w:name="bookmark=id.qfn6jekq7md7" w:id="2580"/>
    <w:bookmarkEnd w:id="2580"/>
    <w:p w:rsidR="00000000" w:rsidDel="00000000" w:rsidP="00000000" w:rsidRDefault="00000000" w:rsidRPr="00000000" w14:paraId="00000A6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61) применяют меры оперативного реагирования в виде приостановления либо запрещения деятельности или отдельных видов деятельности индивидуальных предпринимателей, организаций, связанных с эксплуатацией опасных производственных объектов и (или) технических устройств в случаях, представляющих угрозу жизни и (или) здоровью людей;</w:t>
      </w:r>
      <w:r w:rsidDel="00000000" w:rsidR="00000000" w:rsidRPr="00000000">
        <w:rPr>
          <w:rtl w:val="0"/>
        </w:rPr>
      </w:r>
    </w:p>
    <w:bookmarkStart w:colFirst="0" w:colLast="0" w:name="bookmark=id.biu0o9w6rycz" w:id="2581"/>
    <w:bookmarkEnd w:id="2581"/>
    <w:p w:rsidR="00000000" w:rsidDel="00000000" w:rsidP="00000000" w:rsidRDefault="00000000" w:rsidRPr="00000000" w14:paraId="00000A6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62) согласовывает проектную документацию на строительство, расширение, реконструкцию, модернизацию, консервацию и ликвидацию опасных производственных объектов, за исключением опасного производственного объекта, размещаемого в пределах двух и более областей, а также стратегических объектов в порядке, установленном Законом Республики Казахстан "О гражданской защите";</w:t>
      </w:r>
      <w:r w:rsidDel="00000000" w:rsidR="00000000" w:rsidRPr="00000000">
        <w:rPr>
          <w:rtl w:val="0"/>
        </w:rPr>
      </w:r>
    </w:p>
    <w:bookmarkStart w:colFirst="0" w:colLast="0" w:name="bookmark=id.phzx0e9hmp8u" w:id="2582"/>
    <w:bookmarkEnd w:id="2582"/>
    <w:p w:rsidR="00000000" w:rsidDel="00000000" w:rsidP="00000000" w:rsidRDefault="00000000" w:rsidRPr="00000000" w14:paraId="00000A6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63) осуществляет постановку на учет и снятие с учета опасных производственных объектов, опасных технических устройств, за исключением опасных технических устройств на объектах социальной инфраструктуры;</w:t>
      </w:r>
      <w:r w:rsidDel="00000000" w:rsidR="00000000" w:rsidRPr="00000000">
        <w:rPr>
          <w:rtl w:val="0"/>
        </w:rPr>
      </w:r>
    </w:p>
    <w:bookmarkStart w:colFirst="0" w:colLast="0" w:name="bookmark=id.kpndq05ohm65" w:id="2583"/>
    <w:bookmarkEnd w:id="2583"/>
    <w:p w:rsidR="00000000" w:rsidDel="00000000" w:rsidP="00000000" w:rsidRDefault="00000000" w:rsidRPr="00000000" w14:paraId="00000A6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64) участвует в проведении учебных тревог на опасном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ppykhc9wm36m" w:id="2584"/>
    <w:bookmarkEnd w:id="2584"/>
    <w:p w:rsidR="00000000" w:rsidDel="00000000" w:rsidP="00000000" w:rsidRDefault="00000000" w:rsidRPr="00000000" w14:paraId="00000A6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65) участвует в комиссии по проведению контрольных и приемочных испытаний взрывчатых веществ и изделий на их основе;</w:t>
      </w:r>
      <w:r w:rsidDel="00000000" w:rsidR="00000000" w:rsidRPr="00000000">
        <w:rPr>
          <w:rtl w:val="0"/>
        </w:rPr>
      </w:r>
    </w:p>
    <w:bookmarkStart w:colFirst="0" w:colLast="0" w:name="bookmark=id.4y2556flnl0c" w:id="2585"/>
    <w:bookmarkEnd w:id="2585"/>
    <w:p w:rsidR="00000000" w:rsidDel="00000000" w:rsidP="00000000" w:rsidRDefault="00000000" w:rsidRPr="00000000" w14:paraId="00000A6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66) осуществляет государственный контроль и надзор за соблюдением опасными производственными объектами и организациями, эксплуатирующими опасные технические устройства, требований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of7obwcf5rc8" w:id="2586"/>
    <w:bookmarkEnd w:id="2586"/>
    <w:p w:rsidR="00000000" w:rsidDel="00000000" w:rsidP="00000000" w:rsidRDefault="00000000" w:rsidRPr="00000000" w14:paraId="00000A6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67) осуществляют государственный контроль и надзор за своевременностью проведения технических освидетельствований производственных зданий, технологических сооружений и технических устройств опасных производственных объектов, опасных технических устройств;</w:t>
      </w:r>
      <w:r w:rsidDel="00000000" w:rsidR="00000000" w:rsidRPr="00000000">
        <w:rPr>
          <w:rtl w:val="0"/>
        </w:rPr>
      </w:r>
    </w:p>
    <w:bookmarkStart w:colFirst="0" w:colLast="0" w:name="bookmark=id.hb4llj3x5lu6" w:id="2587"/>
    <w:bookmarkEnd w:id="2587"/>
    <w:p w:rsidR="00000000" w:rsidDel="00000000" w:rsidP="00000000" w:rsidRDefault="00000000" w:rsidRPr="00000000" w14:paraId="00000A6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68) осуществляет государственный контроль и надзор за готовностью опасных производственных объектов и организаций, эксплуатирующих опасные технические устройства, к проведению работ по ликвидации и локализации аварий и их последствий;</w:t>
      </w:r>
      <w:r w:rsidDel="00000000" w:rsidR="00000000" w:rsidRPr="00000000">
        <w:rPr>
          <w:rtl w:val="0"/>
        </w:rPr>
      </w:r>
    </w:p>
    <w:bookmarkStart w:colFirst="0" w:colLast="0" w:name="bookmark=id.bjhza3qpoyfg" w:id="2588"/>
    <w:bookmarkEnd w:id="2588"/>
    <w:p w:rsidR="00000000" w:rsidDel="00000000" w:rsidP="00000000" w:rsidRDefault="00000000" w:rsidRPr="00000000" w14:paraId="00000A6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69) осуществляет государственный контроль и надзор в области промышленной безопасности при эксплуатации магистрального трубопровода;</w:t>
      </w:r>
      <w:r w:rsidDel="00000000" w:rsidR="00000000" w:rsidRPr="00000000">
        <w:rPr>
          <w:rtl w:val="0"/>
        </w:rPr>
      </w:r>
    </w:p>
    <w:bookmarkStart w:colFirst="0" w:colLast="0" w:name="bookmark=id.dicbs3tlx027" w:id="2589"/>
    <w:bookmarkEnd w:id="2589"/>
    <w:p w:rsidR="00000000" w:rsidDel="00000000" w:rsidP="00000000" w:rsidRDefault="00000000" w:rsidRPr="00000000" w14:paraId="00000A6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70) осуществляет государственный контроль в сфере газа и газоснабжения в части соблюдения требований безопасной эксплуатации бытовых баллонов и объектов систем газоснабжения, за исключением газопотребляющих систем и газового оборудования бытовых и коммунально-бытовых потребителей;</w:t>
      </w:r>
      <w:r w:rsidDel="00000000" w:rsidR="00000000" w:rsidRPr="00000000">
        <w:rPr>
          <w:rtl w:val="0"/>
        </w:rPr>
      </w:r>
    </w:p>
    <w:bookmarkStart w:colFirst="0" w:colLast="0" w:name="bookmark=id.4r2ud5evs62s" w:id="2590"/>
    <w:bookmarkEnd w:id="2590"/>
    <w:p w:rsidR="00000000" w:rsidDel="00000000" w:rsidP="00000000" w:rsidRDefault="00000000" w:rsidRPr="00000000" w14:paraId="00000A6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71) выдает физическим и юридическим лицам акт о результатах проверки, предписания по выявленным нарушениям, акт о запрещении либо приостановлении деятельности или отдельных видов деятельности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q9nkths4gej" w:id="2591"/>
    <w:bookmarkEnd w:id="2591"/>
    <w:p w:rsidR="00000000" w:rsidDel="00000000" w:rsidP="00000000" w:rsidRDefault="00000000" w:rsidRPr="00000000" w14:paraId="00000A6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72) согласовывает план горных работ по добыче твердых полезных ископаемых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xzbsmrntffj3" w:id="2592"/>
    <w:bookmarkEnd w:id="2592"/>
    <w:p w:rsidR="00000000" w:rsidDel="00000000" w:rsidP="00000000" w:rsidRDefault="00000000" w:rsidRPr="00000000" w14:paraId="00000A6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73) согласовывает проект эксплуатации пространства недр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e1ucylgj5dko" w:id="2593"/>
    <w:bookmarkEnd w:id="2593"/>
    <w:p w:rsidR="00000000" w:rsidDel="00000000" w:rsidP="00000000" w:rsidRDefault="00000000" w:rsidRPr="00000000" w14:paraId="00000A6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74) осуществляет разрешительный контроль соответствия заявителя квалификационным и/или разрешительным требованиям в пределах компетенции Департамента;</w:t>
      </w:r>
      <w:r w:rsidDel="00000000" w:rsidR="00000000" w:rsidRPr="00000000">
        <w:rPr>
          <w:rtl w:val="0"/>
        </w:rPr>
      </w:r>
    </w:p>
    <w:bookmarkStart w:colFirst="0" w:colLast="0" w:name="bookmark=id.u08euatrl47y" w:id="2594"/>
    <w:bookmarkEnd w:id="2594"/>
    <w:p w:rsidR="00000000" w:rsidDel="00000000" w:rsidP="00000000" w:rsidRDefault="00000000" w:rsidRPr="00000000" w14:paraId="00000A6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75) участвует в составе комиссии по уничтожению взрывчатых материалов совместно с компетентными органами;</w:t>
      </w:r>
      <w:r w:rsidDel="00000000" w:rsidR="00000000" w:rsidRPr="00000000">
        <w:rPr>
          <w:rtl w:val="0"/>
        </w:rPr>
      </w:r>
    </w:p>
    <w:bookmarkStart w:colFirst="0" w:colLast="0" w:name="bookmark=id.fjztnwvg2eii" w:id="2595"/>
    <w:bookmarkEnd w:id="2595"/>
    <w:p w:rsidR="00000000" w:rsidDel="00000000" w:rsidP="00000000" w:rsidRDefault="00000000" w:rsidRPr="00000000" w14:paraId="00000A6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76) участвует в комиссии по ликвидации последствий операций на участке добычи (его части)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yxz18ga24l2a" w:id="2596"/>
    <w:bookmarkEnd w:id="2596"/>
    <w:p w:rsidR="00000000" w:rsidDel="00000000" w:rsidP="00000000" w:rsidRDefault="00000000" w:rsidRPr="00000000" w14:paraId="00000A7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77) участвует в комиссии по консервации участка недр добычи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42nmn2ffl16" w:id="2597"/>
    <w:bookmarkEnd w:id="2597"/>
    <w:p w:rsidR="00000000" w:rsidDel="00000000" w:rsidP="00000000" w:rsidRDefault="00000000" w:rsidRPr="00000000" w14:paraId="00000A7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78) участвует в комиссии по ликвидации последствий операций по использованию пространства недр,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ih37vvheyjs6" w:id="2598"/>
    <w:bookmarkEnd w:id="2598"/>
    <w:p w:rsidR="00000000" w:rsidDel="00000000" w:rsidP="00000000" w:rsidRDefault="00000000" w:rsidRPr="00000000" w14:paraId="00000A7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79) проводит проверки знаний (экзаменов) руководителей юридических лиц опасных производственных объектов, декларирующих промышленную безопасность, а также членов постоянно действующих экзаменационных комиссий указанных юридических лиц;</w:t>
      </w:r>
      <w:r w:rsidDel="00000000" w:rsidR="00000000" w:rsidRPr="00000000">
        <w:rPr>
          <w:rtl w:val="0"/>
        </w:rPr>
      </w:r>
    </w:p>
    <w:bookmarkStart w:colFirst="0" w:colLast="0" w:name="bookmark=id.ig43v94zv8n5" w:id="2599"/>
    <w:bookmarkEnd w:id="2599"/>
    <w:p w:rsidR="00000000" w:rsidDel="00000000" w:rsidP="00000000" w:rsidRDefault="00000000" w:rsidRPr="00000000" w14:paraId="00000A7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80) участвует в ликвидациях чрезвычайных ситуаций на территории Республики Казахстан по решению руководства Министерства и по решению Правительства Республики Казахстан за ее пределами;</w:t>
      </w:r>
      <w:r w:rsidDel="00000000" w:rsidR="00000000" w:rsidRPr="00000000">
        <w:rPr>
          <w:rtl w:val="0"/>
        </w:rPr>
      </w:r>
    </w:p>
    <w:bookmarkStart w:colFirst="0" w:colLast="0" w:name="bookmark=id.7x5lwpvwvoy5" w:id="2600"/>
    <w:bookmarkEnd w:id="2600"/>
    <w:p w:rsidR="00000000" w:rsidDel="00000000" w:rsidP="00000000" w:rsidRDefault="00000000" w:rsidRPr="00000000" w14:paraId="00000A7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81) подготавливает водолазов I-II и III групп специализации водолазных работ, мотористов-рулевых маломерных судов и операторов компрессорных установок для профессиональных аварийно-спасательных служб Министерства;</w:t>
      </w:r>
      <w:r w:rsidDel="00000000" w:rsidR="00000000" w:rsidRPr="00000000">
        <w:rPr>
          <w:rtl w:val="0"/>
        </w:rPr>
      </w:r>
    </w:p>
    <w:bookmarkStart w:colFirst="0" w:colLast="0" w:name="bookmark=id.islxrsw5wy18" w:id="2601"/>
    <w:bookmarkEnd w:id="2601"/>
    <w:p w:rsidR="00000000" w:rsidDel="00000000" w:rsidP="00000000" w:rsidRDefault="00000000" w:rsidRPr="00000000" w14:paraId="00000A7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82) организовывает курсы по подготовке инструкторов по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1zdzd962t7er" w:id="2602"/>
    <w:bookmarkEnd w:id="2602"/>
    <w:p w:rsidR="00000000" w:rsidDel="00000000" w:rsidP="00000000" w:rsidRDefault="00000000" w:rsidRPr="00000000" w14:paraId="00000A7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83) оказывает необходимую помощь туристам, терпящим бедствие;</w:t>
      </w:r>
      <w:r w:rsidDel="00000000" w:rsidR="00000000" w:rsidRPr="00000000">
        <w:rPr>
          <w:rtl w:val="0"/>
        </w:rPr>
      </w:r>
    </w:p>
    <w:bookmarkStart w:colFirst="0" w:colLast="0" w:name="bookmark=id.ltfwf47b7532" w:id="2603"/>
    <w:bookmarkEnd w:id="2603"/>
    <w:p w:rsidR="00000000" w:rsidDel="00000000" w:rsidP="00000000" w:rsidRDefault="00000000" w:rsidRPr="00000000" w14:paraId="00000A7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84) обеспечение готовности сил и средств к тушению пожаров и 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vplcnzk8lwo1" w:id="2604"/>
    <w:bookmarkEnd w:id="2604"/>
    <w:p w:rsidR="00000000" w:rsidDel="00000000" w:rsidP="00000000" w:rsidRDefault="00000000" w:rsidRPr="00000000" w14:paraId="00000A7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85) принятие мер, направленных на совершенствование профессионального мастерства личного состава и поддержания сил и средств органов гражданской защиты в постоянной готовности к выдвижению в зоны чрезвычайных ситуаций и проведению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xjxeaj41hb3v" w:id="2605"/>
    <w:bookmarkEnd w:id="2605"/>
    <w:p w:rsidR="00000000" w:rsidDel="00000000" w:rsidP="00000000" w:rsidRDefault="00000000" w:rsidRPr="00000000" w14:paraId="00000A7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86) обеспечение планирования, подготовки и проведения тактических учений, смотров и соревнований, а также других общегарнизонных мероприятий;</w:t>
      </w:r>
      <w:r w:rsidDel="00000000" w:rsidR="00000000" w:rsidRPr="00000000">
        <w:rPr>
          <w:rtl w:val="0"/>
        </w:rPr>
      </w:r>
    </w:p>
    <w:bookmarkStart w:colFirst="0" w:colLast="0" w:name="bookmark=id.sxo84jw3vyg9" w:id="2606"/>
    <w:bookmarkEnd w:id="2606"/>
    <w:p w:rsidR="00000000" w:rsidDel="00000000" w:rsidP="00000000" w:rsidRDefault="00000000" w:rsidRPr="00000000" w14:paraId="00000A7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87) организация изучения и разбора пожаров, разработке на этой основе мероприятий по повышению и совершенствованию готовности;</w:t>
      </w:r>
      <w:r w:rsidDel="00000000" w:rsidR="00000000" w:rsidRPr="00000000">
        <w:rPr>
          <w:rtl w:val="0"/>
        </w:rPr>
      </w:r>
    </w:p>
    <w:bookmarkStart w:colFirst="0" w:colLast="0" w:name="bookmark=id.u9awqmxe2qv" w:id="2607"/>
    <w:bookmarkEnd w:id="2607"/>
    <w:p w:rsidR="00000000" w:rsidDel="00000000" w:rsidP="00000000" w:rsidRDefault="00000000" w:rsidRPr="00000000" w14:paraId="00000A7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88) обеспечение и контроль эксплуатации зданий пожарных депо, ремонту и техническому обслуживанию пожарной, спасательной и другой техники, пожарно-технического вооружения, аварийно-спасательного оборудования, средств связи, инвентаря и другого имущества;</w:t>
      </w:r>
      <w:r w:rsidDel="00000000" w:rsidR="00000000" w:rsidRPr="00000000">
        <w:rPr>
          <w:rtl w:val="0"/>
        </w:rPr>
      </w:r>
    </w:p>
    <w:bookmarkStart w:colFirst="0" w:colLast="0" w:name="bookmark=id.mu709j3heyz5" w:id="2608"/>
    <w:bookmarkEnd w:id="2608"/>
    <w:p w:rsidR="00000000" w:rsidDel="00000000" w:rsidP="00000000" w:rsidRDefault="00000000" w:rsidRPr="00000000" w14:paraId="00000A7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89) определение порядка привлечения сил и средств органов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oqnn8zbb7bg9" w:id="2609"/>
    <w:bookmarkEnd w:id="2609"/>
    <w:p w:rsidR="00000000" w:rsidDel="00000000" w:rsidP="00000000" w:rsidRDefault="00000000" w:rsidRPr="00000000" w14:paraId="00000A7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90) участие в организации своевременного накопления, освежения, хранения пожарной техники, противопожарного оборудования и другого имущества для специальных формирований на период военного времени;</w:t>
      </w:r>
      <w:r w:rsidDel="00000000" w:rsidR="00000000" w:rsidRPr="00000000">
        <w:rPr>
          <w:rtl w:val="0"/>
        </w:rPr>
      </w:r>
    </w:p>
    <w:bookmarkStart w:colFirst="0" w:colLast="0" w:name="bookmark=id.mj13k6ooucnd" w:id="2610"/>
    <w:bookmarkEnd w:id="2610"/>
    <w:p w:rsidR="00000000" w:rsidDel="00000000" w:rsidP="00000000" w:rsidRDefault="00000000" w:rsidRPr="00000000" w14:paraId="00000A7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91) организация в подразделениях мероприятий по пропаганде знаний в сфере гражданской защиты, популяризации профессии пожарного и спасателя среди учащихся и детей дошкольного возраста;</w:t>
      </w:r>
      <w:r w:rsidDel="00000000" w:rsidR="00000000" w:rsidRPr="00000000">
        <w:rPr>
          <w:rtl w:val="0"/>
        </w:rPr>
      </w:r>
    </w:p>
    <w:bookmarkStart w:colFirst="0" w:colLast="0" w:name="bookmark=id.izkybcyaqh0a" w:id="2611"/>
    <w:bookmarkEnd w:id="2611"/>
    <w:p w:rsidR="00000000" w:rsidDel="00000000" w:rsidP="00000000" w:rsidRDefault="00000000" w:rsidRPr="00000000" w14:paraId="00000A7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92) организация профориентационной работы по поступлению на обучение в специальное учебное заведение Министерства. Формирование и направление личных дел кандидатов в специальное учебное заведение Министерства;</w:t>
      </w:r>
      <w:r w:rsidDel="00000000" w:rsidR="00000000" w:rsidRPr="00000000">
        <w:rPr>
          <w:rtl w:val="0"/>
        </w:rPr>
      </w:r>
    </w:p>
    <w:bookmarkStart w:colFirst="0" w:colLast="0" w:name="bookmark=id.j8m3917v69yh" w:id="2612"/>
    <w:bookmarkEnd w:id="2612"/>
    <w:p w:rsidR="00000000" w:rsidDel="00000000" w:rsidP="00000000" w:rsidRDefault="00000000" w:rsidRPr="00000000" w14:paraId="00000A8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93) осуществление иных функций, предусмотренных законодательством Республики Казахстан в сфере гражданской защиты, иными законами и подзаконными актами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9l5btpfoas98" w:id="2613"/>
    <w:bookmarkEnd w:id="2613"/>
    <w:p w:rsidR="00000000" w:rsidDel="00000000" w:rsidP="00000000" w:rsidRDefault="00000000" w:rsidRPr="00000000" w14:paraId="00000A81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3. Организация деятельности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kgs8nvo9wd2i" w:id="2614"/>
    <w:bookmarkEnd w:id="2614"/>
    <w:p w:rsidR="00000000" w:rsidDel="00000000" w:rsidP="00000000" w:rsidRDefault="00000000" w:rsidRPr="00000000" w14:paraId="00000A8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16. Руководство Департаментом осуществляется начальником, который несет персональную ответственность за выполнение возложенных на Департамент задач и осуществление им своих функций.</w:t>
      </w:r>
      <w:r w:rsidDel="00000000" w:rsidR="00000000" w:rsidRPr="00000000">
        <w:rPr>
          <w:rtl w:val="0"/>
        </w:rPr>
      </w:r>
    </w:p>
    <w:bookmarkStart w:colFirst="0" w:colLast="0" w:name="bookmark=id.679ies896kfq" w:id="2615"/>
    <w:bookmarkEnd w:id="2615"/>
    <w:p w:rsidR="00000000" w:rsidDel="00000000" w:rsidP="00000000" w:rsidRDefault="00000000" w:rsidRPr="00000000" w14:paraId="00000A8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17. Начальник Департамента назначается на должность и освобождается от должности Министром по чрезвычайным ситуациям Республики Казахстан по согласованию с Администрацией Президента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5ce5st650td0" w:id="2616"/>
    <w:bookmarkEnd w:id="2616"/>
    <w:p w:rsidR="00000000" w:rsidDel="00000000" w:rsidP="00000000" w:rsidRDefault="00000000" w:rsidRPr="00000000" w14:paraId="00000A8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18. Начальник Департамента имеет заместителей, которые назначаются на должности и освобождаются от должностей Министром по чрезвычайным ситуациям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l7sueyx6mhk" w:id="2617"/>
    <w:bookmarkEnd w:id="2617"/>
    <w:p w:rsidR="00000000" w:rsidDel="00000000" w:rsidP="00000000" w:rsidRDefault="00000000" w:rsidRPr="00000000" w14:paraId="00000A8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19. Полномочия начальника Департамента:</w:t>
      </w:r>
      <w:r w:rsidDel="00000000" w:rsidR="00000000" w:rsidRPr="00000000">
        <w:rPr>
          <w:rtl w:val="0"/>
        </w:rPr>
      </w:r>
    </w:p>
    <w:bookmarkStart w:colFirst="0" w:colLast="0" w:name="bookmark=id.nuivjf9k1amf" w:id="2618"/>
    <w:bookmarkEnd w:id="2618"/>
    <w:p w:rsidR="00000000" w:rsidDel="00000000" w:rsidP="00000000" w:rsidRDefault="00000000" w:rsidRPr="00000000" w14:paraId="00000A8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без доверенности действует от имени Департамента;</w:t>
      </w:r>
      <w:r w:rsidDel="00000000" w:rsidR="00000000" w:rsidRPr="00000000">
        <w:rPr>
          <w:rtl w:val="0"/>
        </w:rPr>
      </w:r>
    </w:p>
    <w:bookmarkStart w:colFirst="0" w:colLast="0" w:name="bookmark=id.hs8yng1ddz8r" w:id="2619"/>
    <w:bookmarkEnd w:id="2619"/>
    <w:p w:rsidR="00000000" w:rsidDel="00000000" w:rsidP="00000000" w:rsidRDefault="00000000" w:rsidRPr="00000000" w14:paraId="00000A8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в пределах своих полномочий, представляет интересы Департамента в государственных органах и иных организациях;</w:t>
      </w:r>
      <w:r w:rsidDel="00000000" w:rsidR="00000000" w:rsidRPr="00000000">
        <w:rPr>
          <w:rtl w:val="0"/>
        </w:rPr>
      </w:r>
    </w:p>
    <w:bookmarkStart w:colFirst="0" w:colLast="0" w:name="bookmark=id.2cad26vatr79" w:id="2620"/>
    <w:bookmarkEnd w:id="2620"/>
    <w:p w:rsidR="00000000" w:rsidDel="00000000" w:rsidP="00000000" w:rsidRDefault="00000000" w:rsidRPr="00000000" w14:paraId="00000A8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вносит предложения Министру по награждению особо отличившихся сотрудников Департамента государственными и ведомственными наградами, присвоению почетных званий, воинских и специальных званий среднего и старшего начальствующего состава досрочно или на одну ступень выше воинских и специальных званий, предусмотренных занимаемой штатной должностью;</w:t>
      </w:r>
      <w:r w:rsidDel="00000000" w:rsidR="00000000" w:rsidRPr="00000000">
        <w:rPr>
          <w:rtl w:val="0"/>
        </w:rPr>
      </w:r>
    </w:p>
    <w:bookmarkStart w:colFirst="0" w:colLast="0" w:name="bookmark=id.wak992sgf3zs" w:id="2621"/>
    <w:bookmarkEnd w:id="2621"/>
    <w:p w:rsidR="00000000" w:rsidDel="00000000" w:rsidP="00000000" w:rsidRDefault="00000000" w:rsidRPr="00000000" w14:paraId="00000A8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реализует единую кадровую политику;</w:t>
      </w:r>
      <w:r w:rsidDel="00000000" w:rsidR="00000000" w:rsidRPr="00000000">
        <w:rPr>
          <w:rtl w:val="0"/>
        </w:rPr>
      </w:r>
    </w:p>
    <w:bookmarkStart w:colFirst="0" w:colLast="0" w:name="bookmark=id.5v3ddzh1f4rk" w:id="2622"/>
    <w:bookmarkEnd w:id="2622"/>
    <w:p w:rsidR="00000000" w:rsidDel="00000000" w:rsidP="00000000" w:rsidRDefault="00000000" w:rsidRPr="00000000" w14:paraId="00000A8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обеспечивает реализацию политики, формируемой Министерством, выполняет акты и поручения Министра;</w:t>
      </w:r>
      <w:r w:rsidDel="00000000" w:rsidR="00000000" w:rsidRPr="00000000">
        <w:rPr>
          <w:rtl w:val="0"/>
        </w:rPr>
      </w:r>
    </w:p>
    <w:bookmarkStart w:colFirst="0" w:colLast="0" w:name="bookmark=id.z85knbfpx59z" w:id="2623"/>
    <w:bookmarkEnd w:id="2623"/>
    <w:p w:rsidR="00000000" w:rsidDel="00000000" w:rsidP="00000000" w:rsidRDefault="00000000" w:rsidRPr="00000000" w14:paraId="00000A8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организует информационно-аналитическое, организационно-правовое, мобилизационное, материально-техническое и финансовое обеспечение деятельности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jr67lsacrgkh" w:id="2624"/>
    <w:bookmarkEnd w:id="2624"/>
    <w:p w:rsidR="00000000" w:rsidDel="00000000" w:rsidP="00000000" w:rsidRDefault="00000000" w:rsidRPr="00000000" w14:paraId="00000A8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осуществляет общее руководство деятельностью дисциплинарной и аттестационной, а также конкурсной комиссий по отбору кандидатов на занятие вакантных должностей Департамента;</w:t>
      </w:r>
      <w:r w:rsidDel="00000000" w:rsidR="00000000" w:rsidRPr="00000000">
        <w:rPr>
          <w:rtl w:val="0"/>
        </w:rPr>
      </w:r>
    </w:p>
    <w:bookmarkStart w:colFirst="0" w:colLast="0" w:name="bookmark=id.w03pz85gj12" w:id="2625"/>
    <w:bookmarkEnd w:id="2625"/>
    <w:p w:rsidR="00000000" w:rsidDel="00000000" w:rsidP="00000000" w:rsidRDefault="00000000" w:rsidRPr="00000000" w14:paraId="00000A8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 целях обеспечения деятельности Департамента и выполнения, возложенных на него задач организует проведение государственных закупок;</w:t>
      </w:r>
      <w:r w:rsidDel="00000000" w:rsidR="00000000" w:rsidRPr="00000000">
        <w:rPr>
          <w:rtl w:val="0"/>
        </w:rPr>
      </w:r>
    </w:p>
    <w:bookmarkStart w:colFirst="0" w:colLast="0" w:name="bookmark=id.irzku2h97pu" w:id="2626"/>
    <w:bookmarkEnd w:id="2626"/>
    <w:p w:rsidR="00000000" w:rsidDel="00000000" w:rsidP="00000000" w:rsidRDefault="00000000" w:rsidRPr="00000000" w14:paraId="00000A8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от имени Департамента заключает договоры;</w:t>
      </w:r>
      <w:r w:rsidDel="00000000" w:rsidR="00000000" w:rsidRPr="00000000">
        <w:rPr>
          <w:rtl w:val="0"/>
        </w:rPr>
      </w:r>
    </w:p>
    <w:bookmarkStart w:colFirst="0" w:colLast="0" w:name="bookmark=id.cqkl1tb6f0w8" w:id="2627"/>
    <w:bookmarkEnd w:id="2627"/>
    <w:p w:rsidR="00000000" w:rsidDel="00000000" w:rsidP="00000000" w:rsidRDefault="00000000" w:rsidRPr="00000000" w14:paraId="00000A8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от имени Департамента выдает доверенности;</w:t>
      </w:r>
      <w:r w:rsidDel="00000000" w:rsidR="00000000" w:rsidRPr="00000000">
        <w:rPr>
          <w:rtl w:val="0"/>
        </w:rPr>
      </w:r>
    </w:p>
    <w:bookmarkStart w:colFirst="0" w:colLast="0" w:name="bookmark=id.63y1lhmfct38" w:id="2628"/>
    <w:bookmarkEnd w:id="2628"/>
    <w:p w:rsidR="00000000" w:rsidDel="00000000" w:rsidP="00000000" w:rsidRDefault="00000000" w:rsidRPr="00000000" w14:paraId="00000A9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открывает банковские счета;</w:t>
      </w:r>
      <w:r w:rsidDel="00000000" w:rsidR="00000000" w:rsidRPr="00000000">
        <w:rPr>
          <w:rtl w:val="0"/>
        </w:rPr>
      </w:r>
    </w:p>
    <w:bookmarkStart w:colFirst="0" w:colLast="0" w:name="bookmark=id.otq6w8y8ntmb" w:id="2629"/>
    <w:bookmarkEnd w:id="2629"/>
    <w:p w:rsidR="00000000" w:rsidDel="00000000" w:rsidP="00000000" w:rsidRDefault="00000000" w:rsidRPr="00000000" w14:paraId="00000A9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утверждает план государственных закупок товаров, работ и услуг Департамента на соответствующий период;</w:t>
      </w:r>
      <w:r w:rsidDel="00000000" w:rsidR="00000000" w:rsidRPr="00000000">
        <w:rPr>
          <w:rtl w:val="0"/>
        </w:rPr>
      </w:r>
    </w:p>
    <w:bookmarkStart w:colFirst="0" w:colLast="0" w:name="bookmark=id.mxsf4ah6jajs" w:id="2630"/>
    <w:bookmarkEnd w:id="2630"/>
    <w:p w:rsidR="00000000" w:rsidDel="00000000" w:rsidP="00000000" w:rsidRDefault="00000000" w:rsidRPr="00000000" w14:paraId="00000A9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утверждает порядок и планы Департамента по командировкам, стажировкам, отпускам, обучению сотрудников в казахстанских и зарубежных учебных центрах и иным видам повышения квалификации сотрудников. Выезд в командировки за пределы области и Республики Казахстан осуществляется по согласованию с Министром;</w:t>
      </w:r>
      <w:r w:rsidDel="00000000" w:rsidR="00000000" w:rsidRPr="00000000">
        <w:rPr>
          <w:rtl w:val="0"/>
        </w:rPr>
      </w:r>
    </w:p>
    <w:bookmarkStart w:colFirst="0" w:colLast="0" w:name="bookmark=id.tsr2zpe3gm6p" w:id="2631"/>
    <w:bookmarkEnd w:id="2631"/>
    <w:p w:rsidR="00000000" w:rsidDel="00000000" w:rsidP="00000000" w:rsidRDefault="00000000" w:rsidRPr="00000000" w14:paraId="00000A9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в пределах своей компетенции, издает приказы и дает указания, обязательные для исполнения всеми работниками Департамента;</w:t>
      </w:r>
      <w:r w:rsidDel="00000000" w:rsidR="00000000" w:rsidRPr="00000000">
        <w:rPr>
          <w:rtl w:val="0"/>
        </w:rPr>
      </w:r>
    </w:p>
    <w:bookmarkStart w:colFirst="0" w:colLast="0" w:name="bookmark=id.gckksvfo5s4y" w:id="2632"/>
    <w:bookmarkEnd w:id="2632"/>
    <w:p w:rsidR="00000000" w:rsidDel="00000000" w:rsidP="00000000" w:rsidRDefault="00000000" w:rsidRPr="00000000" w14:paraId="00000A9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назначает на должности и освобождает от должностей сотрудников Департамента в соответствии с утвержденной номенклатурой должностей;</w:t>
      </w:r>
      <w:r w:rsidDel="00000000" w:rsidR="00000000" w:rsidRPr="00000000">
        <w:rPr>
          <w:rtl w:val="0"/>
        </w:rPr>
      </w:r>
    </w:p>
    <w:bookmarkStart w:colFirst="0" w:colLast="0" w:name="bookmark=id.j6pxmj468c5b" w:id="2633"/>
    <w:bookmarkEnd w:id="2633"/>
    <w:p w:rsidR="00000000" w:rsidDel="00000000" w:rsidP="00000000" w:rsidRDefault="00000000" w:rsidRPr="00000000" w14:paraId="00000A9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в пределах предоставленных прав применяет меры поощрения и налагает дисциплинарные взыскания на сотрудников Департамента, в порядке установленном законодательством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7sh377cgh06v" w:id="2634"/>
    <w:bookmarkEnd w:id="2634"/>
    <w:p w:rsidR="00000000" w:rsidDel="00000000" w:rsidP="00000000" w:rsidRDefault="00000000" w:rsidRPr="00000000" w14:paraId="00000A9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обеспечивает своевременное и качественное исполнение контрольных документов, обращений физических и юридических лиц, документов с грифом секретности и "Для служебного пользования";</w:t>
      </w:r>
      <w:r w:rsidDel="00000000" w:rsidR="00000000" w:rsidRPr="00000000">
        <w:rPr>
          <w:rtl w:val="0"/>
        </w:rPr>
      </w:r>
    </w:p>
    <w:bookmarkStart w:colFirst="0" w:colLast="0" w:name="bookmark=id.s7w755gnu633" w:id="2635"/>
    <w:bookmarkEnd w:id="2635"/>
    <w:p w:rsidR="00000000" w:rsidDel="00000000" w:rsidP="00000000" w:rsidRDefault="00000000" w:rsidRPr="00000000" w14:paraId="00000A9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присваивает первые и очередные специальные звания лицам рядового и младшего начальствующего состава, очередные специальные звания лицам среднего начальствующего состава органов гражданской защиты до капитана гражданской защиты включительно, очередные воинские звания военнослужащим офицерского состава до подполковника включительно;</w:t>
      </w:r>
      <w:r w:rsidDel="00000000" w:rsidR="00000000" w:rsidRPr="00000000">
        <w:rPr>
          <w:rtl w:val="0"/>
        </w:rPr>
      </w:r>
    </w:p>
    <w:bookmarkStart w:colFirst="0" w:colLast="0" w:name="bookmark=id.5p9foem15r0y" w:id="2636"/>
    <w:bookmarkEnd w:id="2636"/>
    <w:p w:rsidR="00000000" w:rsidDel="00000000" w:rsidP="00000000" w:rsidRDefault="00000000" w:rsidRPr="00000000" w14:paraId="00000A9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присваивает (подтверждает) классную квалификацию сотрудникам и военнослужащим Департамента;</w:t>
      </w:r>
      <w:r w:rsidDel="00000000" w:rsidR="00000000" w:rsidRPr="00000000">
        <w:rPr>
          <w:rtl w:val="0"/>
        </w:rPr>
      </w:r>
    </w:p>
    <w:bookmarkStart w:colFirst="0" w:colLast="0" w:name="bookmark=id.qnmjmn3tfdu4" w:id="2637"/>
    <w:bookmarkEnd w:id="2637"/>
    <w:p w:rsidR="00000000" w:rsidDel="00000000" w:rsidP="00000000" w:rsidRDefault="00000000" w:rsidRPr="00000000" w14:paraId="00000A9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вносит в Министерство представления к присвоению первых специальных званий среднего начальствующего состава, очередных специальных званий старшего начальствующего состава, зачислении в кадры органов гражданской защиты, первого воинского звания офицерского состава, специальных и воинских званий в порядке приравнивания и переаттестации;</w:t>
      </w:r>
      <w:r w:rsidDel="00000000" w:rsidR="00000000" w:rsidRPr="00000000">
        <w:rPr>
          <w:rtl w:val="0"/>
        </w:rPr>
      </w:r>
    </w:p>
    <w:bookmarkStart w:colFirst="0" w:colLast="0" w:name="bookmark=id.wfe65fpob3rp" w:id="2638"/>
    <w:bookmarkEnd w:id="2638"/>
    <w:p w:rsidR="00000000" w:rsidDel="00000000" w:rsidP="00000000" w:rsidRDefault="00000000" w:rsidRPr="00000000" w14:paraId="00000A9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утверждает положения о структурных подразделениях, должностные (функциональные) обязанности сотрудников структурных подразделений Департамента, Управлений по чрезвычайным ситуациям;</w:t>
      </w:r>
      <w:r w:rsidDel="00000000" w:rsidR="00000000" w:rsidRPr="00000000">
        <w:rPr>
          <w:rtl w:val="0"/>
        </w:rPr>
      </w:r>
    </w:p>
    <w:bookmarkStart w:colFirst="0" w:colLast="0" w:name="bookmark=id.67ju8l7cbzin" w:id="2639"/>
    <w:bookmarkEnd w:id="2639"/>
    <w:p w:rsidR="00000000" w:rsidDel="00000000" w:rsidP="00000000" w:rsidRDefault="00000000" w:rsidRPr="00000000" w14:paraId="00000A9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принимает меры, направленные на противодействие коррупции в Департаменте и несет персональную ответственность за реализацию антикоррупционных мер;</w:t>
      </w:r>
      <w:r w:rsidDel="00000000" w:rsidR="00000000" w:rsidRPr="00000000">
        <w:rPr>
          <w:rtl w:val="0"/>
        </w:rPr>
      </w:r>
    </w:p>
    <w:bookmarkStart w:colFirst="0" w:colLast="0" w:name="bookmark=id.i5kir5h13ntn" w:id="2640"/>
    <w:bookmarkEnd w:id="2640"/>
    <w:p w:rsidR="00000000" w:rsidDel="00000000" w:rsidP="00000000" w:rsidRDefault="00000000" w:rsidRPr="00000000" w14:paraId="00000A9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привлекает к ответственности сотрудников Департамента действия (или бездействия) которых приводят к нарушению национальных интересов, угрозе национальной безопасности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fkhgmac8gqiz" w:id="2641"/>
    <w:bookmarkEnd w:id="2641"/>
    <w:p w:rsidR="00000000" w:rsidDel="00000000" w:rsidP="00000000" w:rsidRDefault="00000000" w:rsidRPr="00000000" w14:paraId="00000A9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обеспечивает утверждение ежегодного плана работы Департамента;</w:t>
      </w:r>
      <w:r w:rsidDel="00000000" w:rsidR="00000000" w:rsidRPr="00000000">
        <w:rPr>
          <w:rtl w:val="0"/>
        </w:rPr>
      </w:r>
    </w:p>
    <w:bookmarkStart w:colFirst="0" w:colLast="0" w:name="bookmark=id.ykejuzbfy52n" w:id="2642"/>
    <w:bookmarkEnd w:id="2642"/>
    <w:p w:rsidR="00000000" w:rsidDel="00000000" w:rsidP="00000000" w:rsidRDefault="00000000" w:rsidRPr="00000000" w14:paraId="00000A9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осуществляет иные полномочия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nnf0y9iwjmeh" w:id="2643"/>
    <w:bookmarkEnd w:id="2643"/>
    <w:p w:rsidR="00000000" w:rsidDel="00000000" w:rsidP="00000000" w:rsidRDefault="00000000" w:rsidRPr="00000000" w14:paraId="00000A9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Исполнение полномочий начальника Департамента в период его отсутствия осуществляется лицом, его замещающим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jevyme3sk668" w:id="2644"/>
    <w:bookmarkEnd w:id="2644"/>
    <w:p w:rsidR="00000000" w:rsidDel="00000000" w:rsidP="00000000" w:rsidRDefault="00000000" w:rsidRPr="00000000" w14:paraId="00000AA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20. Начальник Департамента определяет полномочия своих заместителей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uubo8vje9fx9" w:id="2645"/>
    <w:bookmarkEnd w:id="2645"/>
    <w:p w:rsidR="00000000" w:rsidDel="00000000" w:rsidP="00000000" w:rsidRDefault="00000000" w:rsidRPr="00000000" w14:paraId="00000AA1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4. Имущество Департамента</w:t>
      </w:r>
      <w:r w:rsidDel="00000000" w:rsidR="00000000" w:rsidRPr="00000000">
        <w:rPr>
          <w:rtl w:val="0"/>
        </w:rPr>
      </w:r>
    </w:p>
    <w:bookmarkStart w:colFirst="0" w:colLast="0" w:name="bookmark=id.j5ba3zwll0uo" w:id="2646"/>
    <w:bookmarkEnd w:id="2646"/>
    <w:p w:rsidR="00000000" w:rsidDel="00000000" w:rsidP="00000000" w:rsidRDefault="00000000" w:rsidRPr="00000000" w14:paraId="00000AA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21. Департамент может иметь на праве оперативного управления обособленное имущество в случаях, предусмотренных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kxecrdlrsx7r" w:id="2647"/>
    <w:bookmarkEnd w:id="2647"/>
    <w:p w:rsidR="00000000" w:rsidDel="00000000" w:rsidP="00000000" w:rsidRDefault="00000000" w:rsidRPr="00000000" w14:paraId="00000AA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Имущество Департамента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i76eu5i5wm5g" w:id="2648"/>
    <w:bookmarkEnd w:id="2648"/>
    <w:p w:rsidR="00000000" w:rsidDel="00000000" w:rsidP="00000000" w:rsidRDefault="00000000" w:rsidRPr="00000000" w14:paraId="00000AA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22. Имущество, закрепленное за Департаментом, относится к республиканской и коммунальной собственности.</w:t>
      </w:r>
      <w:r w:rsidDel="00000000" w:rsidR="00000000" w:rsidRPr="00000000">
        <w:rPr>
          <w:rtl w:val="0"/>
        </w:rPr>
      </w:r>
    </w:p>
    <w:bookmarkStart w:colFirst="0" w:colLast="0" w:name="bookmark=id.tsrhhx51a7z8" w:id="2649"/>
    <w:bookmarkEnd w:id="2649"/>
    <w:p w:rsidR="00000000" w:rsidDel="00000000" w:rsidP="00000000" w:rsidRDefault="00000000" w:rsidRPr="00000000" w14:paraId="00000AA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23. Департамент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hj1qq28oxald" w:id="2650"/>
    <w:bookmarkEnd w:id="2650"/>
    <w:p w:rsidR="00000000" w:rsidDel="00000000" w:rsidP="00000000" w:rsidRDefault="00000000" w:rsidRPr="00000000" w14:paraId="00000AA6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5. Реорганизация и ликвидация Департамента</w:t>
      </w:r>
      <w:r w:rsidDel="00000000" w:rsidR="00000000" w:rsidRPr="00000000">
        <w:rPr>
          <w:rtl w:val="0"/>
        </w:rPr>
      </w:r>
    </w:p>
    <w:bookmarkStart w:colFirst="0" w:colLast="0" w:name="bookmark=id.utelnbl79jd8" w:id="2651"/>
    <w:bookmarkEnd w:id="2651"/>
    <w:p w:rsidR="00000000" w:rsidDel="00000000" w:rsidP="00000000" w:rsidRDefault="00000000" w:rsidRPr="00000000" w14:paraId="00000AA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24. Реорганизация и упразднение Департамента осуществляется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tbl>
      <w:tblPr>
        <w:tblStyle w:val="Table18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A8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AA9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17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по 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30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rn5o5i1pvtxm" w:id="2652"/>
    <w:bookmarkEnd w:id="2652"/>
    <w:p w:rsidR="00000000" w:rsidDel="00000000" w:rsidP="00000000" w:rsidRDefault="00000000" w:rsidRPr="00000000" w14:paraId="00000AAA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о Департаменте по чрезвычайным ситуациям Мангистауской области Министерства по чрезвычайным ситуациям Республики Казахстан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17 - в редакции приказа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bookmarkStart w:colFirst="0" w:colLast="0" w:name="bookmark=id.mbg963kvb952" w:id="2653"/>
    <w:bookmarkEnd w:id="2653"/>
    <w:p w:rsidR="00000000" w:rsidDel="00000000" w:rsidP="00000000" w:rsidRDefault="00000000" w:rsidRPr="00000000" w14:paraId="00000AAC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1. Общие положения</w:t>
      </w:r>
      <w:r w:rsidDel="00000000" w:rsidR="00000000" w:rsidRPr="00000000">
        <w:rPr>
          <w:rtl w:val="0"/>
        </w:rPr>
      </w:r>
    </w:p>
    <w:bookmarkStart w:colFirst="0" w:colLast="0" w:name="bookmark=id.u0yix6ayylay" w:id="2654"/>
    <w:bookmarkEnd w:id="2654"/>
    <w:p w:rsidR="00000000" w:rsidDel="00000000" w:rsidP="00000000" w:rsidRDefault="00000000" w:rsidRPr="00000000" w14:paraId="00000AA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1. Департамент по чрезвычайным ситуациям Мангистауской области Министерства по чрезвычайным ситуациям Республики Казахстан (далее - Департамент) является территориальным органом Министерства по чрезвычайным ситуациям Республики Казахстан (далее - Министерство) и осуществляет руководство в сферах предупреждения и ликвидации чрезвычайных ситуаций природного и техногенного характера, гражданской обороны, пожарной и промышленной безопасности, обеспечения функционирования и дальнейшего развития государственной системы гражданской защиты, организации предупреждения и тушения пожаров, а также осуществляет функции по проведению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m6tfag8ln5v1" w:id="2655"/>
    <w:bookmarkEnd w:id="2655"/>
    <w:p w:rsidR="00000000" w:rsidDel="00000000" w:rsidP="00000000" w:rsidRDefault="00000000" w:rsidRPr="00000000" w14:paraId="00000AA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2. Департамент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  <w:r w:rsidDel="00000000" w:rsidR="00000000" w:rsidRPr="00000000">
        <w:rPr>
          <w:rtl w:val="0"/>
        </w:rPr>
      </w:r>
    </w:p>
    <w:bookmarkStart w:colFirst="0" w:colLast="0" w:name="bookmark=id.v691aifoqt1h" w:id="2656"/>
    <w:bookmarkEnd w:id="2656"/>
    <w:p w:rsidR="00000000" w:rsidDel="00000000" w:rsidP="00000000" w:rsidRDefault="00000000" w:rsidRPr="00000000" w14:paraId="00000AA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3. Департамент является юридическим лицом в организационно-правовой форме государственного учреждения, имеет печати и штампы со своим наименованием на государственном языке, бланки установленного образца, в соответствии с законодательством Республики Казахстан счета в органах казначейства.</w:t>
      </w:r>
      <w:r w:rsidDel="00000000" w:rsidR="00000000" w:rsidRPr="00000000">
        <w:rPr>
          <w:rtl w:val="0"/>
        </w:rPr>
      </w:r>
    </w:p>
    <w:bookmarkStart w:colFirst="0" w:colLast="0" w:name="bookmark=id.74zqcjcst57v" w:id="2657"/>
    <w:bookmarkEnd w:id="2657"/>
    <w:p w:rsidR="00000000" w:rsidDel="00000000" w:rsidP="00000000" w:rsidRDefault="00000000" w:rsidRPr="00000000" w14:paraId="00000AB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4. Департамент вступает в гражданско-правовые отношения от собственного имени.</w:t>
      </w:r>
      <w:r w:rsidDel="00000000" w:rsidR="00000000" w:rsidRPr="00000000">
        <w:rPr>
          <w:rtl w:val="0"/>
        </w:rPr>
      </w:r>
    </w:p>
    <w:bookmarkStart w:colFirst="0" w:colLast="0" w:name="bookmark=id.e2pu5gnpe2lc" w:id="2658"/>
    <w:bookmarkEnd w:id="2658"/>
    <w:p w:rsidR="00000000" w:rsidDel="00000000" w:rsidP="00000000" w:rsidRDefault="00000000" w:rsidRPr="00000000" w14:paraId="00000AB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5. Департамент имеет право выступать стороной в гражданско-правовых отношениях от имени государства, если он уполномочен на это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8aw6p83wrum8" w:id="2659"/>
    <w:bookmarkEnd w:id="2659"/>
    <w:p w:rsidR="00000000" w:rsidDel="00000000" w:rsidP="00000000" w:rsidRDefault="00000000" w:rsidRPr="00000000" w14:paraId="00000AB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6. Департамент по вопросам своей компетенции в установленном законодательством порядке принимает решения, оформляемые приказами начальника Департамента.</w:t>
      </w:r>
      <w:r w:rsidDel="00000000" w:rsidR="00000000" w:rsidRPr="00000000">
        <w:rPr>
          <w:rtl w:val="0"/>
        </w:rPr>
      </w:r>
    </w:p>
    <w:bookmarkStart w:colFirst="0" w:colLast="0" w:name="bookmark=id.jmlqqgr5upl9" w:id="2660"/>
    <w:bookmarkEnd w:id="2660"/>
    <w:p w:rsidR="00000000" w:rsidDel="00000000" w:rsidP="00000000" w:rsidRDefault="00000000" w:rsidRPr="00000000" w14:paraId="00000AB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7. Структура и лимит штатной численности Департамента утверждаются в соответствии с действующим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lvgbwix02mvz" w:id="2661"/>
    <w:bookmarkEnd w:id="2661"/>
    <w:p w:rsidR="00000000" w:rsidDel="00000000" w:rsidP="00000000" w:rsidRDefault="00000000" w:rsidRPr="00000000" w14:paraId="00000AB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8. Юридический адрес Департамента: Республика Казахстан, индекс 130000, Мангистауская область, город Актау, 24 микрорайон, здание 6.</w:t>
      </w:r>
      <w:r w:rsidDel="00000000" w:rsidR="00000000" w:rsidRPr="00000000">
        <w:rPr>
          <w:rtl w:val="0"/>
        </w:rPr>
      </w:r>
    </w:p>
    <w:bookmarkStart w:colFirst="0" w:colLast="0" w:name="bookmark=id.ophc0n6zo3bv" w:id="2662"/>
    <w:bookmarkEnd w:id="2662"/>
    <w:p w:rsidR="00000000" w:rsidDel="00000000" w:rsidP="00000000" w:rsidRDefault="00000000" w:rsidRPr="00000000" w14:paraId="00000AB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9. Полное наименование Департамента – государственное учреждение "Департамент по чрезвычайным ситуациям Мангистауской области Министерства по чрезвычайным ситуациям Республики Казахстан".</w:t>
      </w:r>
      <w:r w:rsidDel="00000000" w:rsidR="00000000" w:rsidRPr="00000000">
        <w:rPr>
          <w:rtl w:val="0"/>
        </w:rPr>
      </w:r>
    </w:p>
    <w:bookmarkStart w:colFirst="0" w:colLast="0" w:name="bookmark=id.vcx5hn3mjoe2" w:id="2663"/>
    <w:bookmarkEnd w:id="2663"/>
    <w:p w:rsidR="00000000" w:rsidDel="00000000" w:rsidP="00000000" w:rsidRDefault="00000000" w:rsidRPr="00000000" w14:paraId="00000AB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10. Настоящее Положение является учредительным документом Департамента.</w:t>
      </w:r>
      <w:r w:rsidDel="00000000" w:rsidR="00000000" w:rsidRPr="00000000">
        <w:rPr>
          <w:rtl w:val="0"/>
        </w:rPr>
      </w:r>
    </w:p>
    <w:bookmarkStart w:colFirst="0" w:colLast="0" w:name="bookmark=id.x4uqcu4l2vv3" w:id="2664"/>
    <w:bookmarkEnd w:id="2664"/>
    <w:p w:rsidR="00000000" w:rsidDel="00000000" w:rsidP="00000000" w:rsidRDefault="00000000" w:rsidRPr="00000000" w14:paraId="00000AB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11. Финансирование деятельности Департамента осуществляется из республиканского и местного бюджета.</w:t>
      </w:r>
      <w:r w:rsidDel="00000000" w:rsidR="00000000" w:rsidRPr="00000000">
        <w:rPr>
          <w:rtl w:val="0"/>
        </w:rPr>
      </w:r>
    </w:p>
    <w:bookmarkStart w:colFirst="0" w:colLast="0" w:name="bookmark=id.teq4l365ni9z" w:id="2665"/>
    <w:bookmarkEnd w:id="2665"/>
    <w:p w:rsidR="00000000" w:rsidDel="00000000" w:rsidP="00000000" w:rsidRDefault="00000000" w:rsidRPr="00000000" w14:paraId="00000AB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12. Департаменту запрещается вступать в договорные отношения с субъектами предпринимательства на предмет выполнения обязанностей, являющихся функциями Департамента.</w:t>
      </w:r>
      <w:r w:rsidDel="00000000" w:rsidR="00000000" w:rsidRPr="00000000">
        <w:rPr>
          <w:rtl w:val="0"/>
        </w:rPr>
      </w:r>
    </w:p>
    <w:bookmarkStart w:colFirst="0" w:colLast="0" w:name="bookmark=id.j55sg9gn9krh" w:id="2666"/>
    <w:bookmarkEnd w:id="2666"/>
    <w:p w:rsidR="00000000" w:rsidDel="00000000" w:rsidP="00000000" w:rsidRDefault="00000000" w:rsidRPr="00000000" w14:paraId="00000AB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Если Департаменту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доход государственного бюджета.</w:t>
      </w:r>
      <w:r w:rsidDel="00000000" w:rsidR="00000000" w:rsidRPr="00000000">
        <w:rPr>
          <w:rtl w:val="0"/>
        </w:rPr>
      </w:r>
    </w:p>
    <w:bookmarkStart w:colFirst="0" w:colLast="0" w:name="bookmark=id.ykmmovkg2wdk" w:id="2667"/>
    <w:bookmarkEnd w:id="2667"/>
    <w:p w:rsidR="00000000" w:rsidDel="00000000" w:rsidP="00000000" w:rsidRDefault="00000000" w:rsidRPr="00000000" w14:paraId="00000ABA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2. Основные задачи, функции, права и обязанности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84rwd1valhf4" w:id="2668"/>
    <w:bookmarkEnd w:id="2668"/>
    <w:p w:rsidR="00000000" w:rsidDel="00000000" w:rsidP="00000000" w:rsidRDefault="00000000" w:rsidRPr="00000000" w14:paraId="00000AB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13. Задачи:</w:t>
      </w:r>
      <w:r w:rsidDel="00000000" w:rsidR="00000000" w:rsidRPr="00000000">
        <w:rPr>
          <w:rtl w:val="0"/>
        </w:rPr>
      </w:r>
    </w:p>
    <w:bookmarkStart w:colFirst="0" w:colLast="0" w:name="bookmark=id.binxte558wgq" w:id="2669"/>
    <w:bookmarkEnd w:id="2669"/>
    <w:p w:rsidR="00000000" w:rsidDel="00000000" w:rsidP="00000000" w:rsidRDefault="00000000" w:rsidRPr="00000000" w14:paraId="00000AB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реализация государственной политики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i6myg7ik2cnd" w:id="2670"/>
    <w:bookmarkEnd w:id="2670"/>
    <w:p w:rsidR="00000000" w:rsidDel="00000000" w:rsidP="00000000" w:rsidRDefault="00000000" w:rsidRPr="00000000" w14:paraId="00000AB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wj6w5s24d8xa" w:id="2671"/>
    <w:bookmarkEnd w:id="2671"/>
    <w:p w:rsidR="00000000" w:rsidDel="00000000" w:rsidP="00000000" w:rsidRDefault="00000000" w:rsidRPr="00000000" w14:paraId="00000AB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k3sjvmjocn7w" w:id="2672"/>
    <w:bookmarkEnd w:id="2672"/>
    <w:p w:rsidR="00000000" w:rsidDel="00000000" w:rsidP="00000000" w:rsidRDefault="00000000" w:rsidRPr="00000000" w14:paraId="00000AB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a4kc4mmrx1wx" w:id="2673"/>
    <w:bookmarkEnd w:id="2673"/>
    <w:p w:rsidR="00000000" w:rsidDel="00000000" w:rsidP="00000000" w:rsidRDefault="00000000" w:rsidRPr="00000000" w14:paraId="00000AC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предупреждение вредного воздействия опасных производственных факторов, возникающих при авариях, инцидентах на опасных производственных объектах, обеспечение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bwtw2oxb8eq0" w:id="2674"/>
    <w:bookmarkEnd w:id="2674"/>
    <w:p w:rsidR="00000000" w:rsidDel="00000000" w:rsidP="00000000" w:rsidRDefault="00000000" w:rsidRPr="00000000" w14:paraId="00000AC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организация предупреждения и тушения пожаров и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5360fqntr6mv" w:id="2675"/>
    <w:bookmarkEnd w:id="2675"/>
    <w:p w:rsidR="00000000" w:rsidDel="00000000" w:rsidP="00000000" w:rsidRDefault="00000000" w:rsidRPr="00000000" w14:paraId="00000AC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14. Права и обязанности:</w:t>
      </w:r>
      <w:r w:rsidDel="00000000" w:rsidR="00000000" w:rsidRPr="00000000">
        <w:rPr>
          <w:rtl w:val="0"/>
        </w:rPr>
      </w:r>
    </w:p>
    <w:bookmarkStart w:colFirst="0" w:colLast="0" w:name="bookmark=id.tumq6e1uly6c" w:id="2676"/>
    <w:bookmarkEnd w:id="2676"/>
    <w:p w:rsidR="00000000" w:rsidDel="00000000" w:rsidP="00000000" w:rsidRDefault="00000000" w:rsidRPr="00000000" w14:paraId="00000AC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принимать обязательные для исполнения нормативные правовые акты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7ldixujixeyz" w:id="2677"/>
    <w:bookmarkEnd w:id="2677"/>
    <w:p w:rsidR="00000000" w:rsidDel="00000000" w:rsidP="00000000" w:rsidRDefault="00000000" w:rsidRPr="00000000" w14:paraId="00000AC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запрашивать и получать, в установленном законодательством порядке, от государственных органов, организаций, их должностных лиц и граждан необходимую информацию и сведения;</w:t>
      </w:r>
      <w:r w:rsidDel="00000000" w:rsidR="00000000" w:rsidRPr="00000000">
        <w:rPr>
          <w:rtl w:val="0"/>
        </w:rPr>
      </w:r>
    </w:p>
    <w:bookmarkStart w:colFirst="0" w:colLast="0" w:name="bookmark=id.hpwjf83dol2" w:id="2678"/>
    <w:bookmarkEnd w:id="2678"/>
    <w:p w:rsidR="00000000" w:rsidDel="00000000" w:rsidP="00000000" w:rsidRDefault="00000000" w:rsidRPr="00000000" w14:paraId="00000AC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организовывать и осуществлять в установленном порядке защиту в судах интересов Департамента;</w:t>
      </w:r>
      <w:r w:rsidDel="00000000" w:rsidR="00000000" w:rsidRPr="00000000">
        <w:rPr>
          <w:rtl w:val="0"/>
        </w:rPr>
      </w:r>
    </w:p>
    <w:bookmarkStart w:colFirst="0" w:colLast="0" w:name="bookmark=id.ec2i9hk0jbhj" w:id="2679"/>
    <w:bookmarkEnd w:id="2679"/>
    <w:p w:rsidR="00000000" w:rsidDel="00000000" w:rsidP="00000000" w:rsidRDefault="00000000" w:rsidRPr="00000000" w14:paraId="00000AC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организовывать и проводить совещания, семинары, конференции по вопросам, входящим в компетенцию Департамента;</w:t>
      </w:r>
      <w:r w:rsidDel="00000000" w:rsidR="00000000" w:rsidRPr="00000000">
        <w:rPr>
          <w:rtl w:val="0"/>
        </w:rPr>
      </w:r>
    </w:p>
    <w:bookmarkStart w:colFirst="0" w:colLast="0" w:name="bookmark=id.pqtawvmmid5h" w:id="2680"/>
    <w:bookmarkEnd w:id="2680"/>
    <w:p w:rsidR="00000000" w:rsidDel="00000000" w:rsidP="00000000" w:rsidRDefault="00000000" w:rsidRPr="00000000" w14:paraId="00000AC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проводить служебные расследования по фактам нарушений служебной деятельности и исполнительской дисциплины, устанавливать, анализировать их причины и принимать меры по недопущению нарушений;</w:t>
      </w:r>
      <w:r w:rsidDel="00000000" w:rsidR="00000000" w:rsidRPr="00000000">
        <w:rPr>
          <w:rtl w:val="0"/>
        </w:rPr>
      </w:r>
    </w:p>
    <w:bookmarkStart w:colFirst="0" w:colLast="0" w:name="bookmark=id.7yygdeo0zebr" w:id="2681"/>
    <w:bookmarkEnd w:id="2681"/>
    <w:p w:rsidR="00000000" w:rsidDel="00000000" w:rsidP="00000000" w:rsidRDefault="00000000" w:rsidRPr="00000000" w14:paraId="00000AC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использовать в установленном порядке для целей гражданской защиты государственные ведомственные и негосударственные системы, сети, средства связи и передачи информации;</w:t>
      </w:r>
      <w:r w:rsidDel="00000000" w:rsidR="00000000" w:rsidRPr="00000000">
        <w:rPr>
          <w:rtl w:val="0"/>
        </w:rPr>
      </w:r>
    </w:p>
    <w:bookmarkStart w:colFirst="0" w:colLast="0" w:name="bookmark=id.1j6r5y4xcxaw" w:id="2682"/>
    <w:bookmarkEnd w:id="2682"/>
    <w:p w:rsidR="00000000" w:rsidDel="00000000" w:rsidP="00000000" w:rsidRDefault="00000000" w:rsidRPr="00000000" w14:paraId="00000AC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давать распоряжение на задействование системы оповещения города при проведении технических проверок системы оповещения области и учений по гражданской защите;</w:t>
      </w:r>
      <w:r w:rsidDel="00000000" w:rsidR="00000000" w:rsidRPr="00000000">
        <w:rPr>
          <w:rtl w:val="0"/>
        </w:rPr>
      </w:r>
    </w:p>
    <w:bookmarkStart w:colFirst="0" w:colLast="0" w:name="bookmark=id.n7rzm5iag2s2" w:id="2683"/>
    <w:bookmarkEnd w:id="2683"/>
    <w:p w:rsidR="00000000" w:rsidDel="00000000" w:rsidP="00000000" w:rsidRDefault="00000000" w:rsidRPr="00000000" w14:paraId="00000AC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вносить в установленном порядке предложения о привлечении к ответственности должностных лиц, действия или бездействия которых создали угрозу или привели к возникновению чрезвычайных ситуаций и нарушений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77ktdltb6cw" w:id="2684"/>
    <w:bookmarkEnd w:id="2684"/>
    <w:p w:rsidR="00000000" w:rsidDel="00000000" w:rsidP="00000000" w:rsidRDefault="00000000" w:rsidRPr="00000000" w14:paraId="00000AC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осуществлять иные права и обязанности, предусмотренные действующими законодательными актами.</w:t>
      </w:r>
      <w:r w:rsidDel="00000000" w:rsidR="00000000" w:rsidRPr="00000000">
        <w:rPr>
          <w:rtl w:val="0"/>
        </w:rPr>
      </w:r>
    </w:p>
    <w:bookmarkStart w:colFirst="0" w:colLast="0" w:name="bookmark=id.f9pxubz4gf60" w:id="2685"/>
    <w:bookmarkEnd w:id="2685"/>
    <w:p w:rsidR="00000000" w:rsidDel="00000000" w:rsidP="00000000" w:rsidRDefault="00000000" w:rsidRPr="00000000" w14:paraId="00000AC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15. Функции:</w:t>
      </w:r>
      <w:r w:rsidDel="00000000" w:rsidR="00000000" w:rsidRPr="00000000">
        <w:rPr>
          <w:rtl w:val="0"/>
        </w:rPr>
      </w:r>
    </w:p>
    <w:bookmarkStart w:colFirst="0" w:colLast="0" w:name="bookmark=id.6ddweqma313w" w:id="2686"/>
    <w:bookmarkEnd w:id="2686"/>
    <w:p w:rsidR="00000000" w:rsidDel="00000000" w:rsidP="00000000" w:rsidRDefault="00000000" w:rsidRPr="00000000" w14:paraId="00000AC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обеспечение реализации государственной политики в сфере гражданской защиты,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42urkk4z56aa" w:id="2687"/>
    <w:bookmarkEnd w:id="2687"/>
    <w:p w:rsidR="00000000" w:rsidDel="00000000" w:rsidP="00000000" w:rsidRDefault="00000000" w:rsidRPr="00000000" w14:paraId="00000AC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деятельности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9b2evkobvbnz" w:id="2688"/>
    <w:bookmarkEnd w:id="2688"/>
    <w:p w:rsidR="00000000" w:rsidDel="00000000" w:rsidP="00000000" w:rsidRDefault="00000000" w:rsidRPr="00000000" w14:paraId="00000AC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руководство силами гражданской защиты при организации и проведении мероприятий гражданской защиты, направленных на предупреждение и ликвидацию чрезвычайных ситуаций природного и техногенного характера, обеспечение пожарной и промышленной безопасности и организации гражданской обороны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4brxup4asz8h" w:id="2689"/>
    <w:bookmarkEnd w:id="2689"/>
    <w:p w:rsidR="00000000" w:rsidDel="00000000" w:rsidP="00000000" w:rsidRDefault="00000000" w:rsidRPr="00000000" w14:paraId="00000AD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ведение государственного учета чрезвычайных ситуаций природного и техногенного характера;</w:t>
      </w:r>
      <w:r w:rsidDel="00000000" w:rsidR="00000000" w:rsidRPr="00000000">
        <w:rPr>
          <w:rtl w:val="0"/>
        </w:rPr>
      </w:r>
    </w:p>
    <w:bookmarkStart w:colFirst="0" w:colLast="0" w:name="bookmark=id.im7omv52ljs3" w:id="2690"/>
    <w:bookmarkEnd w:id="2690"/>
    <w:p w:rsidR="00000000" w:rsidDel="00000000" w:rsidP="00000000" w:rsidRDefault="00000000" w:rsidRPr="00000000" w14:paraId="00000AD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обеспечение боевой и мобилизационной готовности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b21q0l9ldufj" w:id="2691"/>
    <w:bookmarkEnd w:id="2691"/>
    <w:p w:rsidR="00000000" w:rsidDel="00000000" w:rsidP="00000000" w:rsidRDefault="00000000" w:rsidRPr="00000000" w14:paraId="00000AD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внесение предложений в местный исполнительный орган по вопросам в сфере гражданской защиты, входящих в компетенцию местного исполнительного органа;</w:t>
      </w:r>
      <w:r w:rsidDel="00000000" w:rsidR="00000000" w:rsidRPr="00000000">
        <w:rPr>
          <w:rtl w:val="0"/>
        </w:rPr>
      </w:r>
    </w:p>
    <w:bookmarkStart w:colFirst="0" w:colLast="0" w:name="bookmark=id.m2r4krbcpolv" w:id="2692"/>
    <w:bookmarkEnd w:id="2692"/>
    <w:p w:rsidR="00000000" w:rsidDel="00000000" w:rsidP="00000000" w:rsidRDefault="00000000" w:rsidRPr="00000000" w14:paraId="00000AD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осуществление информационно-аналитической деятельности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o8w4ra55kiv8" w:id="2693"/>
    <w:bookmarkEnd w:id="2693"/>
    <w:p w:rsidR="00000000" w:rsidDel="00000000" w:rsidP="00000000" w:rsidRDefault="00000000" w:rsidRPr="00000000" w14:paraId="00000AD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оказание экстренной медицинской и психологической помощи населению, находящемуся в зоне чрезвычайной ситуации природного и техногенного характера, обеспечение сохранения, восстановления и реабилитации здоровья участников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x0o5qhkpgp3e" w:id="2694"/>
    <w:bookmarkEnd w:id="2694"/>
    <w:p w:rsidR="00000000" w:rsidDel="00000000" w:rsidP="00000000" w:rsidRDefault="00000000" w:rsidRPr="00000000" w14:paraId="00000AD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организация и проведение в пределах своей компетенции в составе комиссии расследования аварий, бедствий и катастроф, приведших к возникновению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5iiv3aqyujvk" w:id="2695"/>
    <w:bookmarkEnd w:id="2695"/>
    <w:p w:rsidR="00000000" w:rsidDel="00000000" w:rsidP="00000000" w:rsidRDefault="00000000" w:rsidRPr="00000000" w14:paraId="00000AD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мобилизация материально-технических ресурсов организаций при ликвидации чрезвычайных ситуаций в соответствии с законодательством;</w:t>
      </w:r>
      <w:r w:rsidDel="00000000" w:rsidR="00000000" w:rsidRPr="00000000">
        <w:rPr>
          <w:rtl w:val="0"/>
        </w:rPr>
      </w:r>
    </w:p>
    <w:bookmarkStart w:colFirst="0" w:colLast="0" w:name="bookmark=id.mb8xujw8ivrj" w:id="2696"/>
    <w:bookmarkEnd w:id="2696"/>
    <w:p w:rsidR="00000000" w:rsidDel="00000000" w:rsidP="00000000" w:rsidRDefault="00000000" w:rsidRPr="00000000" w14:paraId="00000AD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подготовка предложений в Министерство и в местный исполнительный орган для определения потребности в средствах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f1bhyshuzagx" w:id="2697"/>
    <w:bookmarkEnd w:id="2697"/>
    <w:p w:rsidR="00000000" w:rsidDel="00000000" w:rsidP="00000000" w:rsidRDefault="00000000" w:rsidRPr="00000000" w14:paraId="00000AD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осуществление постановки на учет и снятие с учета защитных сооружений;</w:t>
      </w:r>
      <w:r w:rsidDel="00000000" w:rsidR="00000000" w:rsidRPr="00000000">
        <w:rPr>
          <w:rtl w:val="0"/>
        </w:rPr>
      </w:r>
    </w:p>
    <w:bookmarkStart w:colFirst="0" w:colLast="0" w:name="bookmark=id.ypuegxujvsht" w:id="2698"/>
    <w:bookmarkEnd w:id="2698"/>
    <w:p w:rsidR="00000000" w:rsidDel="00000000" w:rsidP="00000000" w:rsidRDefault="00000000" w:rsidRPr="00000000" w14:paraId="00000AD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разработка плана мероприятий по подготовке органов управления 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e2ahyvchwtlp" w:id="2699"/>
    <w:bookmarkEnd w:id="2699"/>
    <w:p w:rsidR="00000000" w:rsidDel="00000000" w:rsidP="00000000" w:rsidRDefault="00000000" w:rsidRPr="00000000" w14:paraId="00000AD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разработка Плана гражданской обороны и внесение его на утверждение начальнику гражданской обороны – акиму области;</w:t>
      </w:r>
      <w:r w:rsidDel="00000000" w:rsidR="00000000" w:rsidRPr="00000000">
        <w:rPr>
          <w:rtl w:val="0"/>
        </w:rPr>
      </w:r>
    </w:p>
    <w:bookmarkStart w:colFirst="0" w:colLast="0" w:name="bookmark=id.oo9v13h9wmye" w:id="2700"/>
    <w:bookmarkEnd w:id="2700"/>
    <w:p w:rsidR="00000000" w:rsidDel="00000000" w:rsidP="00000000" w:rsidRDefault="00000000" w:rsidRPr="00000000" w14:paraId="00000AD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согласование планов гражданской обороны районов области;</w:t>
      </w:r>
      <w:r w:rsidDel="00000000" w:rsidR="00000000" w:rsidRPr="00000000">
        <w:rPr>
          <w:rtl w:val="0"/>
        </w:rPr>
      </w:r>
    </w:p>
    <w:bookmarkStart w:colFirst="0" w:colLast="0" w:name="bookmark=id.rwejj0f4yhdy" w:id="2701"/>
    <w:bookmarkEnd w:id="2701"/>
    <w:p w:rsidR="00000000" w:rsidDel="00000000" w:rsidP="00000000" w:rsidRDefault="00000000" w:rsidRPr="00000000" w14:paraId="00000AD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разработка планов действий по ликвидации чрезвычайных ситуаций местного масштаба и представление их на утверждение акиму области;</w:t>
      </w:r>
      <w:r w:rsidDel="00000000" w:rsidR="00000000" w:rsidRPr="00000000">
        <w:rPr>
          <w:rtl w:val="0"/>
        </w:rPr>
      </w:r>
    </w:p>
    <w:bookmarkStart w:colFirst="0" w:colLast="0" w:name="bookmark=id.1983qhkrd54l" w:id="2702"/>
    <w:bookmarkEnd w:id="2702"/>
    <w:p w:rsidR="00000000" w:rsidDel="00000000" w:rsidP="00000000" w:rsidRDefault="00000000" w:rsidRPr="00000000" w14:paraId="00000AD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согласование планов действий по ликвидации чрезвычайных ситуаций районов города;</w:t>
      </w:r>
      <w:r w:rsidDel="00000000" w:rsidR="00000000" w:rsidRPr="00000000">
        <w:rPr>
          <w:rtl w:val="0"/>
        </w:rPr>
      </w:r>
    </w:p>
    <w:bookmarkStart w:colFirst="0" w:colLast="0" w:name="bookmark=id.zhj6datxevu2" w:id="2703"/>
    <w:bookmarkEnd w:id="2703"/>
    <w:p w:rsidR="00000000" w:rsidDel="00000000" w:rsidP="00000000" w:rsidRDefault="00000000" w:rsidRPr="00000000" w14:paraId="00000AD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внесение предложений в Комитет по гражданской обороне и воинским частям по определению структуры планов гражданской обороны и планов действий по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weo85xcn1u7n" w:id="2704"/>
    <w:bookmarkEnd w:id="2704"/>
    <w:p w:rsidR="00000000" w:rsidDel="00000000" w:rsidP="00000000" w:rsidRDefault="00000000" w:rsidRPr="00000000" w14:paraId="00000AD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внесение предложений в Комитет по гражданской обороне и воинским частям по объемам и содержанию инженерно-технических мероприятий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ldnhd0ypkdhm" w:id="2705"/>
    <w:bookmarkEnd w:id="2705"/>
    <w:p w:rsidR="00000000" w:rsidDel="00000000" w:rsidP="00000000" w:rsidRDefault="00000000" w:rsidRPr="00000000" w14:paraId="00000AE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внесение предложений начальнику гражданской обороны – акиму области по созданию запасных (городских, загородных), вспомогательных и подвижных пунктов управления;</w:t>
      </w:r>
      <w:r w:rsidDel="00000000" w:rsidR="00000000" w:rsidRPr="00000000">
        <w:rPr>
          <w:rtl w:val="0"/>
        </w:rPr>
      </w:r>
    </w:p>
    <w:bookmarkStart w:colFirst="0" w:colLast="0" w:name="bookmark=id.55eau6f38xd" w:id="2706"/>
    <w:bookmarkEnd w:id="2706"/>
    <w:p w:rsidR="00000000" w:rsidDel="00000000" w:rsidP="00000000" w:rsidRDefault="00000000" w:rsidRPr="00000000" w14:paraId="00000AE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обеспечение охраны от пожаров территорий населенных пунктов и особо важных объектов государственной собственности;</w:t>
      </w:r>
      <w:r w:rsidDel="00000000" w:rsidR="00000000" w:rsidRPr="00000000">
        <w:rPr>
          <w:rtl w:val="0"/>
        </w:rPr>
      </w:r>
    </w:p>
    <w:bookmarkStart w:colFirst="0" w:colLast="0" w:name="bookmark=id.9p45ixfga5f" w:id="2707"/>
    <w:bookmarkEnd w:id="2707"/>
    <w:p w:rsidR="00000000" w:rsidDel="00000000" w:rsidP="00000000" w:rsidRDefault="00000000" w:rsidRPr="00000000" w14:paraId="00000AE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ведение реестра добровольных противопожарных формирований;</w:t>
      </w:r>
      <w:r w:rsidDel="00000000" w:rsidR="00000000" w:rsidRPr="00000000">
        <w:rPr>
          <w:rtl w:val="0"/>
        </w:rPr>
      </w:r>
    </w:p>
    <w:bookmarkStart w:colFirst="0" w:colLast="0" w:name="bookmark=id.pfum2ea6z3t7" w:id="2708"/>
    <w:bookmarkEnd w:id="2708"/>
    <w:p w:rsidR="00000000" w:rsidDel="00000000" w:rsidP="00000000" w:rsidRDefault="00000000" w:rsidRPr="00000000" w14:paraId="00000AE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разработка планов по предупреждению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clk4yf64ks6k" w:id="2709"/>
    <w:bookmarkEnd w:id="2709"/>
    <w:p w:rsidR="00000000" w:rsidDel="00000000" w:rsidP="00000000" w:rsidRDefault="00000000" w:rsidRPr="00000000" w14:paraId="00000AE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разработка паспортов безопасности и каталогов угроз чрезвычайных ситуаций природного и техногенного характера области, городов и районов;</w:t>
      </w:r>
      <w:r w:rsidDel="00000000" w:rsidR="00000000" w:rsidRPr="00000000">
        <w:rPr>
          <w:rtl w:val="0"/>
        </w:rPr>
      </w:r>
    </w:p>
    <w:bookmarkStart w:colFirst="0" w:colLast="0" w:name="bookmark=id.qhyr6zbexcxm" w:id="2710"/>
    <w:bookmarkEnd w:id="2710"/>
    <w:p w:rsidR="00000000" w:rsidDel="00000000" w:rsidP="00000000" w:rsidRDefault="00000000" w:rsidRPr="00000000" w14:paraId="00000AE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внесение предложений в местный исполнительный орган об объявлении чрезвычайной ситуации природного и техногенного характера акимом области при чрезвычайных ситуациях местного масштаба;</w:t>
      </w:r>
      <w:r w:rsidDel="00000000" w:rsidR="00000000" w:rsidRPr="00000000">
        <w:rPr>
          <w:rtl w:val="0"/>
        </w:rPr>
      </w:r>
    </w:p>
    <w:bookmarkStart w:colFirst="0" w:colLast="0" w:name="bookmark=id.snz31lqkjvxd" w:id="2711"/>
    <w:bookmarkEnd w:id="2711"/>
    <w:p w:rsidR="00000000" w:rsidDel="00000000" w:rsidP="00000000" w:rsidRDefault="00000000" w:rsidRPr="00000000" w14:paraId="00000AE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26) организация тушения пожаров и проведение аварийно-спасательных и неотложных работ при чрезвычайных ситуациях;</w:t>
      </w:r>
      <w:r w:rsidDel="00000000" w:rsidR="00000000" w:rsidRPr="00000000">
        <w:rPr>
          <w:rtl w:val="0"/>
        </w:rPr>
      </w:r>
    </w:p>
    <w:bookmarkStart w:colFirst="0" w:colLast="0" w:name="bookmark=id.py0pdqi4e6n9" w:id="2712"/>
    <w:bookmarkEnd w:id="2712"/>
    <w:p w:rsidR="00000000" w:rsidDel="00000000" w:rsidP="00000000" w:rsidRDefault="00000000" w:rsidRPr="00000000" w14:paraId="00000AE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27) организация и проведение водно-спасательных и водолазно-поисковых работ;</w:t>
      </w:r>
      <w:r w:rsidDel="00000000" w:rsidR="00000000" w:rsidRPr="00000000">
        <w:rPr>
          <w:rtl w:val="0"/>
        </w:rPr>
      </w:r>
    </w:p>
    <w:bookmarkStart w:colFirst="0" w:colLast="0" w:name="bookmark=id.m612a6w3qupx" w:id="2713"/>
    <w:bookmarkEnd w:id="2713"/>
    <w:p w:rsidR="00000000" w:rsidDel="00000000" w:rsidP="00000000" w:rsidRDefault="00000000" w:rsidRPr="00000000" w14:paraId="00000AE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28) координация деятельности противопожарных и аварийно-спасательных служб и формирований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hdp6u0l7jb0g" w:id="2714"/>
    <w:bookmarkEnd w:id="2714"/>
    <w:p w:rsidR="00000000" w:rsidDel="00000000" w:rsidP="00000000" w:rsidRDefault="00000000" w:rsidRPr="00000000" w14:paraId="00000AE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29) организация и проведение профилактической работы, направленной на предупреждение чрезвычайных ситуаций на водоемах;</w:t>
      </w:r>
      <w:r w:rsidDel="00000000" w:rsidR="00000000" w:rsidRPr="00000000">
        <w:rPr>
          <w:rtl w:val="0"/>
        </w:rPr>
      </w:r>
    </w:p>
    <w:bookmarkStart w:colFirst="0" w:colLast="0" w:name="bookmark=id.j7nvyfsogeya" w:id="2715"/>
    <w:bookmarkEnd w:id="2715"/>
    <w:p w:rsidR="00000000" w:rsidDel="00000000" w:rsidP="00000000" w:rsidRDefault="00000000" w:rsidRPr="00000000" w14:paraId="00000AE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30) развитие в пределах своей компетенции систем управления, оповещения и связи и поддержание их в готовности к использованию на территории области совместно с местным исполнительным органом;</w:t>
      </w:r>
      <w:r w:rsidDel="00000000" w:rsidR="00000000" w:rsidRPr="00000000">
        <w:rPr>
          <w:rtl w:val="0"/>
        </w:rPr>
      </w:r>
    </w:p>
    <w:bookmarkStart w:colFirst="0" w:colLast="0" w:name="bookmark=id.67t8a8an331c" w:id="2716"/>
    <w:bookmarkEnd w:id="2716"/>
    <w:p w:rsidR="00000000" w:rsidDel="00000000" w:rsidP="00000000" w:rsidRDefault="00000000" w:rsidRPr="00000000" w14:paraId="00000AE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31) обеспечение информирования и оповещения населения, органов управления гражданской защиты заблаговременно, при наличии прогноза об угрозе возникновения чрезвычайной ситуации и (или) оперативно при возникновении чрезвычайной ситуации;</w:t>
      </w:r>
      <w:r w:rsidDel="00000000" w:rsidR="00000000" w:rsidRPr="00000000">
        <w:rPr>
          <w:rtl w:val="0"/>
        </w:rPr>
      </w:r>
    </w:p>
    <w:bookmarkStart w:colFirst="0" w:colLast="0" w:name="bookmark=id.5zj60qu2b2l5" w:id="2717"/>
    <w:bookmarkEnd w:id="2717"/>
    <w:p w:rsidR="00000000" w:rsidDel="00000000" w:rsidP="00000000" w:rsidRDefault="00000000" w:rsidRPr="00000000" w14:paraId="00000AE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32) обеспечение развития и функционирования единой дежурно-диспетчерской службы "112"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mtu0tkt7vmcr" w:id="2718"/>
    <w:bookmarkEnd w:id="2718"/>
    <w:p w:rsidR="00000000" w:rsidDel="00000000" w:rsidP="00000000" w:rsidRDefault="00000000" w:rsidRPr="00000000" w14:paraId="00000AE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33) организация взаимодействия автоматизированных систем мониторинга с единой дежурно-диспетчерской службой "112"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iri6txy04hxp" w:id="2719"/>
    <w:bookmarkEnd w:id="2719"/>
    <w:p w:rsidR="00000000" w:rsidDel="00000000" w:rsidP="00000000" w:rsidRDefault="00000000" w:rsidRPr="00000000" w14:paraId="00000AE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34) обеспечение функционирования корпоративной информационно-коммуникационной системы государственной системы гражданской защиты, центров планирования и оперативного управления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gcwjf8lbb8cg" w:id="2720"/>
    <w:bookmarkEnd w:id="2720"/>
    <w:p w:rsidR="00000000" w:rsidDel="00000000" w:rsidP="00000000" w:rsidRDefault="00000000" w:rsidRPr="00000000" w14:paraId="00000AE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35) внесение предложений о проведении научных исследований, организация и пропаганда знаний, обучения населения и специалистов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bmc0s6apcxc2" w:id="2721"/>
    <w:bookmarkEnd w:id="2721"/>
    <w:p w:rsidR="00000000" w:rsidDel="00000000" w:rsidP="00000000" w:rsidRDefault="00000000" w:rsidRPr="00000000" w14:paraId="00000AF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36) организация подготовки руководителей, специалистов органов управления и сил гражданской защиты, обучения населения способам защиты и действиям при возникновении чрезвычайных ситуаций и военных конфликтов или вследствие этих конфликтов;</w:t>
      </w:r>
      <w:r w:rsidDel="00000000" w:rsidR="00000000" w:rsidRPr="00000000">
        <w:rPr>
          <w:rtl w:val="0"/>
        </w:rPr>
      </w:r>
    </w:p>
    <w:bookmarkStart w:colFirst="0" w:colLast="0" w:name="bookmark=id.u0v5o4auekoa" w:id="2722"/>
    <w:bookmarkEnd w:id="2722"/>
    <w:p w:rsidR="00000000" w:rsidDel="00000000" w:rsidP="00000000" w:rsidRDefault="00000000" w:rsidRPr="00000000" w14:paraId="00000AF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37) утверждение программы последующей подготовки добровольных пожарных;</w:t>
      </w:r>
      <w:r w:rsidDel="00000000" w:rsidR="00000000" w:rsidRPr="00000000">
        <w:rPr>
          <w:rtl w:val="0"/>
        </w:rPr>
      </w:r>
    </w:p>
    <w:bookmarkStart w:colFirst="0" w:colLast="0" w:name="bookmark=id.7lh3uk57wvcv" w:id="2723"/>
    <w:bookmarkEnd w:id="2723"/>
    <w:p w:rsidR="00000000" w:rsidDel="00000000" w:rsidP="00000000" w:rsidRDefault="00000000" w:rsidRPr="00000000" w14:paraId="00000AF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38)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u91r6z4thac" w:id="2724"/>
    <w:bookmarkEnd w:id="2724"/>
    <w:p w:rsidR="00000000" w:rsidDel="00000000" w:rsidP="00000000" w:rsidRDefault="00000000" w:rsidRPr="00000000" w14:paraId="00000AF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39)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oejiatipvs5j" w:id="2725"/>
    <w:bookmarkEnd w:id="2725"/>
    <w:p w:rsidR="00000000" w:rsidDel="00000000" w:rsidP="00000000" w:rsidRDefault="00000000" w:rsidRPr="00000000" w14:paraId="00000AF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40) осуществление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7j2ylanmflk2" w:id="2726"/>
    <w:bookmarkEnd w:id="2726"/>
    <w:p w:rsidR="00000000" w:rsidDel="00000000" w:rsidP="00000000" w:rsidRDefault="00000000" w:rsidRPr="00000000" w14:paraId="00000AF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41) осуществление контроля за готовностью пожарных подразделений в населенных пунктах и на объектах к борьбе с пожарами;</w:t>
      </w:r>
      <w:r w:rsidDel="00000000" w:rsidR="00000000" w:rsidRPr="00000000">
        <w:rPr>
          <w:rtl w:val="0"/>
        </w:rPr>
      </w:r>
    </w:p>
    <w:bookmarkStart w:colFirst="0" w:colLast="0" w:name="bookmark=id.a8uggdx8shqd" w:id="2727"/>
    <w:bookmarkEnd w:id="2727"/>
    <w:p w:rsidR="00000000" w:rsidDel="00000000" w:rsidP="00000000" w:rsidRDefault="00000000" w:rsidRPr="00000000" w14:paraId="00000AF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42) осуществление контроля за соблюдением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bm45z3uhamz8" w:id="2728"/>
    <w:bookmarkEnd w:id="2728"/>
    <w:p w:rsidR="00000000" w:rsidDel="00000000" w:rsidP="00000000" w:rsidRDefault="00000000" w:rsidRPr="00000000" w14:paraId="00000AF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43) осуществление производства дел об административных правонарушениях в области пожарной и промышленной безопасности,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7bh8klan4ihk" w:id="2729"/>
    <w:bookmarkEnd w:id="2729"/>
    <w:p w:rsidR="00000000" w:rsidDel="00000000" w:rsidP="00000000" w:rsidRDefault="00000000" w:rsidRPr="00000000" w14:paraId="00000AF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44) выдача гражданам, должностным и юридическим лицам предписаний об устранении выявленных нарушений и проведению мероприятий по предотвращению пожаров;</w:t>
      </w:r>
      <w:r w:rsidDel="00000000" w:rsidR="00000000" w:rsidRPr="00000000">
        <w:rPr>
          <w:rtl w:val="0"/>
        </w:rPr>
      </w:r>
    </w:p>
    <w:bookmarkStart w:colFirst="0" w:colLast="0" w:name="bookmark=id.1j85c7fen0vl" w:id="2730"/>
    <w:bookmarkEnd w:id="2730"/>
    <w:p w:rsidR="00000000" w:rsidDel="00000000" w:rsidP="00000000" w:rsidRDefault="00000000" w:rsidRPr="00000000" w14:paraId="00000AF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45) выдача гражданам, должностным и юридическим лицам предписаний об устранении выявленных нарушений и выполнению мероприятий по гражданской обороне;</w:t>
      </w:r>
      <w:r w:rsidDel="00000000" w:rsidR="00000000" w:rsidRPr="00000000">
        <w:rPr>
          <w:rtl w:val="0"/>
        </w:rPr>
      </w:r>
    </w:p>
    <w:bookmarkStart w:colFirst="0" w:colLast="0" w:name="bookmark=id.flwlg0fujdi4" w:id="2731"/>
    <w:bookmarkEnd w:id="2731"/>
    <w:p w:rsidR="00000000" w:rsidDel="00000000" w:rsidP="00000000" w:rsidRDefault="00000000" w:rsidRPr="00000000" w14:paraId="00000AF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46) выдача гражданам и юридическим лицам предписаний за несоблюдения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i90ahdubsf6" w:id="2732"/>
    <w:bookmarkEnd w:id="2732"/>
    <w:p w:rsidR="00000000" w:rsidDel="00000000" w:rsidP="00000000" w:rsidRDefault="00000000" w:rsidRPr="00000000" w14:paraId="00000AF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47) направление в суд заявления о приостановлении частично или полностью работы организаций, отдельных производств, производственных участков, агрегатов, запрещении эксплуатации зданий, сооружений, электрических сетей, приборов отопления и ведения пожароопасных работ, осуществляемых субъектами с нарушением требований пожарной безопасности, а также при невыполнении предусмотренных проектами требований пожарной безопасности при строительстве, реконструкции, расширении или техническом перевооружении организаций, объекта, сооружения, здания;</w:t>
      </w:r>
      <w:r w:rsidDel="00000000" w:rsidR="00000000" w:rsidRPr="00000000">
        <w:rPr>
          <w:rtl w:val="0"/>
        </w:rPr>
      </w:r>
    </w:p>
    <w:bookmarkStart w:colFirst="0" w:colLast="0" w:name="bookmark=id.88ioic48aejz" w:id="2733"/>
    <w:bookmarkEnd w:id="2733"/>
    <w:p w:rsidR="00000000" w:rsidDel="00000000" w:rsidP="00000000" w:rsidRDefault="00000000" w:rsidRPr="00000000" w14:paraId="00000AF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48) обеспечение соблюдения законов и иных нормативных правовых актов в области национальной безопасности, государственных секретов и информационной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mv45b0so81hu" w:id="2734"/>
    <w:bookmarkEnd w:id="2734"/>
    <w:p w:rsidR="00000000" w:rsidDel="00000000" w:rsidP="00000000" w:rsidRDefault="00000000" w:rsidRPr="00000000" w14:paraId="00000AF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49) внесение предложений в Министерство по совершенствованию системы национальной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jzdnyuic6yu" w:id="2735"/>
    <w:bookmarkEnd w:id="2735"/>
    <w:p w:rsidR="00000000" w:rsidDel="00000000" w:rsidP="00000000" w:rsidRDefault="00000000" w:rsidRPr="00000000" w14:paraId="00000AF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50) участие, в пределах своей компетенции, в работе областного штаба по борьбе с терроризмом;</w:t>
      </w:r>
      <w:r w:rsidDel="00000000" w:rsidR="00000000" w:rsidRPr="00000000">
        <w:rPr>
          <w:rtl w:val="0"/>
        </w:rPr>
      </w:r>
    </w:p>
    <w:bookmarkStart w:colFirst="0" w:colLast="0" w:name="bookmark=id.tiwsek3mbz88" w:id="2736"/>
    <w:bookmarkEnd w:id="2736"/>
    <w:p w:rsidR="00000000" w:rsidDel="00000000" w:rsidP="00000000" w:rsidRDefault="00000000" w:rsidRPr="00000000" w14:paraId="00000AF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51) участие, в пределах своей компетенции, в работе областной Антитеррористической комиссии;</w:t>
      </w:r>
      <w:r w:rsidDel="00000000" w:rsidR="00000000" w:rsidRPr="00000000">
        <w:rPr>
          <w:rtl w:val="0"/>
        </w:rPr>
      </w:r>
    </w:p>
    <w:bookmarkStart w:colFirst="0" w:colLast="0" w:name="bookmark=id.3xtt7dmrhpgd" w:id="2737"/>
    <w:bookmarkEnd w:id="2737"/>
    <w:p w:rsidR="00000000" w:rsidDel="00000000" w:rsidP="00000000" w:rsidRDefault="00000000" w:rsidRPr="00000000" w14:paraId="00000B0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52) ведение специального учета военнообязанных, назначенных на должности рядового и начальствующего состава органов государственной противопожарной службы и снятых в установленном порядке с воинского учета по области;</w:t>
      </w:r>
      <w:r w:rsidDel="00000000" w:rsidR="00000000" w:rsidRPr="00000000">
        <w:rPr>
          <w:rtl w:val="0"/>
        </w:rPr>
      </w:r>
    </w:p>
    <w:bookmarkStart w:colFirst="0" w:colLast="0" w:name="bookmark=id.60yc5i6pk2f" w:id="2738"/>
    <w:bookmarkEnd w:id="2738"/>
    <w:p w:rsidR="00000000" w:rsidDel="00000000" w:rsidP="00000000" w:rsidRDefault="00000000" w:rsidRPr="00000000" w14:paraId="00000B0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53) внесение предложений в Министерство по внесению изменений, дополнений в нормативные правовые акты, нормативные акты и стандарты в сфере гражданской защиты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8y1nqiy3gtmo" w:id="2739"/>
    <w:bookmarkEnd w:id="2739"/>
    <w:p w:rsidR="00000000" w:rsidDel="00000000" w:rsidP="00000000" w:rsidRDefault="00000000" w:rsidRPr="00000000" w14:paraId="00000B0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54) исполняет судебные акты, требования судей, постановления, предписания и требования прокурора, письменные поручения дознавателя в ходе досудебного производства по уголовным делам;</w:t>
      </w:r>
      <w:r w:rsidDel="00000000" w:rsidR="00000000" w:rsidRPr="00000000">
        <w:rPr>
          <w:rtl w:val="0"/>
        </w:rPr>
      </w:r>
    </w:p>
    <w:bookmarkStart w:colFirst="0" w:colLast="0" w:name="bookmark=id.7g6jvp3xp3g" w:id="2740"/>
    <w:bookmarkEnd w:id="2740"/>
    <w:p w:rsidR="00000000" w:rsidDel="00000000" w:rsidP="00000000" w:rsidRDefault="00000000" w:rsidRPr="00000000" w14:paraId="00000B0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55) в пределах своей компетенции организует и осуществляет предупреждение и раскрытие уголовных правонарушений отнесенных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bkfpzr6utkwy" w:id="2741"/>
    <w:bookmarkEnd w:id="2741"/>
    <w:p w:rsidR="00000000" w:rsidDel="00000000" w:rsidP="00000000" w:rsidRDefault="00000000" w:rsidRPr="00000000" w14:paraId="00000B0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56) осуществляет досудебное расследование по уголовным правонарушениям, отнесенным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ch6gct8mz54s" w:id="2742"/>
    <w:bookmarkEnd w:id="2742"/>
    <w:p w:rsidR="00000000" w:rsidDel="00000000" w:rsidP="00000000" w:rsidRDefault="00000000" w:rsidRPr="00000000" w14:paraId="00000B0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57) оказывает государственные услуги в соответствии с подзаконными нормативными правовыми актами, определяющими порядок оказания государственных услуг;</w:t>
      </w:r>
      <w:r w:rsidDel="00000000" w:rsidR="00000000" w:rsidRPr="00000000">
        <w:rPr>
          <w:rtl w:val="0"/>
        </w:rPr>
      </w:r>
    </w:p>
    <w:bookmarkStart w:colFirst="0" w:colLast="0" w:name="bookmark=id.mhnye1gw4nyx" w:id="2743"/>
    <w:bookmarkEnd w:id="2743"/>
    <w:p w:rsidR="00000000" w:rsidDel="00000000" w:rsidP="00000000" w:rsidRDefault="00000000" w:rsidRPr="00000000" w14:paraId="00000B0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58) осуществляют организацию и проведение совместно с заинтересованными государственными органами в пределах своей компетенции расследования аварий и несчастных случаев, произошедших в следствии аварий на опасных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13uppasced1x" w:id="2744"/>
    <w:bookmarkEnd w:id="2744"/>
    <w:p w:rsidR="00000000" w:rsidDel="00000000" w:rsidP="00000000" w:rsidRDefault="00000000" w:rsidRPr="00000000" w14:paraId="00000B0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59) участвует в приемочных испытаниях, технических освидетельствованиях опасного производственного объекта при вводе его в эксплуатацию;</w:t>
      </w:r>
      <w:r w:rsidDel="00000000" w:rsidR="00000000" w:rsidRPr="00000000">
        <w:rPr>
          <w:rtl w:val="0"/>
        </w:rPr>
      </w:r>
    </w:p>
    <w:bookmarkStart w:colFirst="0" w:colLast="0" w:name="bookmark=id.cl4wbfeagtct" w:id="2745"/>
    <w:bookmarkEnd w:id="2745"/>
    <w:p w:rsidR="00000000" w:rsidDel="00000000" w:rsidP="00000000" w:rsidRDefault="00000000" w:rsidRPr="00000000" w14:paraId="00000B0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60) выдает разрешение на производство взрывных работ;</w:t>
      </w:r>
      <w:r w:rsidDel="00000000" w:rsidR="00000000" w:rsidRPr="00000000">
        <w:rPr>
          <w:rtl w:val="0"/>
        </w:rPr>
      </w:r>
    </w:p>
    <w:bookmarkStart w:colFirst="0" w:colLast="0" w:name="bookmark=id.supeb4g5t5xb" w:id="2746"/>
    <w:bookmarkEnd w:id="2746"/>
    <w:p w:rsidR="00000000" w:rsidDel="00000000" w:rsidP="00000000" w:rsidRDefault="00000000" w:rsidRPr="00000000" w14:paraId="00000B0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61) применяют меры оперативного реагирования в виде приостановления либо запрещения деятельности или отдельных видов деятельности индивидуальных предпринимателей, организаций, связанных с эксплуатацией опасных производственных объектов и (или) технических устройств в случаях, представляющих угрозу жизни и (или) здоровью людей;</w:t>
      </w:r>
      <w:r w:rsidDel="00000000" w:rsidR="00000000" w:rsidRPr="00000000">
        <w:rPr>
          <w:rtl w:val="0"/>
        </w:rPr>
      </w:r>
    </w:p>
    <w:bookmarkStart w:colFirst="0" w:colLast="0" w:name="bookmark=id.ujbnv1i0berf" w:id="2747"/>
    <w:bookmarkEnd w:id="2747"/>
    <w:p w:rsidR="00000000" w:rsidDel="00000000" w:rsidP="00000000" w:rsidRDefault="00000000" w:rsidRPr="00000000" w14:paraId="00000B0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62) согласовывает проектную документацию на строительство, расширение, реконструкцию, модернизацию, консервацию и ликвидацию опасных производственных объектов, за исключением опасного производственного объекта, размещаемого в пределах двух и более областей, а также стратегических объектов в порядке, установленном Законом Республики Казахстан "О гражданской защите";</w:t>
      </w:r>
      <w:r w:rsidDel="00000000" w:rsidR="00000000" w:rsidRPr="00000000">
        <w:rPr>
          <w:rtl w:val="0"/>
        </w:rPr>
      </w:r>
    </w:p>
    <w:bookmarkStart w:colFirst="0" w:colLast="0" w:name="bookmark=id.5i92b8jeu185" w:id="2748"/>
    <w:bookmarkEnd w:id="2748"/>
    <w:p w:rsidR="00000000" w:rsidDel="00000000" w:rsidP="00000000" w:rsidRDefault="00000000" w:rsidRPr="00000000" w14:paraId="00000B0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63) осуществляет постановку на учет и снятие с учета опасных производственных объектов, опасных технических устройств, за исключением опасных технических устройств на объектах социальной инфраструктуры;</w:t>
      </w:r>
      <w:r w:rsidDel="00000000" w:rsidR="00000000" w:rsidRPr="00000000">
        <w:rPr>
          <w:rtl w:val="0"/>
        </w:rPr>
      </w:r>
    </w:p>
    <w:bookmarkStart w:colFirst="0" w:colLast="0" w:name="bookmark=id.olkghaclv7nh" w:id="2749"/>
    <w:bookmarkEnd w:id="2749"/>
    <w:p w:rsidR="00000000" w:rsidDel="00000000" w:rsidP="00000000" w:rsidRDefault="00000000" w:rsidRPr="00000000" w14:paraId="00000B0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64) участвует в проведении учебных тревог на опасном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pcqhqfebdd8d" w:id="2750"/>
    <w:bookmarkEnd w:id="2750"/>
    <w:p w:rsidR="00000000" w:rsidDel="00000000" w:rsidP="00000000" w:rsidRDefault="00000000" w:rsidRPr="00000000" w14:paraId="00000B0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65) участвует в комиссии по проведению контрольных и приемочных испытаний взрывчатых веществ и изделий на их основе;</w:t>
      </w:r>
      <w:r w:rsidDel="00000000" w:rsidR="00000000" w:rsidRPr="00000000">
        <w:rPr>
          <w:rtl w:val="0"/>
        </w:rPr>
      </w:r>
    </w:p>
    <w:bookmarkStart w:colFirst="0" w:colLast="0" w:name="bookmark=id.tlhn7hi85sp2" w:id="2751"/>
    <w:bookmarkEnd w:id="2751"/>
    <w:p w:rsidR="00000000" w:rsidDel="00000000" w:rsidP="00000000" w:rsidRDefault="00000000" w:rsidRPr="00000000" w14:paraId="00000B0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66) осуществляет государственный контроль и надзор за соблюдением опасными производственными объектами и организациями, эксплуатирующими опасные технические устройства, требований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5x5usc9h0lfo" w:id="2752"/>
    <w:bookmarkEnd w:id="2752"/>
    <w:p w:rsidR="00000000" w:rsidDel="00000000" w:rsidP="00000000" w:rsidRDefault="00000000" w:rsidRPr="00000000" w14:paraId="00000B0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67) осуществляют государственный контроль и надзор за своевременностью проведения технических освидетельствований производственных зданий, технологических сооружений и технических устройств опасных производственных объектов, опасных технических устройств;</w:t>
      </w:r>
      <w:r w:rsidDel="00000000" w:rsidR="00000000" w:rsidRPr="00000000">
        <w:rPr>
          <w:rtl w:val="0"/>
        </w:rPr>
      </w:r>
    </w:p>
    <w:bookmarkStart w:colFirst="0" w:colLast="0" w:name="bookmark=id.pwi6no70otvn" w:id="2753"/>
    <w:bookmarkEnd w:id="2753"/>
    <w:p w:rsidR="00000000" w:rsidDel="00000000" w:rsidP="00000000" w:rsidRDefault="00000000" w:rsidRPr="00000000" w14:paraId="00000B1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68) осуществляет государственный контроль и надзор за готовностью опасных производственных объектов и организаций, эксплуатирующих опасные технические устройства, к проведению работ по ликвидации и локализации аварий и их последствий;</w:t>
      </w:r>
      <w:r w:rsidDel="00000000" w:rsidR="00000000" w:rsidRPr="00000000">
        <w:rPr>
          <w:rtl w:val="0"/>
        </w:rPr>
      </w:r>
    </w:p>
    <w:bookmarkStart w:colFirst="0" w:colLast="0" w:name="bookmark=id.8wq2lro3kr6e" w:id="2754"/>
    <w:bookmarkEnd w:id="2754"/>
    <w:p w:rsidR="00000000" w:rsidDel="00000000" w:rsidP="00000000" w:rsidRDefault="00000000" w:rsidRPr="00000000" w14:paraId="00000B1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69) осуществляет государственный контроль и надзор в области промышленной безопасности при эксплуатации магистрального трубопровода;</w:t>
      </w:r>
      <w:r w:rsidDel="00000000" w:rsidR="00000000" w:rsidRPr="00000000">
        <w:rPr>
          <w:rtl w:val="0"/>
        </w:rPr>
      </w:r>
    </w:p>
    <w:bookmarkStart w:colFirst="0" w:colLast="0" w:name="bookmark=id.yg1hyqj9d56i" w:id="2755"/>
    <w:bookmarkEnd w:id="2755"/>
    <w:p w:rsidR="00000000" w:rsidDel="00000000" w:rsidP="00000000" w:rsidRDefault="00000000" w:rsidRPr="00000000" w14:paraId="00000B1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70) осуществляет государственный контроль в сфере газа и газоснабжения в части соблюдения требований безопасной эксплуатации бытовых баллонов и объектов систем газоснабжения, за исключением газопотребляющих систем и газового оборудования бытовых и коммунально-бытовых потребителей;</w:t>
      </w:r>
      <w:r w:rsidDel="00000000" w:rsidR="00000000" w:rsidRPr="00000000">
        <w:rPr>
          <w:rtl w:val="0"/>
        </w:rPr>
      </w:r>
    </w:p>
    <w:bookmarkStart w:colFirst="0" w:colLast="0" w:name="bookmark=id.7z00ng8gxy8h" w:id="2756"/>
    <w:bookmarkEnd w:id="2756"/>
    <w:p w:rsidR="00000000" w:rsidDel="00000000" w:rsidP="00000000" w:rsidRDefault="00000000" w:rsidRPr="00000000" w14:paraId="00000B1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71) выдает физическим и юридическим лицам акт о результатах проверки, предписания по выявленным нарушениям, акт о запрещении либо приостановлении деятельности или отдельных видов деятельности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euulymvn7r2y" w:id="2757"/>
    <w:bookmarkEnd w:id="2757"/>
    <w:p w:rsidR="00000000" w:rsidDel="00000000" w:rsidP="00000000" w:rsidRDefault="00000000" w:rsidRPr="00000000" w14:paraId="00000B1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72) согласовывает план горных работ по добыче твердых полезных ископаемых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j945v99krqt9" w:id="2758"/>
    <w:bookmarkEnd w:id="2758"/>
    <w:p w:rsidR="00000000" w:rsidDel="00000000" w:rsidP="00000000" w:rsidRDefault="00000000" w:rsidRPr="00000000" w14:paraId="00000B1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73) согласовывает проект эксплуатации пространства недр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2nq3j8vbdbxy" w:id="2759"/>
    <w:bookmarkEnd w:id="2759"/>
    <w:p w:rsidR="00000000" w:rsidDel="00000000" w:rsidP="00000000" w:rsidRDefault="00000000" w:rsidRPr="00000000" w14:paraId="00000B1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74) осуществляет разрешительный контроль соответствия заявителя квалификационным и/или разрешительным требованиям в пределах компетенции Департамента;</w:t>
      </w:r>
      <w:r w:rsidDel="00000000" w:rsidR="00000000" w:rsidRPr="00000000">
        <w:rPr>
          <w:rtl w:val="0"/>
        </w:rPr>
      </w:r>
    </w:p>
    <w:bookmarkStart w:colFirst="0" w:colLast="0" w:name="bookmark=id.4shs5cfu8jav" w:id="2760"/>
    <w:bookmarkEnd w:id="2760"/>
    <w:p w:rsidR="00000000" w:rsidDel="00000000" w:rsidP="00000000" w:rsidRDefault="00000000" w:rsidRPr="00000000" w14:paraId="00000B1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75) участвует в составе комиссии по уничтожению взрывчатых материалов совместно с компетентными органами;</w:t>
      </w:r>
      <w:r w:rsidDel="00000000" w:rsidR="00000000" w:rsidRPr="00000000">
        <w:rPr>
          <w:rtl w:val="0"/>
        </w:rPr>
      </w:r>
    </w:p>
    <w:bookmarkStart w:colFirst="0" w:colLast="0" w:name="bookmark=id.x9b256h8xma0" w:id="2761"/>
    <w:bookmarkEnd w:id="2761"/>
    <w:p w:rsidR="00000000" w:rsidDel="00000000" w:rsidP="00000000" w:rsidRDefault="00000000" w:rsidRPr="00000000" w14:paraId="00000B1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76) участвует в комиссии по ликвидации последствий операций на участке добычи (его части)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beboptnrirr7" w:id="2762"/>
    <w:bookmarkEnd w:id="2762"/>
    <w:p w:rsidR="00000000" w:rsidDel="00000000" w:rsidP="00000000" w:rsidRDefault="00000000" w:rsidRPr="00000000" w14:paraId="00000B1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77) участвует в комиссии по консервации участка недр добычи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mwlgovw6b0d5" w:id="2763"/>
    <w:bookmarkEnd w:id="2763"/>
    <w:p w:rsidR="00000000" w:rsidDel="00000000" w:rsidP="00000000" w:rsidRDefault="00000000" w:rsidRPr="00000000" w14:paraId="00000B1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78) участвует в комиссии по ликвидации последствий операций по использованию пространства недр,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19035exxtwtd" w:id="2764"/>
    <w:bookmarkEnd w:id="2764"/>
    <w:p w:rsidR="00000000" w:rsidDel="00000000" w:rsidP="00000000" w:rsidRDefault="00000000" w:rsidRPr="00000000" w14:paraId="00000B1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79) проводит проверки знаний (экзаменов) руководителей юридических лиц опасных производственных объектов, декларирующих промышленную безопасность, а также членов постоянно действующих экзаменационных комиссий указанных юридических лиц;</w:t>
      </w:r>
      <w:r w:rsidDel="00000000" w:rsidR="00000000" w:rsidRPr="00000000">
        <w:rPr>
          <w:rtl w:val="0"/>
        </w:rPr>
      </w:r>
    </w:p>
    <w:bookmarkStart w:colFirst="0" w:colLast="0" w:name="bookmark=id.rcumdq7i04oc" w:id="2765"/>
    <w:bookmarkEnd w:id="2765"/>
    <w:p w:rsidR="00000000" w:rsidDel="00000000" w:rsidP="00000000" w:rsidRDefault="00000000" w:rsidRPr="00000000" w14:paraId="00000B1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80) участвует в ликвидациях чрезвычайных ситуаций на территории Республики Казахстан по решению руководства Министерства и по решению Правительства Республики Казахстан за ее пределами;</w:t>
      </w:r>
      <w:r w:rsidDel="00000000" w:rsidR="00000000" w:rsidRPr="00000000">
        <w:rPr>
          <w:rtl w:val="0"/>
        </w:rPr>
      </w:r>
    </w:p>
    <w:bookmarkStart w:colFirst="0" w:colLast="0" w:name="bookmark=id.r7ewysxkn8q5" w:id="2766"/>
    <w:bookmarkEnd w:id="2766"/>
    <w:p w:rsidR="00000000" w:rsidDel="00000000" w:rsidP="00000000" w:rsidRDefault="00000000" w:rsidRPr="00000000" w14:paraId="00000B1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81) подготавливает водолазов I-II и III групп специализации водолазных работ, мотористов-рулевых маломерных судов и операторов компрессорных установок для профессиональных аварийно-спасательных служб Министерства;</w:t>
      </w:r>
      <w:r w:rsidDel="00000000" w:rsidR="00000000" w:rsidRPr="00000000">
        <w:rPr>
          <w:rtl w:val="0"/>
        </w:rPr>
      </w:r>
    </w:p>
    <w:bookmarkStart w:colFirst="0" w:colLast="0" w:name="bookmark=id.5rdy6ulg1umu" w:id="2767"/>
    <w:bookmarkEnd w:id="2767"/>
    <w:p w:rsidR="00000000" w:rsidDel="00000000" w:rsidP="00000000" w:rsidRDefault="00000000" w:rsidRPr="00000000" w14:paraId="00000B1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82) организовывает курсы по подготовке инструкторов по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b1w0tvi45dbt" w:id="2768"/>
    <w:bookmarkEnd w:id="2768"/>
    <w:p w:rsidR="00000000" w:rsidDel="00000000" w:rsidP="00000000" w:rsidRDefault="00000000" w:rsidRPr="00000000" w14:paraId="00000B1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83) оказывает необходимую помощь туристам, терпящим бедствие;</w:t>
      </w:r>
      <w:r w:rsidDel="00000000" w:rsidR="00000000" w:rsidRPr="00000000">
        <w:rPr>
          <w:rtl w:val="0"/>
        </w:rPr>
      </w:r>
    </w:p>
    <w:bookmarkStart w:colFirst="0" w:colLast="0" w:name="bookmark=id.wr8gaul6emel" w:id="2769"/>
    <w:bookmarkEnd w:id="2769"/>
    <w:p w:rsidR="00000000" w:rsidDel="00000000" w:rsidP="00000000" w:rsidRDefault="00000000" w:rsidRPr="00000000" w14:paraId="00000B2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84) обеспечение готовности сил и средств к тушению пожаров и 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81tglnk6f5j6" w:id="2770"/>
    <w:bookmarkEnd w:id="2770"/>
    <w:p w:rsidR="00000000" w:rsidDel="00000000" w:rsidP="00000000" w:rsidRDefault="00000000" w:rsidRPr="00000000" w14:paraId="00000B2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85) принятие мер, направленных на совершенствование профессионального мастерства личного состава и поддержания сил и средств органов гражданской защиты в постоянной готовности к выдвижению в зоны чрезвычайных ситуаций и проведению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70v5sweqebgj" w:id="2771"/>
    <w:bookmarkEnd w:id="2771"/>
    <w:p w:rsidR="00000000" w:rsidDel="00000000" w:rsidP="00000000" w:rsidRDefault="00000000" w:rsidRPr="00000000" w14:paraId="00000B2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86) обеспечение планирования, подготовки и проведения тактических учений, смотров и соревнований, а также других общегарнизонных мероприятий;</w:t>
      </w:r>
      <w:r w:rsidDel="00000000" w:rsidR="00000000" w:rsidRPr="00000000">
        <w:rPr>
          <w:rtl w:val="0"/>
        </w:rPr>
      </w:r>
    </w:p>
    <w:bookmarkStart w:colFirst="0" w:colLast="0" w:name="bookmark=id.me4kyvf7ety2" w:id="2772"/>
    <w:bookmarkEnd w:id="2772"/>
    <w:p w:rsidR="00000000" w:rsidDel="00000000" w:rsidP="00000000" w:rsidRDefault="00000000" w:rsidRPr="00000000" w14:paraId="00000B2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87) организация изучения и разбора пожаров, разработке на этой основе мероприятий по повышению и совершенствованию готовности;</w:t>
      </w:r>
      <w:r w:rsidDel="00000000" w:rsidR="00000000" w:rsidRPr="00000000">
        <w:rPr>
          <w:rtl w:val="0"/>
        </w:rPr>
      </w:r>
    </w:p>
    <w:bookmarkStart w:colFirst="0" w:colLast="0" w:name="bookmark=id.6c1xv89ow7mf" w:id="2773"/>
    <w:bookmarkEnd w:id="2773"/>
    <w:p w:rsidR="00000000" w:rsidDel="00000000" w:rsidP="00000000" w:rsidRDefault="00000000" w:rsidRPr="00000000" w14:paraId="00000B2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88) обеспечение и контроль эксплуатации зданий пожарных депо, ремонту и техническому обслуживанию пожарной, спасательной и другой техники, пожарно-технического вооружения, аварийно-спасательного оборудования, средств связи, инвентаря и другого имущества;</w:t>
      </w:r>
      <w:r w:rsidDel="00000000" w:rsidR="00000000" w:rsidRPr="00000000">
        <w:rPr>
          <w:rtl w:val="0"/>
        </w:rPr>
      </w:r>
    </w:p>
    <w:bookmarkStart w:colFirst="0" w:colLast="0" w:name="bookmark=id.u1c7f5wtdcdw" w:id="2774"/>
    <w:bookmarkEnd w:id="2774"/>
    <w:p w:rsidR="00000000" w:rsidDel="00000000" w:rsidP="00000000" w:rsidRDefault="00000000" w:rsidRPr="00000000" w14:paraId="00000B2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89) определение порядка привлечения сил и средств органов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dvq8544axnvf" w:id="2775"/>
    <w:bookmarkEnd w:id="2775"/>
    <w:p w:rsidR="00000000" w:rsidDel="00000000" w:rsidP="00000000" w:rsidRDefault="00000000" w:rsidRPr="00000000" w14:paraId="00000B2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90) участие в организации своевременного накопления, освежения, хранения пожарной техники, противопожарного оборудования и другого имущества для специальных формирований на период военного времени;</w:t>
      </w:r>
      <w:r w:rsidDel="00000000" w:rsidR="00000000" w:rsidRPr="00000000">
        <w:rPr>
          <w:rtl w:val="0"/>
        </w:rPr>
      </w:r>
    </w:p>
    <w:bookmarkStart w:colFirst="0" w:colLast="0" w:name="bookmark=id.7s23ezgdfsgm" w:id="2776"/>
    <w:bookmarkEnd w:id="2776"/>
    <w:p w:rsidR="00000000" w:rsidDel="00000000" w:rsidP="00000000" w:rsidRDefault="00000000" w:rsidRPr="00000000" w14:paraId="00000B2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91) организация в подразделениях мероприятий по пропаганде знаний в сфере гражданской защиты, популяризации профессии пожарного и спасателя среди учащихся и детей дошкольного возраста;</w:t>
      </w:r>
      <w:r w:rsidDel="00000000" w:rsidR="00000000" w:rsidRPr="00000000">
        <w:rPr>
          <w:rtl w:val="0"/>
        </w:rPr>
      </w:r>
    </w:p>
    <w:bookmarkStart w:colFirst="0" w:colLast="0" w:name="bookmark=id.ma7c9ri3wymo" w:id="2777"/>
    <w:bookmarkEnd w:id="2777"/>
    <w:p w:rsidR="00000000" w:rsidDel="00000000" w:rsidP="00000000" w:rsidRDefault="00000000" w:rsidRPr="00000000" w14:paraId="00000B2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92) организация профориентационной работы по поступлению на обучение в специальное учебное заведение Министерства. Формирование и направление личных дел кандидатов в специальное учебное заведение Министерства;</w:t>
      </w:r>
      <w:r w:rsidDel="00000000" w:rsidR="00000000" w:rsidRPr="00000000">
        <w:rPr>
          <w:rtl w:val="0"/>
        </w:rPr>
      </w:r>
    </w:p>
    <w:bookmarkStart w:colFirst="0" w:colLast="0" w:name="bookmark=id.bw1903aiiqhe" w:id="2778"/>
    <w:bookmarkEnd w:id="2778"/>
    <w:p w:rsidR="00000000" w:rsidDel="00000000" w:rsidP="00000000" w:rsidRDefault="00000000" w:rsidRPr="00000000" w14:paraId="00000B2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93) осуществление иных функций, предусмотренных законодательством Республики Казахстан в сфере гражданской защиты, иными законами и подзаконными актами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m0dmualrgsmc" w:id="2779"/>
    <w:bookmarkEnd w:id="2779"/>
    <w:p w:rsidR="00000000" w:rsidDel="00000000" w:rsidP="00000000" w:rsidRDefault="00000000" w:rsidRPr="00000000" w14:paraId="00000B2A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3. Организация деятельности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r0bnq6iwly2n" w:id="2780"/>
    <w:bookmarkEnd w:id="2780"/>
    <w:p w:rsidR="00000000" w:rsidDel="00000000" w:rsidP="00000000" w:rsidRDefault="00000000" w:rsidRPr="00000000" w14:paraId="00000B2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16. Руководство Департаментом осуществляется начальником, который несет персональную ответственность за выполнение возложенных на Департамент задач и осуществление им своих функций.</w:t>
      </w:r>
      <w:r w:rsidDel="00000000" w:rsidR="00000000" w:rsidRPr="00000000">
        <w:rPr>
          <w:rtl w:val="0"/>
        </w:rPr>
      </w:r>
    </w:p>
    <w:bookmarkStart w:colFirst="0" w:colLast="0" w:name="bookmark=id.v3baj51t5unb" w:id="2781"/>
    <w:bookmarkEnd w:id="2781"/>
    <w:p w:rsidR="00000000" w:rsidDel="00000000" w:rsidP="00000000" w:rsidRDefault="00000000" w:rsidRPr="00000000" w14:paraId="00000B2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17. Начальник Департамента назначается на должность и освобождается от должности Министром по чрезвычайным ситуациям Республики Казахстан по согласованию с Администрацией Президента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ediibfn4a8yw" w:id="2782"/>
    <w:bookmarkEnd w:id="2782"/>
    <w:p w:rsidR="00000000" w:rsidDel="00000000" w:rsidP="00000000" w:rsidRDefault="00000000" w:rsidRPr="00000000" w14:paraId="00000B2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18. Начальник Департамента имеет заместителей, которые назначаются на должности и освобождаются от должностей Министром по чрезвычайным ситуациям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x2mw26m1l4w6" w:id="2783"/>
    <w:bookmarkEnd w:id="2783"/>
    <w:p w:rsidR="00000000" w:rsidDel="00000000" w:rsidP="00000000" w:rsidRDefault="00000000" w:rsidRPr="00000000" w14:paraId="00000B2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19. Полномочия начальника Департамента:</w:t>
      </w:r>
      <w:r w:rsidDel="00000000" w:rsidR="00000000" w:rsidRPr="00000000">
        <w:rPr>
          <w:rtl w:val="0"/>
        </w:rPr>
      </w:r>
    </w:p>
    <w:bookmarkStart w:colFirst="0" w:colLast="0" w:name="bookmark=id.jfdkpyx5bi2g" w:id="2784"/>
    <w:bookmarkEnd w:id="2784"/>
    <w:p w:rsidR="00000000" w:rsidDel="00000000" w:rsidP="00000000" w:rsidRDefault="00000000" w:rsidRPr="00000000" w14:paraId="00000B2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без доверенности действует от имени Департамента;</w:t>
      </w:r>
      <w:r w:rsidDel="00000000" w:rsidR="00000000" w:rsidRPr="00000000">
        <w:rPr>
          <w:rtl w:val="0"/>
        </w:rPr>
      </w:r>
    </w:p>
    <w:bookmarkStart w:colFirst="0" w:colLast="0" w:name="bookmark=id.mvxxqft7sr6j" w:id="2785"/>
    <w:bookmarkEnd w:id="2785"/>
    <w:p w:rsidR="00000000" w:rsidDel="00000000" w:rsidP="00000000" w:rsidRDefault="00000000" w:rsidRPr="00000000" w14:paraId="00000B3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в пределах своих полномочий, представляет интересы Департамента в государственных органах и иных организациях;</w:t>
      </w:r>
      <w:r w:rsidDel="00000000" w:rsidR="00000000" w:rsidRPr="00000000">
        <w:rPr>
          <w:rtl w:val="0"/>
        </w:rPr>
      </w:r>
    </w:p>
    <w:bookmarkStart w:colFirst="0" w:colLast="0" w:name="bookmark=id.ljqxldb0x7cl" w:id="2786"/>
    <w:bookmarkEnd w:id="2786"/>
    <w:p w:rsidR="00000000" w:rsidDel="00000000" w:rsidP="00000000" w:rsidRDefault="00000000" w:rsidRPr="00000000" w14:paraId="00000B3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вносит предложения Министру по награждению особо отличившихся сотрудников Департамента государственными и ведомственными наградами, присвоению почетных званий, воинских и специальных званий среднего и старшего начальствующего состава досрочно или на одну ступень выше воинских и специальных званий, предусмотренных занимаемой штатной должностью;</w:t>
      </w:r>
      <w:r w:rsidDel="00000000" w:rsidR="00000000" w:rsidRPr="00000000">
        <w:rPr>
          <w:rtl w:val="0"/>
        </w:rPr>
      </w:r>
    </w:p>
    <w:bookmarkStart w:colFirst="0" w:colLast="0" w:name="bookmark=id.1l7jo927m3r8" w:id="2787"/>
    <w:bookmarkEnd w:id="2787"/>
    <w:p w:rsidR="00000000" w:rsidDel="00000000" w:rsidP="00000000" w:rsidRDefault="00000000" w:rsidRPr="00000000" w14:paraId="00000B3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реализует единую кадровую политику;</w:t>
      </w:r>
      <w:r w:rsidDel="00000000" w:rsidR="00000000" w:rsidRPr="00000000">
        <w:rPr>
          <w:rtl w:val="0"/>
        </w:rPr>
      </w:r>
    </w:p>
    <w:bookmarkStart w:colFirst="0" w:colLast="0" w:name="bookmark=id.r0fn7eyinvdc" w:id="2788"/>
    <w:bookmarkEnd w:id="2788"/>
    <w:p w:rsidR="00000000" w:rsidDel="00000000" w:rsidP="00000000" w:rsidRDefault="00000000" w:rsidRPr="00000000" w14:paraId="00000B3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обеспечивает реализацию политики, формируемой Министерством, выполняет акты и поручения Министра;</w:t>
      </w:r>
      <w:r w:rsidDel="00000000" w:rsidR="00000000" w:rsidRPr="00000000">
        <w:rPr>
          <w:rtl w:val="0"/>
        </w:rPr>
      </w:r>
    </w:p>
    <w:bookmarkStart w:colFirst="0" w:colLast="0" w:name="bookmark=id.osq7xb52pcj" w:id="2789"/>
    <w:bookmarkEnd w:id="2789"/>
    <w:p w:rsidR="00000000" w:rsidDel="00000000" w:rsidP="00000000" w:rsidRDefault="00000000" w:rsidRPr="00000000" w14:paraId="00000B3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организует информационно-аналитическое, организационно-правовое, мобилизационное, материально-техническое и финансовое обеспечение деятельности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kt6r0um9dtsg" w:id="2790"/>
    <w:bookmarkEnd w:id="2790"/>
    <w:p w:rsidR="00000000" w:rsidDel="00000000" w:rsidP="00000000" w:rsidRDefault="00000000" w:rsidRPr="00000000" w14:paraId="00000B3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осуществляет общее руководство деятельностью дисциплинарной и аттестационной, а также конкурсной комиссий по отбору кандидатов на занятие вакантных должностей Департамента;</w:t>
      </w:r>
      <w:r w:rsidDel="00000000" w:rsidR="00000000" w:rsidRPr="00000000">
        <w:rPr>
          <w:rtl w:val="0"/>
        </w:rPr>
      </w:r>
    </w:p>
    <w:bookmarkStart w:colFirst="0" w:colLast="0" w:name="bookmark=id.hoaeanx2ywxn" w:id="2791"/>
    <w:bookmarkEnd w:id="2791"/>
    <w:p w:rsidR="00000000" w:rsidDel="00000000" w:rsidP="00000000" w:rsidRDefault="00000000" w:rsidRPr="00000000" w14:paraId="00000B3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 целях обеспечения деятельности Департамента и выполнения, возложенных на него задач организует проведение государственных закупок;</w:t>
      </w:r>
      <w:r w:rsidDel="00000000" w:rsidR="00000000" w:rsidRPr="00000000">
        <w:rPr>
          <w:rtl w:val="0"/>
        </w:rPr>
      </w:r>
    </w:p>
    <w:bookmarkStart w:colFirst="0" w:colLast="0" w:name="bookmark=id.hbyetfrcq3b" w:id="2792"/>
    <w:bookmarkEnd w:id="2792"/>
    <w:p w:rsidR="00000000" w:rsidDel="00000000" w:rsidP="00000000" w:rsidRDefault="00000000" w:rsidRPr="00000000" w14:paraId="00000B3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от имени Департамента заключает договоры;</w:t>
      </w:r>
      <w:r w:rsidDel="00000000" w:rsidR="00000000" w:rsidRPr="00000000">
        <w:rPr>
          <w:rtl w:val="0"/>
        </w:rPr>
      </w:r>
    </w:p>
    <w:bookmarkStart w:colFirst="0" w:colLast="0" w:name="bookmark=id.a6bhvsz99m23" w:id="2793"/>
    <w:bookmarkEnd w:id="2793"/>
    <w:p w:rsidR="00000000" w:rsidDel="00000000" w:rsidP="00000000" w:rsidRDefault="00000000" w:rsidRPr="00000000" w14:paraId="00000B3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от имени Департамента выдает доверенности;</w:t>
      </w:r>
      <w:r w:rsidDel="00000000" w:rsidR="00000000" w:rsidRPr="00000000">
        <w:rPr>
          <w:rtl w:val="0"/>
        </w:rPr>
      </w:r>
    </w:p>
    <w:bookmarkStart w:colFirst="0" w:colLast="0" w:name="bookmark=id.4p944yrjyiq" w:id="2794"/>
    <w:bookmarkEnd w:id="2794"/>
    <w:p w:rsidR="00000000" w:rsidDel="00000000" w:rsidP="00000000" w:rsidRDefault="00000000" w:rsidRPr="00000000" w14:paraId="00000B3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открывает банковские счета;</w:t>
      </w:r>
      <w:r w:rsidDel="00000000" w:rsidR="00000000" w:rsidRPr="00000000">
        <w:rPr>
          <w:rtl w:val="0"/>
        </w:rPr>
      </w:r>
    </w:p>
    <w:bookmarkStart w:colFirst="0" w:colLast="0" w:name="bookmark=id.qknttnqo2j24" w:id="2795"/>
    <w:bookmarkEnd w:id="2795"/>
    <w:p w:rsidR="00000000" w:rsidDel="00000000" w:rsidP="00000000" w:rsidRDefault="00000000" w:rsidRPr="00000000" w14:paraId="00000B3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утверждает план государственных закупок товаров, работ и услуг Департамента на соответствующий период;</w:t>
      </w:r>
      <w:r w:rsidDel="00000000" w:rsidR="00000000" w:rsidRPr="00000000">
        <w:rPr>
          <w:rtl w:val="0"/>
        </w:rPr>
      </w:r>
    </w:p>
    <w:bookmarkStart w:colFirst="0" w:colLast="0" w:name="bookmark=id.iqj4yb71tlt0" w:id="2796"/>
    <w:bookmarkEnd w:id="2796"/>
    <w:p w:rsidR="00000000" w:rsidDel="00000000" w:rsidP="00000000" w:rsidRDefault="00000000" w:rsidRPr="00000000" w14:paraId="00000B3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утверждает порядок и планы Департамента по командировкам, стажировкам, отпускам, обучению сотрудников в казахстанских и зарубежных учебных центрах и иным видам повышения квалификации сотрудников. Выезд в командировки за пределы области и Республики Казахстан осуществляется по согласованию с Министром;</w:t>
      </w:r>
      <w:r w:rsidDel="00000000" w:rsidR="00000000" w:rsidRPr="00000000">
        <w:rPr>
          <w:rtl w:val="0"/>
        </w:rPr>
      </w:r>
    </w:p>
    <w:bookmarkStart w:colFirst="0" w:colLast="0" w:name="bookmark=id.jgwq3ost8q5b" w:id="2797"/>
    <w:bookmarkEnd w:id="2797"/>
    <w:p w:rsidR="00000000" w:rsidDel="00000000" w:rsidP="00000000" w:rsidRDefault="00000000" w:rsidRPr="00000000" w14:paraId="00000B3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в пределах своей компетенции, издает приказы и дает указания, обязательные для исполнения всеми работниками Департамента;</w:t>
      </w:r>
      <w:r w:rsidDel="00000000" w:rsidR="00000000" w:rsidRPr="00000000">
        <w:rPr>
          <w:rtl w:val="0"/>
        </w:rPr>
      </w:r>
    </w:p>
    <w:bookmarkStart w:colFirst="0" w:colLast="0" w:name="bookmark=id.mdu190ji45kr" w:id="2798"/>
    <w:bookmarkEnd w:id="2798"/>
    <w:p w:rsidR="00000000" w:rsidDel="00000000" w:rsidP="00000000" w:rsidRDefault="00000000" w:rsidRPr="00000000" w14:paraId="00000B3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назначает на должности и освобождает от должностей сотрудников Департамента в соответствии с утвержденной номенклатурой должностей;</w:t>
      </w:r>
      <w:r w:rsidDel="00000000" w:rsidR="00000000" w:rsidRPr="00000000">
        <w:rPr>
          <w:rtl w:val="0"/>
        </w:rPr>
      </w:r>
    </w:p>
    <w:bookmarkStart w:colFirst="0" w:colLast="0" w:name="bookmark=id.si0lrpj780rk" w:id="2799"/>
    <w:bookmarkEnd w:id="2799"/>
    <w:p w:rsidR="00000000" w:rsidDel="00000000" w:rsidP="00000000" w:rsidRDefault="00000000" w:rsidRPr="00000000" w14:paraId="00000B3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в пределах предоставленных прав применяет меры поощрения и налагает дисциплинарные взыскания на сотрудников Департамента, в порядке установленном законодательством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kkwmzqtri93p" w:id="2800"/>
    <w:bookmarkEnd w:id="2800"/>
    <w:p w:rsidR="00000000" w:rsidDel="00000000" w:rsidP="00000000" w:rsidRDefault="00000000" w:rsidRPr="00000000" w14:paraId="00000B3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обеспечивает своевременное и качественное исполнение контрольных документов, обращений физических и юридических лиц, документов с грифом секретности и "Для служебного пользования";</w:t>
      </w:r>
      <w:r w:rsidDel="00000000" w:rsidR="00000000" w:rsidRPr="00000000">
        <w:rPr>
          <w:rtl w:val="0"/>
        </w:rPr>
      </w:r>
    </w:p>
    <w:bookmarkStart w:colFirst="0" w:colLast="0" w:name="bookmark=id.k3kwtdst4j8k" w:id="2801"/>
    <w:bookmarkEnd w:id="2801"/>
    <w:p w:rsidR="00000000" w:rsidDel="00000000" w:rsidP="00000000" w:rsidRDefault="00000000" w:rsidRPr="00000000" w14:paraId="00000B4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присваивает первые и очередные специальные звания лицам рядового и младшего начальствующего состава, очередные специальные звания лицам среднего начальствующего состава органов гражданской защиты до капитана гражданской защиты включительно, очередные воинские звания военнослужащим офицерского состава до подполковника включительно;</w:t>
      </w:r>
      <w:r w:rsidDel="00000000" w:rsidR="00000000" w:rsidRPr="00000000">
        <w:rPr>
          <w:rtl w:val="0"/>
        </w:rPr>
      </w:r>
    </w:p>
    <w:bookmarkStart w:colFirst="0" w:colLast="0" w:name="bookmark=id.cx67bw6g8v6r" w:id="2802"/>
    <w:bookmarkEnd w:id="2802"/>
    <w:p w:rsidR="00000000" w:rsidDel="00000000" w:rsidP="00000000" w:rsidRDefault="00000000" w:rsidRPr="00000000" w14:paraId="00000B4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присваивает (подтверждает) классную квалификацию сотрудникам и военнослужащим Департамента;</w:t>
      </w:r>
      <w:r w:rsidDel="00000000" w:rsidR="00000000" w:rsidRPr="00000000">
        <w:rPr>
          <w:rtl w:val="0"/>
        </w:rPr>
      </w:r>
    </w:p>
    <w:bookmarkStart w:colFirst="0" w:colLast="0" w:name="bookmark=id.6g026hfxdrbz" w:id="2803"/>
    <w:bookmarkEnd w:id="2803"/>
    <w:p w:rsidR="00000000" w:rsidDel="00000000" w:rsidP="00000000" w:rsidRDefault="00000000" w:rsidRPr="00000000" w14:paraId="00000B4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вносит в Министерство представления к присвоению первых специальных званий среднего начальствующего состава, очередных специальных званий старшего начальствующего состава, зачислении в кадры органов гражданской защиты, первого воинского звания офицерского состава, специальных и воинских званий в порядке приравнивания и переаттестации;</w:t>
      </w:r>
      <w:r w:rsidDel="00000000" w:rsidR="00000000" w:rsidRPr="00000000">
        <w:rPr>
          <w:rtl w:val="0"/>
        </w:rPr>
      </w:r>
    </w:p>
    <w:bookmarkStart w:colFirst="0" w:colLast="0" w:name="bookmark=id.3bi3bmxucisz" w:id="2804"/>
    <w:bookmarkEnd w:id="2804"/>
    <w:p w:rsidR="00000000" w:rsidDel="00000000" w:rsidP="00000000" w:rsidRDefault="00000000" w:rsidRPr="00000000" w14:paraId="00000B4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утверждает положения о структурных подразделениях, должностные (функциональные) обязанности сотрудников структурных подразделений Департамента, Управлений по чрезвычайным ситуациям;</w:t>
      </w:r>
      <w:r w:rsidDel="00000000" w:rsidR="00000000" w:rsidRPr="00000000">
        <w:rPr>
          <w:rtl w:val="0"/>
        </w:rPr>
      </w:r>
    </w:p>
    <w:bookmarkStart w:colFirst="0" w:colLast="0" w:name="bookmark=id.gc95uo6rg17" w:id="2805"/>
    <w:bookmarkEnd w:id="2805"/>
    <w:p w:rsidR="00000000" w:rsidDel="00000000" w:rsidP="00000000" w:rsidRDefault="00000000" w:rsidRPr="00000000" w14:paraId="00000B4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принимает меры, направленные на противодействие коррупции в Департаменте и несет персональную ответственность за реализацию антикоррупционных мер;</w:t>
      </w:r>
      <w:r w:rsidDel="00000000" w:rsidR="00000000" w:rsidRPr="00000000">
        <w:rPr>
          <w:rtl w:val="0"/>
        </w:rPr>
      </w:r>
    </w:p>
    <w:bookmarkStart w:colFirst="0" w:colLast="0" w:name="bookmark=id.6bhxwm4qdet1" w:id="2806"/>
    <w:bookmarkEnd w:id="2806"/>
    <w:p w:rsidR="00000000" w:rsidDel="00000000" w:rsidP="00000000" w:rsidRDefault="00000000" w:rsidRPr="00000000" w14:paraId="00000B4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привлекает к ответственности сотрудников Департамента действия (или бездействия) которых приводят к нарушению национальных интересов, угрозе национальной безопасности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ahmkfn4fg7ww" w:id="2807"/>
    <w:bookmarkEnd w:id="2807"/>
    <w:p w:rsidR="00000000" w:rsidDel="00000000" w:rsidP="00000000" w:rsidRDefault="00000000" w:rsidRPr="00000000" w14:paraId="00000B4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обеспечивает утверждение ежегодного плана работы Департамента;</w:t>
      </w:r>
      <w:r w:rsidDel="00000000" w:rsidR="00000000" w:rsidRPr="00000000">
        <w:rPr>
          <w:rtl w:val="0"/>
        </w:rPr>
      </w:r>
    </w:p>
    <w:bookmarkStart w:colFirst="0" w:colLast="0" w:name="bookmark=id.i1ijaqhrvxl" w:id="2808"/>
    <w:bookmarkEnd w:id="2808"/>
    <w:p w:rsidR="00000000" w:rsidDel="00000000" w:rsidP="00000000" w:rsidRDefault="00000000" w:rsidRPr="00000000" w14:paraId="00000B4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осуществляет иные полномочия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kp3t57dj29dh" w:id="2809"/>
    <w:bookmarkEnd w:id="2809"/>
    <w:p w:rsidR="00000000" w:rsidDel="00000000" w:rsidP="00000000" w:rsidRDefault="00000000" w:rsidRPr="00000000" w14:paraId="00000B4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Исполнение полномочий начальника Департамента в период его отсутствия осуществляется лицом, его замещающим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8z0jyzqmusod" w:id="2810"/>
    <w:bookmarkEnd w:id="2810"/>
    <w:p w:rsidR="00000000" w:rsidDel="00000000" w:rsidP="00000000" w:rsidRDefault="00000000" w:rsidRPr="00000000" w14:paraId="00000B4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20. Начальник Департамента определяет полномочия своих заместителей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j7fjdhmnh5mn" w:id="2811"/>
    <w:bookmarkEnd w:id="2811"/>
    <w:p w:rsidR="00000000" w:rsidDel="00000000" w:rsidP="00000000" w:rsidRDefault="00000000" w:rsidRPr="00000000" w14:paraId="00000B4A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4. Имущество Департамента</w:t>
      </w:r>
      <w:r w:rsidDel="00000000" w:rsidR="00000000" w:rsidRPr="00000000">
        <w:rPr>
          <w:rtl w:val="0"/>
        </w:rPr>
      </w:r>
    </w:p>
    <w:bookmarkStart w:colFirst="0" w:colLast="0" w:name="bookmark=id.ajhtsiosqp5n" w:id="2812"/>
    <w:bookmarkEnd w:id="2812"/>
    <w:p w:rsidR="00000000" w:rsidDel="00000000" w:rsidP="00000000" w:rsidRDefault="00000000" w:rsidRPr="00000000" w14:paraId="00000B4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21. Департамент может иметь на праве оперативного управления обособленное имущество в случаях, предусмотренных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myoklh6bt854" w:id="2813"/>
    <w:bookmarkEnd w:id="2813"/>
    <w:p w:rsidR="00000000" w:rsidDel="00000000" w:rsidP="00000000" w:rsidRDefault="00000000" w:rsidRPr="00000000" w14:paraId="00000B4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Имущество Департамента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s598cfqfmt15" w:id="2814"/>
    <w:bookmarkEnd w:id="2814"/>
    <w:p w:rsidR="00000000" w:rsidDel="00000000" w:rsidP="00000000" w:rsidRDefault="00000000" w:rsidRPr="00000000" w14:paraId="00000B4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22. Имущество, закрепленное за Департаментом, относится к республиканской и коммунальной собственности.</w:t>
      </w:r>
      <w:r w:rsidDel="00000000" w:rsidR="00000000" w:rsidRPr="00000000">
        <w:rPr>
          <w:rtl w:val="0"/>
        </w:rPr>
      </w:r>
    </w:p>
    <w:bookmarkStart w:colFirst="0" w:colLast="0" w:name="bookmark=id.of9uo7bt3mn" w:id="2815"/>
    <w:bookmarkEnd w:id="2815"/>
    <w:p w:rsidR="00000000" w:rsidDel="00000000" w:rsidP="00000000" w:rsidRDefault="00000000" w:rsidRPr="00000000" w14:paraId="00000B4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23. Департамент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rfnxzi9d7jq8" w:id="2816"/>
    <w:bookmarkEnd w:id="2816"/>
    <w:p w:rsidR="00000000" w:rsidDel="00000000" w:rsidP="00000000" w:rsidRDefault="00000000" w:rsidRPr="00000000" w14:paraId="00000B4F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5. Реорганизация и ликвидация Департамента</w:t>
      </w:r>
      <w:r w:rsidDel="00000000" w:rsidR="00000000" w:rsidRPr="00000000">
        <w:rPr>
          <w:rtl w:val="0"/>
        </w:rPr>
      </w:r>
    </w:p>
    <w:bookmarkStart w:colFirst="0" w:colLast="0" w:name="bookmark=id.t96iee1qd2cz" w:id="2817"/>
    <w:bookmarkEnd w:id="2817"/>
    <w:p w:rsidR="00000000" w:rsidDel="00000000" w:rsidP="00000000" w:rsidRDefault="00000000" w:rsidRPr="00000000" w14:paraId="00000B5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24. Реорганизация и упразднение Департамента осуществляется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tbl>
      <w:tblPr>
        <w:tblStyle w:val="Table19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51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52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18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по 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30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a554fna4q469" w:id="2818"/>
    <w:bookmarkEnd w:id="2818"/>
    <w:p w:rsidR="00000000" w:rsidDel="00000000" w:rsidP="00000000" w:rsidRDefault="00000000" w:rsidRPr="00000000" w14:paraId="00000B53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о Департаменте по чрезвычайным ситуациям Павлодарской области Министерства по чрезвычайным ситуациям Республики Казахстан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18 - в редакции приказа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bookmarkStart w:colFirst="0" w:colLast="0" w:name="bookmark=id.d8008enck9z" w:id="2819"/>
    <w:bookmarkEnd w:id="2819"/>
    <w:p w:rsidR="00000000" w:rsidDel="00000000" w:rsidP="00000000" w:rsidRDefault="00000000" w:rsidRPr="00000000" w14:paraId="00000B55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1. Общие положения</w:t>
      </w:r>
      <w:r w:rsidDel="00000000" w:rsidR="00000000" w:rsidRPr="00000000">
        <w:rPr>
          <w:rtl w:val="0"/>
        </w:rPr>
      </w:r>
    </w:p>
    <w:bookmarkStart w:colFirst="0" w:colLast="0" w:name="bookmark=id.1u9v9rkpbjin" w:id="2820"/>
    <w:bookmarkEnd w:id="2820"/>
    <w:p w:rsidR="00000000" w:rsidDel="00000000" w:rsidP="00000000" w:rsidRDefault="00000000" w:rsidRPr="00000000" w14:paraId="00000B5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1. Департамент по чрезвычайным ситуациям Павлодарской области Министерства по чрезвычайным ситуациям Республики Казахстан (далее - Департамент) является территориальным органом Министерства по чрезвычайным ситуациям Республики Казахстан (далее - Министерство) и осуществляет руководство в сферах предупреждения и ликвидации чрезвычайных ситуаций природного и техногенного характера, гражданской обороны, пожарной и промышленной безопасности, обеспечения функционирования и дальнейшего развития государственной системы гражданской защиты, организации предупреждения и тушения пожаров, а также осуществляет функции по проведению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enu1y7sg8myr" w:id="2821"/>
    <w:bookmarkEnd w:id="2821"/>
    <w:p w:rsidR="00000000" w:rsidDel="00000000" w:rsidP="00000000" w:rsidRDefault="00000000" w:rsidRPr="00000000" w14:paraId="00000B5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2. Департамент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  <w:r w:rsidDel="00000000" w:rsidR="00000000" w:rsidRPr="00000000">
        <w:rPr>
          <w:rtl w:val="0"/>
        </w:rPr>
      </w:r>
    </w:p>
    <w:bookmarkStart w:colFirst="0" w:colLast="0" w:name="bookmark=id.7d6rnq5tylq" w:id="2822"/>
    <w:bookmarkEnd w:id="2822"/>
    <w:p w:rsidR="00000000" w:rsidDel="00000000" w:rsidP="00000000" w:rsidRDefault="00000000" w:rsidRPr="00000000" w14:paraId="00000B5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3. Департамент является юридическим лицом в организационно-правовой форме государственного учреждения, имеет печати и штампы со своим наименованием на государственном языке, бланки установленного образца, в соответствии с законодательством Республики Казахстан счета в органах казначейства.</w:t>
      </w:r>
      <w:r w:rsidDel="00000000" w:rsidR="00000000" w:rsidRPr="00000000">
        <w:rPr>
          <w:rtl w:val="0"/>
        </w:rPr>
      </w:r>
    </w:p>
    <w:bookmarkStart w:colFirst="0" w:colLast="0" w:name="bookmark=id.r2oo55ckukmn" w:id="2823"/>
    <w:bookmarkEnd w:id="2823"/>
    <w:p w:rsidR="00000000" w:rsidDel="00000000" w:rsidP="00000000" w:rsidRDefault="00000000" w:rsidRPr="00000000" w14:paraId="00000B5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4. Департамент вступает в гражданско-правовые отношения от собственного имени.</w:t>
      </w:r>
      <w:r w:rsidDel="00000000" w:rsidR="00000000" w:rsidRPr="00000000">
        <w:rPr>
          <w:rtl w:val="0"/>
        </w:rPr>
      </w:r>
    </w:p>
    <w:bookmarkStart w:colFirst="0" w:colLast="0" w:name="bookmark=id.b2q1ezaa3i7r" w:id="2824"/>
    <w:bookmarkEnd w:id="2824"/>
    <w:p w:rsidR="00000000" w:rsidDel="00000000" w:rsidP="00000000" w:rsidRDefault="00000000" w:rsidRPr="00000000" w14:paraId="00000B5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5. Департамент имеет право выступать стороной в гражданско-правовых отношениях от имени государства, если он уполномочен на это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uxui2gh5y70r" w:id="2825"/>
    <w:bookmarkEnd w:id="2825"/>
    <w:p w:rsidR="00000000" w:rsidDel="00000000" w:rsidP="00000000" w:rsidRDefault="00000000" w:rsidRPr="00000000" w14:paraId="00000B5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6. Департамент по вопросам своей компетенции в установленном законодательством порядке принимает решения, оформляемые приказами начальника Департамента.</w:t>
      </w:r>
      <w:r w:rsidDel="00000000" w:rsidR="00000000" w:rsidRPr="00000000">
        <w:rPr>
          <w:rtl w:val="0"/>
        </w:rPr>
      </w:r>
    </w:p>
    <w:bookmarkStart w:colFirst="0" w:colLast="0" w:name="bookmark=id.f1l8s9f34ez1" w:id="2826"/>
    <w:bookmarkEnd w:id="2826"/>
    <w:p w:rsidR="00000000" w:rsidDel="00000000" w:rsidP="00000000" w:rsidRDefault="00000000" w:rsidRPr="00000000" w14:paraId="00000B5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7. Структура и лимит штатной численности Департамента утверждаются в соответствии с действующим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p9iz62dewakb" w:id="2827"/>
    <w:bookmarkEnd w:id="2827"/>
    <w:p w:rsidR="00000000" w:rsidDel="00000000" w:rsidP="00000000" w:rsidRDefault="00000000" w:rsidRPr="00000000" w14:paraId="00000B5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8. Юридический адрес Департамента: Республика Казахстан, индекс 140000, Павлодарская область, город Павлодар, улица Олжабай батыра, дом 14.</w:t>
      </w:r>
      <w:r w:rsidDel="00000000" w:rsidR="00000000" w:rsidRPr="00000000">
        <w:rPr>
          <w:rtl w:val="0"/>
        </w:rPr>
      </w:r>
    </w:p>
    <w:bookmarkStart w:colFirst="0" w:colLast="0" w:name="bookmark=id.pebwiw5mz57w" w:id="2828"/>
    <w:bookmarkEnd w:id="2828"/>
    <w:p w:rsidR="00000000" w:rsidDel="00000000" w:rsidP="00000000" w:rsidRDefault="00000000" w:rsidRPr="00000000" w14:paraId="00000B5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9. Полное наименование Департамента – государственное учреждение "Департамент по чрезвычайным ситуациям Павлодарской области Министерства по чрезвычайным ситуациям Республики Казахстан".</w:t>
      </w:r>
      <w:r w:rsidDel="00000000" w:rsidR="00000000" w:rsidRPr="00000000">
        <w:rPr>
          <w:rtl w:val="0"/>
        </w:rPr>
      </w:r>
    </w:p>
    <w:bookmarkStart w:colFirst="0" w:colLast="0" w:name="bookmark=id.rvq0dl9oi1iy" w:id="2829"/>
    <w:bookmarkEnd w:id="2829"/>
    <w:p w:rsidR="00000000" w:rsidDel="00000000" w:rsidP="00000000" w:rsidRDefault="00000000" w:rsidRPr="00000000" w14:paraId="00000B5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10. Настоящее Положение является учредительным документом Департамента.</w:t>
      </w:r>
      <w:r w:rsidDel="00000000" w:rsidR="00000000" w:rsidRPr="00000000">
        <w:rPr>
          <w:rtl w:val="0"/>
        </w:rPr>
      </w:r>
    </w:p>
    <w:bookmarkStart w:colFirst="0" w:colLast="0" w:name="bookmark=id.s8t98tmu9fk6" w:id="2830"/>
    <w:bookmarkEnd w:id="2830"/>
    <w:p w:rsidR="00000000" w:rsidDel="00000000" w:rsidP="00000000" w:rsidRDefault="00000000" w:rsidRPr="00000000" w14:paraId="00000B6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11. Финансирование деятельности Департамента осуществляется из республиканского и местного бюджета.</w:t>
      </w:r>
      <w:r w:rsidDel="00000000" w:rsidR="00000000" w:rsidRPr="00000000">
        <w:rPr>
          <w:rtl w:val="0"/>
        </w:rPr>
      </w:r>
    </w:p>
    <w:bookmarkStart w:colFirst="0" w:colLast="0" w:name="bookmark=id.ydthjmorycin" w:id="2831"/>
    <w:bookmarkEnd w:id="2831"/>
    <w:p w:rsidR="00000000" w:rsidDel="00000000" w:rsidP="00000000" w:rsidRDefault="00000000" w:rsidRPr="00000000" w14:paraId="00000B6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12. Департаменту запрещается вступать в договорные отношения с субъектами предпринимательства на предмет выполнения обязанностей, являющихся функциями Департамента.</w:t>
      </w:r>
      <w:r w:rsidDel="00000000" w:rsidR="00000000" w:rsidRPr="00000000">
        <w:rPr>
          <w:rtl w:val="0"/>
        </w:rPr>
      </w:r>
    </w:p>
    <w:bookmarkStart w:colFirst="0" w:colLast="0" w:name="bookmark=id.mi6jxl8n9vhu" w:id="2832"/>
    <w:bookmarkEnd w:id="2832"/>
    <w:p w:rsidR="00000000" w:rsidDel="00000000" w:rsidP="00000000" w:rsidRDefault="00000000" w:rsidRPr="00000000" w14:paraId="00000B6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Если Департаменту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доход государственного бюджета.</w:t>
      </w:r>
      <w:r w:rsidDel="00000000" w:rsidR="00000000" w:rsidRPr="00000000">
        <w:rPr>
          <w:rtl w:val="0"/>
        </w:rPr>
      </w:r>
    </w:p>
    <w:bookmarkStart w:colFirst="0" w:colLast="0" w:name="bookmark=id.sjnr08qp0aw" w:id="2833"/>
    <w:bookmarkEnd w:id="2833"/>
    <w:p w:rsidR="00000000" w:rsidDel="00000000" w:rsidP="00000000" w:rsidRDefault="00000000" w:rsidRPr="00000000" w14:paraId="00000B63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2. Основные задачи, функции, права и обязанности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qbkr1rxn0q24" w:id="2834"/>
    <w:bookmarkEnd w:id="2834"/>
    <w:p w:rsidR="00000000" w:rsidDel="00000000" w:rsidP="00000000" w:rsidRDefault="00000000" w:rsidRPr="00000000" w14:paraId="00000B6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13. Задачи:</w:t>
      </w:r>
      <w:r w:rsidDel="00000000" w:rsidR="00000000" w:rsidRPr="00000000">
        <w:rPr>
          <w:rtl w:val="0"/>
        </w:rPr>
      </w:r>
    </w:p>
    <w:bookmarkStart w:colFirst="0" w:colLast="0" w:name="bookmark=id.95cwmtd9dz00" w:id="2835"/>
    <w:bookmarkEnd w:id="2835"/>
    <w:p w:rsidR="00000000" w:rsidDel="00000000" w:rsidP="00000000" w:rsidRDefault="00000000" w:rsidRPr="00000000" w14:paraId="00000B6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реализация государственной политики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1s0di76jpscn" w:id="2836"/>
    <w:bookmarkEnd w:id="2836"/>
    <w:p w:rsidR="00000000" w:rsidDel="00000000" w:rsidP="00000000" w:rsidRDefault="00000000" w:rsidRPr="00000000" w14:paraId="00000B6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b2anbyq5rh4" w:id="2837"/>
    <w:bookmarkEnd w:id="2837"/>
    <w:p w:rsidR="00000000" w:rsidDel="00000000" w:rsidP="00000000" w:rsidRDefault="00000000" w:rsidRPr="00000000" w14:paraId="00000B6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qzgxfb1fdvb4" w:id="2838"/>
    <w:bookmarkEnd w:id="2838"/>
    <w:p w:rsidR="00000000" w:rsidDel="00000000" w:rsidP="00000000" w:rsidRDefault="00000000" w:rsidRPr="00000000" w14:paraId="00000B6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annl367al668" w:id="2839"/>
    <w:bookmarkEnd w:id="2839"/>
    <w:p w:rsidR="00000000" w:rsidDel="00000000" w:rsidP="00000000" w:rsidRDefault="00000000" w:rsidRPr="00000000" w14:paraId="00000B6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предупреждение вредного воздействия опасных производственных факторов, возникающих при авариях, инцидентах на опасных производственных объектах, обеспечение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9el37l3q7cwz" w:id="2840"/>
    <w:bookmarkEnd w:id="2840"/>
    <w:p w:rsidR="00000000" w:rsidDel="00000000" w:rsidP="00000000" w:rsidRDefault="00000000" w:rsidRPr="00000000" w14:paraId="00000B6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организация предупреждения и тушения пожаров и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bba7vhsbgvyk" w:id="2841"/>
    <w:bookmarkEnd w:id="2841"/>
    <w:p w:rsidR="00000000" w:rsidDel="00000000" w:rsidP="00000000" w:rsidRDefault="00000000" w:rsidRPr="00000000" w14:paraId="00000B6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14. Права и обязанности:</w:t>
      </w:r>
      <w:r w:rsidDel="00000000" w:rsidR="00000000" w:rsidRPr="00000000">
        <w:rPr>
          <w:rtl w:val="0"/>
        </w:rPr>
      </w:r>
    </w:p>
    <w:bookmarkStart w:colFirst="0" w:colLast="0" w:name="bookmark=id.5xhc32d75q6j" w:id="2842"/>
    <w:bookmarkEnd w:id="2842"/>
    <w:p w:rsidR="00000000" w:rsidDel="00000000" w:rsidP="00000000" w:rsidRDefault="00000000" w:rsidRPr="00000000" w14:paraId="00000B6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принимать обязательные для исполнения нормативные правовые акты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30ct9lp5q5ih" w:id="2843"/>
    <w:bookmarkEnd w:id="2843"/>
    <w:p w:rsidR="00000000" w:rsidDel="00000000" w:rsidP="00000000" w:rsidRDefault="00000000" w:rsidRPr="00000000" w14:paraId="00000B6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запрашивать и получать, в установленном законодательством порядке, от государственных органов, организаций, их должностных лиц и граждан необходимую информацию и сведения;</w:t>
      </w:r>
      <w:r w:rsidDel="00000000" w:rsidR="00000000" w:rsidRPr="00000000">
        <w:rPr>
          <w:rtl w:val="0"/>
        </w:rPr>
      </w:r>
    </w:p>
    <w:bookmarkStart w:colFirst="0" w:colLast="0" w:name="bookmark=id.a9admg7d6gye" w:id="2844"/>
    <w:bookmarkEnd w:id="2844"/>
    <w:p w:rsidR="00000000" w:rsidDel="00000000" w:rsidP="00000000" w:rsidRDefault="00000000" w:rsidRPr="00000000" w14:paraId="00000B6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организовывать и осуществлять в установленном порядке защиту в судах интересов Департамента;</w:t>
      </w:r>
      <w:r w:rsidDel="00000000" w:rsidR="00000000" w:rsidRPr="00000000">
        <w:rPr>
          <w:rtl w:val="0"/>
        </w:rPr>
      </w:r>
    </w:p>
    <w:bookmarkStart w:colFirst="0" w:colLast="0" w:name="bookmark=id.teynp5r33yk" w:id="2845"/>
    <w:bookmarkEnd w:id="2845"/>
    <w:p w:rsidR="00000000" w:rsidDel="00000000" w:rsidP="00000000" w:rsidRDefault="00000000" w:rsidRPr="00000000" w14:paraId="00000B6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организовывать и проводить совещания, семинары, конференции по вопросам, входящим в компетенцию Департамента;</w:t>
      </w:r>
      <w:r w:rsidDel="00000000" w:rsidR="00000000" w:rsidRPr="00000000">
        <w:rPr>
          <w:rtl w:val="0"/>
        </w:rPr>
      </w:r>
    </w:p>
    <w:bookmarkStart w:colFirst="0" w:colLast="0" w:name="bookmark=id.jjq29h9e6p9z" w:id="2846"/>
    <w:bookmarkEnd w:id="2846"/>
    <w:p w:rsidR="00000000" w:rsidDel="00000000" w:rsidP="00000000" w:rsidRDefault="00000000" w:rsidRPr="00000000" w14:paraId="00000B7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проводить служебные расследования по фактам нарушений служебной деятельности и исполнительской дисциплины, устанавливать, анализировать их причины и принимать меры по недопущению нарушений;</w:t>
      </w:r>
      <w:r w:rsidDel="00000000" w:rsidR="00000000" w:rsidRPr="00000000">
        <w:rPr>
          <w:rtl w:val="0"/>
        </w:rPr>
      </w:r>
    </w:p>
    <w:bookmarkStart w:colFirst="0" w:colLast="0" w:name="bookmark=id.y8r0lymc3up6" w:id="2847"/>
    <w:bookmarkEnd w:id="2847"/>
    <w:p w:rsidR="00000000" w:rsidDel="00000000" w:rsidP="00000000" w:rsidRDefault="00000000" w:rsidRPr="00000000" w14:paraId="00000B7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использовать в установленном порядке для целей гражданской защиты государственные ведомственные и негосударственные системы, сети, средства связи и передачи информации;</w:t>
      </w:r>
      <w:r w:rsidDel="00000000" w:rsidR="00000000" w:rsidRPr="00000000">
        <w:rPr>
          <w:rtl w:val="0"/>
        </w:rPr>
      </w:r>
    </w:p>
    <w:bookmarkStart w:colFirst="0" w:colLast="0" w:name="bookmark=id.jj2o4ou0311f" w:id="2848"/>
    <w:bookmarkEnd w:id="2848"/>
    <w:p w:rsidR="00000000" w:rsidDel="00000000" w:rsidP="00000000" w:rsidRDefault="00000000" w:rsidRPr="00000000" w14:paraId="00000B7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давать распоряжение на задействование системы оповещения города при проведении технических проверок системы оповещения области и учений по гражданской защите;</w:t>
      </w:r>
      <w:r w:rsidDel="00000000" w:rsidR="00000000" w:rsidRPr="00000000">
        <w:rPr>
          <w:rtl w:val="0"/>
        </w:rPr>
      </w:r>
    </w:p>
    <w:bookmarkStart w:colFirst="0" w:colLast="0" w:name="bookmark=id.h7x5odsxwycp" w:id="2849"/>
    <w:bookmarkEnd w:id="2849"/>
    <w:p w:rsidR="00000000" w:rsidDel="00000000" w:rsidP="00000000" w:rsidRDefault="00000000" w:rsidRPr="00000000" w14:paraId="00000B7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вносить в установленном порядке предложения о привлечении к ответственности должностных лиц, действия или бездействия которых создали угрозу или привели к возникновению чрезвычайных ситуаций и нарушений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orxgtajav9yf" w:id="2850"/>
    <w:bookmarkEnd w:id="2850"/>
    <w:p w:rsidR="00000000" w:rsidDel="00000000" w:rsidP="00000000" w:rsidRDefault="00000000" w:rsidRPr="00000000" w14:paraId="00000B7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осуществлять иные права и обязанности, предусмотренные действующими законодательными актами.</w:t>
      </w:r>
      <w:r w:rsidDel="00000000" w:rsidR="00000000" w:rsidRPr="00000000">
        <w:rPr>
          <w:rtl w:val="0"/>
        </w:rPr>
      </w:r>
    </w:p>
    <w:bookmarkStart w:colFirst="0" w:colLast="0" w:name="bookmark=id.dpdujctsmxrg" w:id="2851"/>
    <w:bookmarkEnd w:id="2851"/>
    <w:p w:rsidR="00000000" w:rsidDel="00000000" w:rsidP="00000000" w:rsidRDefault="00000000" w:rsidRPr="00000000" w14:paraId="00000B7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15. Функции:</w:t>
      </w:r>
      <w:r w:rsidDel="00000000" w:rsidR="00000000" w:rsidRPr="00000000">
        <w:rPr>
          <w:rtl w:val="0"/>
        </w:rPr>
      </w:r>
    </w:p>
    <w:bookmarkStart w:colFirst="0" w:colLast="0" w:name="bookmark=id.s4s2gojyzgyu" w:id="2852"/>
    <w:bookmarkEnd w:id="2852"/>
    <w:p w:rsidR="00000000" w:rsidDel="00000000" w:rsidP="00000000" w:rsidRDefault="00000000" w:rsidRPr="00000000" w14:paraId="00000B7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обеспечение реализации государственной политики в сфере гражданской защиты,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jar8pqdmdwz5" w:id="2853"/>
    <w:bookmarkEnd w:id="2853"/>
    <w:p w:rsidR="00000000" w:rsidDel="00000000" w:rsidP="00000000" w:rsidRDefault="00000000" w:rsidRPr="00000000" w14:paraId="00000B7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деятельности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zhpphwbvaa5w" w:id="2854"/>
    <w:bookmarkEnd w:id="2854"/>
    <w:p w:rsidR="00000000" w:rsidDel="00000000" w:rsidP="00000000" w:rsidRDefault="00000000" w:rsidRPr="00000000" w14:paraId="00000B7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руководство силами гражданской защиты при организации и проведении мероприятий гражданской защиты, направленных на предупреждение и ликвидацию чрезвычайных ситуаций природного и техногенного характера, обеспечение пожарной и промышленной безопасности и организации гражданской обороны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bn5dg86a1w22" w:id="2855"/>
    <w:bookmarkEnd w:id="2855"/>
    <w:p w:rsidR="00000000" w:rsidDel="00000000" w:rsidP="00000000" w:rsidRDefault="00000000" w:rsidRPr="00000000" w14:paraId="00000B7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ведение государственного учета чрезвычайных ситуаций природного и техногенного характера;</w:t>
      </w:r>
      <w:r w:rsidDel="00000000" w:rsidR="00000000" w:rsidRPr="00000000">
        <w:rPr>
          <w:rtl w:val="0"/>
        </w:rPr>
      </w:r>
    </w:p>
    <w:bookmarkStart w:colFirst="0" w:colLast="0" w:name="bookmark=id.ak0wm11vkx3f" w:id="2856"/>
    <w:bookmarkEnd w:id="2856"/>
    <w:p w:rsidR="00000000" w:rsidDel="00000000" w:rsidP="00000000" w:rsidRDefault="00000000" w:rsidRPr="00000000" w14:paraId="00000B7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обеспечение боевой и мобилизационной готовности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9xfjiu1rdfve" w:id="2857"/>
    <w:bookmarkEnd w:id="2857"/>
    <w:p w:rsidR="00000000" w:rsidDel="00000000" w:rsidP="00000000" w:rsidRDefault="00000000" w:rsidRPr="00000000" w14:paraId="00000B7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внесение предложений в местный исполнительный орган по вопросам в сфере гражданской защиты, входящих в компетенцию местного исполнительного органа;</w:t>
      </w:r>
      <w:r w:rsidDel="00000000" w:rsidR="00000000" w:rsidRPr="00000000">
        <w:rPr>
          <w:rtl w:val="0"/>
        </w:rPr>
      </w:r>
    </w:p>
    <w:bookmarkStart w:colFirst="0" w:colLast="0" w:name="bookmark=id.kpsfpx6pon9f" w:id="2858"/>
    <w:bookmarkEnd w:id="2858"/>
    <w:p w:rsidR="00000000" w:rsidDel="00000000" w:rsidP="00000000" w:rsidRDefault="00000000" w:rsidRPr="00000000" w14:paraId="00000B7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осуществление информационно-аналитической деятельности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qrp4swbsdj6z" w:id="2859"/>
    <w:bookmarkEnd w:id="2859"/>
    <w:p w:rsidR="00000000" w:rsidDel="00000000" w:rsidP="00000000" w:rsidRDefault="00000000" w:rsidRPr="00000000" w14:paraId="00000B7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оказание экстренной медицинской и психологической помощи населению, находящемуся в зоне чрезвычайной ситуации природного и техногенного характера, обеспечение сохранения, восстановления и реабилитации здоровья участников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sn6969tqeopn" w:id="2860"/>
    <w:bookmarkEnd w:id="2860"/>
    <w:p w:rsidR="00000000" w:rsidDel="00000000" w:rsidP="00000000" w:rsidRDefault="00000000" w:rsidRPr="00000000" w14:paraId="00000B7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организация и проведение в пределах своей компетенции в составе комиссии расследования аварий, бедствий и катастроф, приведших к возникновению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sj0edsaupvx2" w:id="2861"/>
    <w:bookmarkEnd w:id="2861"/>
    <w:p w:rsidR="00000000" w:rsidDel="00000000" w:rsidP="00000000" w:rsidRDefault="00000000" w:rsidRPr="00000000" w14:paraId="00000B7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мобилизация материально-технических ресурсов организаций при ликвидации чрезвычайных ситуаций в соответствии с законодательством;</w:t>
      </w:r>
      <w:r w:rsidDel="00000000" w:rsidR="00000000" w:rsidRPr="00000000">
        <w:rPr>
          <w:rtl w:val="0"/>
        </w:rPr>
      </w:r>
    </w:p>
    <w:bookmarkStart w:colFirst="0" w:colLast="0" w:name="bookmark=id.o7mss7nsyb5a" w:id="2862"/>
    <w:bookmarkEnd w:id="2862"/>
    <w:p w:rsidR="00000000" w:rsidDel="00000000" w:rsidP="00000000" w:rsidRDefault="00000000" w:rsidRPr="00000000" w14:paraId="00000B8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подготовка предложений в Министерство и в местный исполнительный орган для определения потребности в средствах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n9m80rn1qwir" w:id="2863"/>
    <w:bookmarkEnd w:id="2863"/>
    <w:p w:rsidR="00000000" w:rsidDel="00000000" w:rsidP="00000000" w:rsidRDefault="00000000" w:rsidRPr="00000000" w14:paraId="00000B8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осуществление постановки на учет и снятие с учета защитных сооружений;</w:t>
      </w:r>
      <w:r w:rsidDel="00000000" w:rsidR="00000000" w:rsidRPr="00000000">
        <w:rPr>
          <w:rtl w:val="0"/>
        </w:rPr>
      </w:r>
    </w:p>
    <w:bookmarkStart w:colFirst="0" w:colLast="0" w:name="bookmark=id.rfrd5v6g51gb" w:id="2864"/>
    <w:bookmarkEnd w:id="2864"/>
    <w:p w:rsidR="00000000" w:rsidDel="00000000" w:rsidP="00000000" w:rsidRDefault="00000000" w:rsidRPr="00000000" w14:paraId="00000B8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разработка плана мероприятий по подготовке органов управления 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qs2fh4r6ubrc" w:id="2865"/>
    <w:bookmarkEnd w:id="2865"/>
    <w:p w:rsidR="00000000" w:rsidDel="00000000" w:rsidP="00000000" w:rsidRDefault="00000000" w:rsidRPr="00000000" w14:paraId="00000B8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разработка Плана гражданской обороны и внесение его на утверждение начальнику гражданской обороны – акиму области;</w:t>
      </w:r>
      <w:r w:rsidDel="00000000" w:rsidR="00000000" w:rsidRPr="00000000">
        <w:rPr>
          <w:rtl w:val="0"/>
        </w:rPr>
      </w:r>
    </w:p>
    <w:bookmarkStart w:colFirst="0" w:colLast="0" w:name="bookmark=id.z1q7185l5xvw" w:id="2866"/>
    <w:bookmarkEnd w:id="2866"/>
    <w:p w:rsidR="00000000" w:rsidDel="00000000" w:rsidP="00000000" w:rsidRDefault="00000000" w:rsidRPr="00000000" w14:paraId="00000B8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согласование планов гражданской обороны районов области;</w:t>
      </w:r>
      <w:r w:rsidDel="00000000" w:rsidR="00000000" w:rsidRPr="00000000">
        <w:rPr>
          <w:rtl w:val="0"/>
        </w:rPr>
      </w:r>
    </w:p>
    <w:bookmarkStart w:colFirst="0" w:colLast="0" w:name="bookmark=id.hm9ronl5uqsq" w:id="2867"/>
    <w:bookmarkEnd w:id="2867"/>
    <w:p w:rsidR="00000000" w:rsidDel="00000000" w:rsidP="00000000" w:rsidRDefault="00000000" w:rsidRPr="00000000" w14:paraId="00000B8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разработка планов действий по ликвидации чрезвычайных ситуаций местного масштаба и представление их на утверждение акиму области;</w:t>
      </w:r>
      <w:r w:rsidDel="00000000" w:rsidR="00000000" w:rsidRPr="00000000">
        <w:rPr>
          <w:rtl w:val="0"/>
        </w:rPr>
      </w:r>
    </w:p>
    <w:bookmarkStart w:colFirst="0" w:colLast="0" w:name="bookmark=id.t3ovurinemtw" w:id="2868"/>
    <w:bookmarkEnd w:id="2868"/>
    <w:p w:rsidR="00000000" w:rsidDel="00000000" w:rsidP="00000000" w:rsidRDefault="00000000" w:rsidRPr="00000000" w14:paraId="00000B8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согласование планов действий по ликвидации чрезвычайных ситуаций районов города;</w:t>
      </w:r>
      <w:r w:rsidDel="00000000" w:rsidR="00000000" w:rsidRPr="00000000">
        <w:rPr>
          <w:rtl w:val="0"/>
        </w:rPr>
      </w:r>
    </w:p>
    <w:bookmarkStart w:colFirst="0" w:colLast="0" w:name="bookmark=id.g7s8tjdeqvc" w:id="2869"/>
    <w:bookmarkEnd w:id="2869"/>
    <w:p w:rsidR="00000000" w:rsidDel="00000000" w:rsidP="00000000" w:rsidRDefault="00000000" w:rsidRPr="00000000" w14:paraId="00000B8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внесение предложений в Комитет по гражданской обороне и воинским частям по определению структуры планов гражданской обороны и планов действий по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zg1wvaxv3470" w:id="2870"/>
    <w:bookmarkEnd w:id="2870"/>
    <w:p w:rsidR="00000000" w:rsidDel="00000000" w:rsidP="00000000" w:rsidRDefault="00000000" w:rsidRPr="00000000" w14:paraId="00000B8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внесение предложений в Комитет по гражданской обороне и воинским частям по объемам и содержанию инженерно-технических мероприятий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4iw773xzrzz8" w:id="2871"/>
    <w:bookmarkEnd w:id="2871"/>
    <w:p w:rsidR="00000000" w:rsidDel="00000000" w:rsidP="00000000" w:rsidRDefault="00000000" w:rsidRPr="00000000" w14:paraId="00000B8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внесение предложений начальнику гражданской обороны – акиму области по созданию запасных (городских, загородных), вспомогательных и подвижных пунктов управления;</w:t>
      </w:r>
      <w:r w:rsidDel="00000000" w:rsidR="00000000" w:rsidRPr="00000000">
        <w:rPr>
          <w:rtl w:val="0"/>
        </w:rPr>
      </w:r>
    </w:p>
    <w:bookmarkStart w:colFirst="0" w:colLast="0" w:name="bookmark=id.j6wld1291jfy" w:id="2872"/>
    <w:bookmarkEnd w:id="2872"/>
    <w:p w:rsidR="00000000" w:rsidDel="00000000" w:rsidP="00000000" w:rsidRDefault="00000000" w:rsidRPr="00000000" w14:paraId="00000B8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обеспечение охраны от пожаров территорий населенных пунктов и особо важных объектов государственной собственности;</w:t>
      </w:r>
      <w:r w:rsidDel="00000000" w:rsidR="00000000" w:rsidRPr="00000000">
        <w:rPr>
          <w:rtl w:val="0"/>
        </w:rPr>
      </w:r>
    </w:p>
    <w:bookmarkStart w:colFirst="0" w:colLast="0" w:name="bookmark=id.wrpcivmqir2n" w:id="2873"/>
    <w:bookmarkEnd w:id="2873"/>
    <w:p w:rsidR="00000000" w:rsidDel="00000000" w:rsidP="00000000" w:rsidRDefault="00000000" w:rsidRPr="00000000" w14:paraId="00000B8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ведение реестра добровольных противопожарных формирований;</w:t>
      </w:r>
      <w:r w:rsidDel="00000000" w:rsidR="00000000" w:rsidRPr="00000000">
        <w:rPr>
          <w:rtl w:val="0"/>
        </w:rPr>
      </w:r>
    </w:p>
    <w:bookmarkStart w:colFirst="0" w:colLast="0" w:name="bookmark=id.lu4a3iupvzx2" w:id="2874"/>
    <w:bookmarkEnd w:id="2874"/>
    <w:p w:rsidR="00000000" w:rsidDel="00000000" w:rsidP="00000000" w:rsidRDefault="00000000" w:rsidRPr="00000000" w14:paraId="00000B8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разработка планов по предупреждению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h9x2as9flegn" w:id="2875"/>
    <w:bookmarkEnd w:id="2875"/>
    <w:p w:rsidR="00000000" w:rsidDel="00000000" w:rsidP="00000000" w:rsidRDefault="00000000" w:rsidRPr="00000000" w14:paraId="00000B8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разработка паспортов безопасности и каталогов угроз чрезвычайных ситуаций природного и техногенного характера области, городов и районов;</w:t>
      </w:r>
      <w:r w:rsidDel="00000000" w:rsidR="00000000" w:rsidRPr="00000000">
        <w:rPr>
          <w:rtl w:val="0"/>
        </w:rPr>
      </w:r>
    </w:p>
    <w:bookmarkStart w:colFirst="0" w:colLast="0" w:name="bookmark=id.f6ccjipwckt" w:id="2876"/>
    <w:bookmarkEnd w:id="2876"/>
    <w:p w:rsidR="00000000" w:rsidDel="00000000" w:rsidP="00000000" w:rsidRDefault="00000000" w:rsidRPr="00000000" w14:paraId="00000B8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внесение предложений в местный исполнительный орган об объявлении чрезвычайной ситуации природного и техногенного характера акимом области при чрезвычайных ситуациях местного масштаба;</w:t>
      </w:r>
      <w:r w:rsidDel="00000000" w:rsidR="00000000" w:rsidRPr="00000000">
        <w:rPr>
          <w:rtl w:val="0"/>
        </w:rPr>
      </w:r>
    </w:p>
    <w:bookmarkStart w:colFirst="0" w:colLast="0" w:name="bookmark=id.4zlaugvcrm2x" w:id="2877"/>
    <w:bookmarkEnd w:id="2877"/>
    <w:p w:rsidR="00000000" w:rsidDel="00000000" w:rsidP="00000000" w:rsidRDefault="00000000" w:rsidRPr="00000000" w14:paraId="00000B8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26) организация тушения пожаров и проведение аварийно-спасательных и неотложных работ при чрезвычайных ситуациях;</w:t>
      </w:r>
      <w:r w:rsidDel="00000000" w:rsidR="00000000" w:rsidRPr="00000000">
        <w:rPr>
          <w:rtl w:val="0"/>
        </w:rPr>
      </w:r>
    </w:p>
    <w:bookmarkStart w:colFirst="0" w:colLast="0" w:name="bookmark=id.h0t58stnoc6n" w:id="2878"/>
    <w:bookmarkEnd w:id="2878"/>
    <w:p w:rsidR="00000000" w:rsidDel="00000000" w:rsidP="00000000" w:rsidRDefault="00000000" w:rsidRPr="00000000" w14:paraId="00000B9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27) организация и проведение водно-спасательных и водолазно-поисковых работ;</w:t>
      </w:r>
      <w:r w:rsidDel="00000000" w:rsidR="00000000" w:rsidRPr="00000000">
        <w:rPr>
          <w:rtl w:val="0"/>
        </w:rPr>
      </w:r>
    </w:p>
    <w:bookmarkStart w:colFirst="0" w:colLast="0" w:name="bookmark=id.n1pqdcw24z1e" w:id="2879"/>
    <w:bookmarkEnd w:id="2879"/>
    <w:p w:rsidR="00000000" w:rsidDel="00000000" w:rsidP="00000000" w:rsidRDefault="00000000" w:rsidRPr="00000000" w14:paraId="00000B9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28) координация деятельности противопожарных и аварийно-спасательных служб и формирований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n6tbsqt7osz0" w:id="2880"/>
    <w:bookmarkEnd w:id="2880"/>
    <w:p w:rsidR="00000000" w:rsidDel="00000000" w:rsidP="00000000" w:rsidRDefault="00000000" w:rsidRPr="00000000" w14:paraId="00000B9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29) организация и проведение профилактической работы, направленной на предупреждение чрезвычайных ситуаций на водоемах;</w:t>
      </w:r>
      <w:r w:rsidDel="00000000" w:rsidR="00000000" w:rsidRPr="00000000">
        <w:rPr>
          <w:rtl w:val="0"/>
        </w:rPr>
      </w:r>
    </w:p>
    <w:bookmarkStart w:colFirst="0" w:colLast="0" w:name="bookmark=id.c6nlqzbrn9a8" w:id="2881"/>
    <w:bookmarkEnd w:id="2881"/>
    <w:p w:rsidR="00000000" w:rsidDel="00000000" w:rsidP="00000000" w:rsidRDefault="00000000" w:rsidRPr="00000000" w14:paraId="00000B9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30) развитие в пределах своей компетенции систем управления, оповещения и связи и поддержание их в готовности к использованию на территории области совместно с местным исполнительным органом;</w:t>
      </w:r>
      <w:r w:rsidDel="00000000" w:rsidR="00000000" w:rsidRPr="00000000">
        <w:rPr>
          <w:rtl w:val="0"/>
        </w:rPr>
      </w:r>
    </w:p>
    <w:bookmarkStart w:colFirst="0" w:colLast="0" w:name="bookmark=id.t6ug5i5vutga" w:id="2882"/>
    <w:bookmarkEnd w:id="2882"/>
    <w:p w:rsidR="00000000" w:rsidDel="00000000" w:rsidP="00000000" w:rsidRDefault="00000000" w:rsidRPr="00000000" w14:paraId="00000B9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31) обеспечение информирования и оповещения населения, органов управления гражданской защиты заблаговременно, при наличии прогноза об угрозе возникновения чрезвычайной ситуации и (или) оперативно при возникновении чрезвычайной ситуации;</w:t>
      </w:r>
      <w:r w:rsidDel="00000000" w:rsidR="00000000" w:rsidRPr="00000000">
        <w:rPr>
          <w:rtl w:val="0"/>
        </w:rPr>
      </w:r>
    </w:p>
    <w:bookmarkStart w:colFirst="0" w:colLast="0" w:name="bookmark=id.1rksgmdxr876" w:id="2883"/>
    <w:bookmarkEnd w:id="2883"/>
    <w:p w:rsidR="00000000" w:rsidDel="00000000" w:rsidP="00000000" w:rsidRDefault="00000000" w:rsidRPr="00000000" w14:paraId="00000B9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32) обеспечение развития и функционирования единой дежурно-диспетчерской службы "112"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aynumjthi1l5" w:id="2884"/>
    <w:bookmarkEnd w:id="2884"/>
    <w:p w:rsidR="00000000" w:rsidDel="00000000" w:rsidP="00000000" w:rsidRDefault="00000000" w:rsidRPr="00000000" w14:paraId="00000B9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33) организация взаимодействия автоматизированных систем мониторинга с единой дежурно-диспетчерской службой "112"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70qlh93zpj49" w:id="2885"/>
    <w:bookmarkEnd w:id="2885"/>
    <w:p w:rsidR="00000000" w:rsidDel="00000000" w:rsidP="00000000" w:rsidRDefault="00000000" w:rsidRPr="00000000" w14:paraId="00000B9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34) обеспечение функционирования корпоративной информационно-коммуникационной системы государственной системы гражданской защиты, центров планирования и оперативного управления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sxyqh2rb0rrh" w:id="2886"/>
    <w:bookmarkEnd w:id="2886"/>
    <w:p w:rsidR="00000000" w:rsidDel="00000000" w:rsidP="00000000" w:rsidRDefault="00000000" w:rsidRPr="00000000" w14:paraId="00000B9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35) внесение предложений о проведении научных исследований, организация и пропаганда знаний, обучения населения и специалистов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xb2j34x3gsn3" w:id="2887"/>
    <w:bookmarkEnd w:id="2887"/>
    <w:p w:rsidR="00000000" w:rsidDel="00000000" w:rsidP="00000000" w:rsidRDefault="00000000" w:rsidRPr="00000000" w14:paraId="00000B9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36) организация подготовки руководителей, специалистов органов управления и сил гражданской защиты, обучения населения способам защиты и действиям при возникновении чрезвычайных ситуаций и военных конфликтов или вследствие этих конфликтов;</w:t>
      </w:r>
      <w:r w:rsidDel="00000000" w:rsidR="00000000" w:rsidRPr="00000000">
        <w:rPr>
          <w:rtl w:val="0"/>
        </w:rPr>
      </w:r>
    </w:p>
    <w:bookmarkStart w:colFirst="0" w:colLast="0" w:name="bookmark=id.oe7e2scagvst" w:id="2888"/>
    <w:bookmarkEnd w:id="2888"/>
    <w:p w:rsidR="00000000" w:rsidDel="00000000" w:rsidP="00000000" w:rsidRDefault="00000000" w:rsidRPr="00000000" w14:paraId="00000B9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37) утверждение программы последующей подготовки добровольных пожарных;</w:t>
      </w:r>
      <w:r w:rsidDel="00000000" w:rsidR="00000000" w:rsidRPr="00000000">
        <w:rPr>
          <w:rtl w:val="0"/>
        </w:rPr>
      </w:r>
    </w:p>
    <w:bookmarkStart w:colFirst="0" w:colLast="0" w:name="bookmark=id.3rs83d7djtra" w:id="2889"/>
    <w:bookmarkEnd w:id="2889"/>
    <w:p w:rsidR="00000000" w:rsidDel="00000000" w:rsidP="00000000" w:rsidRDefault="00000000" w:rsidRPr="00000000" w14:paraId="00000B9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38)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oekgt4s88qt2" w:id="2890"/>
    <w:bookmarkEnd w:id="2890"/>
    <w:p w:rsidR="00000000" w:rsidDel="00000000" w:rsidP="00000000" w:rsidRDefault="00000000" w:rsidRPr="00000000" w14:paraId="00000B9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39)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dm5svtvb7xfv" w:id="2891"/>
    <w:bookmarkEnd w:id="2891"/>
    <w:p w:rsidR="00000000" w:rsidDel="00000000" w:rsidP="00000000" w:rsidRDefault="00000000" w:rsidRPr="00000000" w14:paraId="00000B9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40) осуществление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ip8iklgh1g9c" w:id="2892"/>
    <w:bookmarkEnd w:id="2892"/>
    <w:p w:rsidR="00000000" w:rsidDel="00000000" w:rsidP="00000000" w:rsidRDefault="00000000" w:rsidRPr="00000000" w14:paraId="00000B9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41) осуществление контроля за готовностью пожарных подразделений в населенных пунктах и на объектах к борьбе с пожарами;</w:t>
      </w:r>
      <w:r w:rsidDel="00000000" w:rsidR="00000000" w:rsidRPr="00000000">
        <w:rPr>
          <w:rtl w:val="0"/>
        </w:rPr>
      </w:r>
    </w:p>
    <w:bookmarkStart w:colFirst="0" w:colLast="0" w:name="bookmark=id.24954sro5w2p" w:id="2893"/>
    <w:bookmarkEnd w:id="2893"/>
    <w:p w:rsidR="00000000" w:rsidDel="00000000" w:rsidP="00000000" w:rsidRDefault="00000000" w:rsidRPr="00000000" w14:paraId="00000B9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42) осуществление контроля за соблюдением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3o7ra9dcm00g" w:id="2894"/>
    <w:bookmarkEnd w:id="2894"/>
    <w:p w:rsidR="00000000" w:rsidDel="00000000" w:rsidP="00000000" w:rsidRDefault="00000000" w:rsidRPr="00000000" w14:paraId="00000BA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43) осуществление производства дел об административных правонарушениях в области пожарной и промышленной безопасности,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e9wjr4qanmd3" w:id="2895"/>
    <w:bookmarkEnd w:id="2895"/>
    <w:p w:rsidR="00000000" w:rsidDel="00000000" w:rsidP="00000000" w:rsidRDefault="00000000" w:rsidRPr="00000000" w14:paraId="00000BA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44) выдача гражданам, должностным и юридическим лицам предписаний об устранении выявленных нарушений и проведению мероприятий по предотвращению пожаров;</w:t>
      </w:r>
      <w:r w:rsidDel="00000000" w:rsidR="00000000" w:rsidRPr="00000000">
        <w:rPr>
          <w:rtl w:val="0"/>
        </w:rPr>
      </w:r>
    </w:p>
    <w:bookmarkStart w:colFirst="0" w:colLast="0" w:name="bookmark=id.4j2nmrzctdnk" w:id="2896"/>
    <w:bookmarkEnd w:id="2896"/>
    <w:p w:rsidR="00000000" w:rsidDel="00000000" w:rsidP="00000000" w:rsidRDefault="00000000" w:rsidRPr="00000000" w14:paraId="00000BA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45) выдача гражданам, должностным и юридическим лицам предписаний об устранении выявленных нарушений и выполнению мероприятий по гражданской обороне;</w:t>
      </w:r>
      <w:r w:rsidDel="00000000" w:rsidR="00000000" w:rsidRPr="00000000">
        <w:rPr>
          <w:rtl w:val="0"/>
        </w:rPr>
      </w:r>
    </w:p>
    <w:bookmarkStart w:colFirst="0" w:colLast="0" w:name="bookmark=id.q62hgs8t3hc6" w:id="2897"/>
    <w:bookmarkEnd w:id="2897"/>
    <w:p w:rsidR="00000000" w:rsidDel="00000000" w:rsidP="00000000" w:rsidRDefault="00000000" w:rsidRPr="00000000" w14:paraId="00000BA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46) выдача гражданам и юридическим лицам предписаний за несоблюдения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k0rjfmhz8slk" w:id="2898"/>
    <w:bookmarkEnd w:id="2898"/>
    <w:p w:rsidR="00000000" w:rsidDel="00000000" w:rsidP="00000000" w:rsidRDefault="00000000" w:rsidRPr="00000000" w14:paraId="00000BA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47) направление в суд заявления о приостановлении частично или полностью работы организаций, отдельных производств, производственных участков, агрегатов, запрещении эксплуатации зданий, сооружений, электрических сетей, приборов отопления и ведения пожароопасных работ, осуществляемых субъектами с нарушением требований пожарной безопасности, а также при невыполнении предусмотренных проектами требований пожарной безопасности при строительстве, реконструкции, расширении или техническом перевооружении организаций, объекта, сооружения, здания;</w:t>
      </w:r>
      <w:r w:rsidDel="00000000" w:rsidR="00000000" w:rsidRPr="00000000">
        <w:rPr>
          <w:rtl w:val="0"/>
        </w:rPr>
      </w:r>
    </w:p>
    <w:bookmarkStart w:colFirst="0" w:colLast="0" w:name="bookmark=id.gwlbuaabkii" w:id="2899"/>
    <w:bookmarkEnd w:id="2899"/>
    <w:p w:rsidR="00000000" w:rsidDel="00000000" w:rsidP="00000000" w:rsidRDefault="00000000" w:rsidRPr="00000000" w14:paraId="00000BA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48) обеспечение соблюдения законов и иных нормативных правовых актов в области национальной безопасности, государственных секретов и информационной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491kj47pa9gn" w:id="2900"/>
    <w:bookmarkEnd w:id="2900"/>
    <w:p w:rsidR="00000000" w:rsidDel="00000000" w:rsidP="00000000" w:rsidRDefault="00000000" w:rsidRPr="00000000" w14:paraId="00000BA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49) внесение предложений в Министерство по совершенствованию системы национальной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s196i7g4wry9" w:id="2901"/>
    <w:bookmarkEnd w:id="2901"/>
    <w:p w:rsidR="00000000" w:rsidDel="00000000" w:rsidP="00000000" w:rsidRDefault="00000000" w:rsidRPr="00000000" w14:paraId="00000BA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50) участие, в пределах своей компетенции, в работе областного штаба по борьбе с терроризмом;</w:t>
      </w:r>
      <w:r w:rsidDel="00000000" w:rsidR="00000000" w:rsidRPr="00000000">
        <w:rPr>
          <w:rtl w:val="0"/>
        </w:rPr>
      </w:r>
    </w:p>
    <w:bookmarkStart w:colFirst="0" w:colLast="0" w:name="bookmark=id.tb1n9nr8at9y" w:id="2902"/>
    <w:bookmarkEnd w:id="2902"/>
    <w:p w:rsidR="00000000" w:rsidDel="00000000" w:rsidP="00000000" w:rsidRDefault="00000000" w:rsidRPr="00000000" w14:paraId="00000BA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51) участие, в пределах своей компетенции, в работе областной Антитеррористической комиссии;</w:t>
      </w:r>
      <w:r w:rsidDel="00000000" w:rsidR="00000000" w:rsidRPr="00000000">
        <w:rPr>
          <w:rtl w:val="0"/>
        </w:rPr>
      </w:r>
    </w:p>
    <w:bookmarkStart w:colFirst="0" w:colLast="0" w:name="bookmark=id.anq1m2nsgo6u" w:id="2903"/>
    <w:bookmarkEnd w:id="2903"/>
    <w:p w:rsidR="00000000" w:rsidDel="00000000" w:rsidP="00000000" w:rsidRDefault="00000000" w:rsidRPr="00000000" w14:paraId="00000BA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52) ведение специального учета военнообязанных, назначенных на должности рядового и начальствующего состава органов государственной противопожарной службы и снятых в установленном порядке с воинского учета по области;</w:t>
      </w:r>
      <w:r w:rsidDel="00000000" w:rsidR="00000000" w:rsidRPr="00000000">
        <w:rPr>
          <w:rtl w:val="0"/>
        </w:rPr>
      </w:r>
    </w:p>
    <w:bookmarkStart w:colFirst="0" w:colLast="0" w:name="bookmark=id.lcdy2qi9l0le" w:id="2904"/>
    <w:bookmarkEnd w:id="2904"/>
    <w:p w:rsidR="00000000" w:rsidDel="00000000" w:rsidP="00000000" w:rsidRDefault="00000000" w:rsidRPr="00000000" w14:paraId="00000BA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53) внесение предложений в Министерство по внесению изменений, дополнений в нормативные правовые акты, нормативные акты и стандарты в сфере гражданской защиты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hwl46aqrj5sn" w:id="2905"/>
    <w:bookmarkEnd w:id="2905"/>
    <w:p w:rsidR="00000000" w:rsidDel="00000000" w:rsidP="00000000" w:rsidRDefault="00000000" w:rsidRPr="00000000" w14:paraId="00000BA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54) исполняет судебные акты, требования судей, постановления, предписания и требования прокурора, письменные поручения дознавателя в ходе досудебного производства по уголовным делам;</w:t>
      </w:r>
      <w:r w:rsidDel="00000000" w:rsidR="00000000" w:rsidRPr="00000000">
        <w:rPr>
          <w:rtl w:val="0"/>
        </w:rPr>
      </w:r>
    </w:p>
    <w:bookmarkStart w:colFirst="0" w:colLast="0" w:name="bookmark=id.lc11hlow3p50" w:id="2906"/>
    <w:bookmarkEnd w:id="2906"/>
    <w:p w:rsidR="00000000" w:rsidDel="00000000" w:rsidP="00000000" w:rsidRDefault="00000000" w:rsidRPr="00000000" w14:paraId="00000BA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55) в пределах своей компетенции организует и осуществляет предупреждение и раскрытие уголовных правонарушений отнесенных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rvibryzc8q2" w:id="2907"/>
    <w:bookmarkEnd w:id="2907"/>
    <w:p w:rsidR="00000000" w:rsidDel="00000000" w:rsidP="00000000" w:rsidRDefault="00000000" w:rsidRPr="00000000" w14:paraId="00000BA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56) осуществляет досудебное расследование по уголовным правонарушениям, отнесенным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thg4ivrrdh7" w:id="2908"/>
    <w:bookmarkEnd w:id="2908"/>
    <w:p w:rsidR="00000000" w:rsidDel="00000000" w:rsidP="00000000" w:rsidRDefault="00000000" w:rsidRPr="00000000" w14:paraId="00000BA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57) оказывает государственные услуги в соответствии с подзаконными нормативными правовыми актами, определяющими порядок оказания государственных услуг;</w:t>
      </w:r>
      <w:r w:rsidDel="00000000" w:rsidR="00000000" w:rsidRPr="00000000">
        <w:rPr>
          <w:rtl w:val="0"/>
        </w:rPr>
      </w:r>
    </w:p>
    <w:bookmarkStart w:colFirst="0" w:colLast="0" w:name="bookmark=id.a3wvzf8u1xdj" w:id="2909"/>
    <w:bookmarkEnd w:id="2909"/>
    <w:p w:rsidR="00000000" w:rsidDel="00000000" w:rsidP="00000000" w:rsidRDefault="00000000" w:rsidRPr="00000000" w14:paraId="00000BA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58) осуществляют организацию и проведение совместно с заинтересованными государственными органами в пределах своей компетенции расследования аварий и несчастных случаев, произошедших в следствии аварий на опасных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1djn5gvuqqvd" w:id="2910"/>
    <w:bookmarkEnd w:id="2910"/>
    <w:p w:rsidR="00000000" w:rsidDel="00000000" w:rsidP="00000000" w:rsidRDefault="00000000" w:rsidRPr="00000000" w14:paraId="00000BB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59) участвует в приемочных испытаниях, технических освидетельствованиях опасного производственного объекта при вводе его в эксплуатацию;</w:t>
      </w:r>
      <w:r w:rsidDel="00000000" w:rsidR="00000000" w:rsidRPr="00000000">
        <w:rPr>
          <w:rtl w:val="0"/>
        </w:rPr>
      </w:r>
    </w:p>
    <w:bookmarkStart w:colFirst="0" w:colLast="0" w:name="bookmark=id.ogaottkkttgh" w:id="2911"/>
    <w:bookmarkEnd w:id="2911"/>
    <w:p w:rsidR="00000000" w:rsidDel="00000000" w:rsidP="00000000" w:rsidRDefault="00000000" w:rsidRPr="00000000" w14:paraId="00000BB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60) выдает разрешение на производство взрывных работ;</w:t>
      </w:r>
      <w:r w:rsidDel="00000000" w:rsidR="00000000" w:rsidRPr="00000000">
        <w:rPr>
          <w:rtl w:val="0"/>
        </w:rPr>
      </w:r>
    </w:p>
    <w:bookmarkStart w:colFirst="0" w:colLast="0" w:name="bookmark=id.g3tnjzakdspe" w:id="2912"/>
    <w:bookmarkEnd w:id="2912"/>
    <w:p w:rsidR="00000000" w:rsidDel="00000000" w:rsidP="00000000" w:rsidRDefault="00000000" w:rsidRPr="00000000" w14:paraId="00000BB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61) применяют меры оперативного реагирования в виде приостановления либо запрещения деятельности или отдельных видов деятельности индивидуальных предпринимателей, организаций, связанных с эксплуатацией опасных производственных объектов и (или) технических устройств в случаях, представляющих угрозу жизни и (или) здоровью людей;</w:t>
      </w:r>
      <w:r w:rsidDel="00000000" w:rsidR="00000000" w:rsidRPr="00000000">
        <w:rPr>
          <w:rtl w:val="0"/>
        </w:rPr>
      </w:r>
    </w:p>
    <w:bookmarkStart w:colFirst="0" w:colLast="0" w:name="bookmark=id.mtidlrfbnwn2" w:id="2913"/>
    <w:bookmarkEnd w:id="2913"/>
    <w:p w:rsidR="00000000" w:rsidDel="00000000" w:rsidP="00000000" w:rsidRDefault="00000000" w:rsidRPr="00000000" w14:paraId="00000BB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62) согласовывает проектную документацию на строительство, расширение, реконструкцию, модернизацию, консервацию и ликвидацию опасных производственных объектов, за исключением опасного производственного объекта, размещаемого в пределах двух и более областей, а также стратегических объектов в порядке, установленном Законом Республики Казахстан "О гражданской защите";</w:t>
      </w:r>
      <w:r w:rsidDel="00000000" w:rsidR="00000000" w:rsidRPr="00000000">
        <w:rPr>
          <w:rtl w:val="0"/>
        </w:rPr>
      </w:r>
    </w:p>
    <w:bookmarkStart w:colFirst="0" w:colLast="0" w:name="bookmark=id.q78ouep9v3yy" w:id="2914"/>
    <w:bookmarkEnd w:id="2914"/>
    <w:p w:rsidR="00000000" w:rsidDel="00000000" w:rsidP="00000000" w:rsidRDefault="00000000" w:rsidRPr="00000000" w14:paraId="00000BB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63) осуществляет постановку на учет и снятие с учета опасных производственных объектов, опасных технических устройств, за исключением опасных технических устройств на объектах социальной инфраструктуры;</w:t>
      </w:r>
      <w:r w:rsidDel="00000000" w:rsidR="00000000" w:rsidRPr="00000000">
        <w:rPr>
          <w:rtl w:val="0"/>
        </w:rPr>
      </w:r>
    </w:p>
    <w:bookmarkStart w:colFirst="0" w:colLast="0" w:name="bookmark=id.vlzojsz3mf56" w:id="2915"/>
    <w:bookmarkEnd w:id="2915"/>
    <w:p w:rsidR="00000000" w:rsidDel="00000000" w:rsidP="00000000" w:rsidRDefault="00000000" w:rsidRPr="00000000" w14:paraId="00000BB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64) участвует в проведении учебных тревог на опасном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3bbove7l2iyp" w:id="2916"/>
    <w:bookmarkEnd w:id="2916"/>
    <w:p w:rsidR="00000000" w:rsidDel="00000000" w:rsidP="00000000" w:rsidRDefault="00000000" w:rsidRPr="00000000" w14:paraId="00000BB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65) участвует в комиссии по проведению контрольных и приемочных испытаний взрывчатых веществ и изделий на их основе;</w:t>
      </w:r>
      <w:r w:rsidDel="00000000" w:rsidR="00000000" w:rsidRPr="00000000">
        <w:rPr>
          <w:rtl w:val="0"/>
        </w:rPr>
      </w:r>
    </w:p>
    <w:bookmarkStart w:colFirst="0" w:colLast="0" w:name="bookmark=id.mrv3fmh8jl5p" w:id="2917"/>
    <w:bookmarkEnd w:id="2917"/>
    <w:p w:rsidR="00000000" w:rsidDel="00000000" w:rsidP="00000000" w:rsidRDefault="00000000" w:rsidRPr="00000000" w14:paraId="00000BB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66) осуществляет государственный контроль и надзор за соблюдением опасными производственными объектами и организациями, эксплуатирующими опасные технические устройства, требований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amb8u5alim4u" w:id="2918"/>
    <w:bookmarkEnd w:id="2918"/>
    <w:p w:rsidR="00000000" w:rsidDel="00000000" w:rsidP="00000000" w:rsidRDefault="00000000" w:rsidRPr="00000000" w14:paraId="00000BB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67) осуществляют государственный контроль и надзор за своевременностью проведения технических освидетельствований производственных зданий, технологических сооружений и технических устройств опасных производственных объектов, опасных технических устройств;</w:t>
      </w:r>
      <w:r w:rsidDel="00000000" w:rsidR="00000000" w:rsidRPr="00000000">
        <w:rPr>
          <w:rtl w:val="0"/>
        </w:rPr>
      </w:r>
    </w:p>
    <w:bookmarkStart w:colFirst="0" w:colLast="0" w:name="bookmark=id.n5ly4fu0z7hz" w:id="2919"/>
    <w:bookmarkEnd w:id="2919"/>
    <w:p w:rsidR="00000000" w:rsidDel="00000000" w:rsidP="00000000" w:rsidRDefault="00000000" w:rsidRPr="00000000" w14:paraId="00000BB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68) осуществляет государственный контроль и надзор за готовностью опасных производственных объектов и организаций, эксплуатирующих опасные технические устройства, к проведению работ по ликвидации и локализации аварий и их последствий;</w:t>
      </w:r>
      <w:r w:rsidDel="00000000" w:rsidR="00000000" w:rsidRPr="00000000">
        <w:rPr>
          <w:rtl w:val="0"/>
        </w:rPr>
      </w:r>
    </w:p>
    <w:bookmarkStart w:colFirst="0" w:colLast="0" w:name="bookmark=id.6cuksctmvh0l" w:id="2920"/>
    <w:bookmarkEnd w:id="2920"/>
    <w:p w:rsidR="00000000" w:rsidDel="00000000" w:rsidP="00000000" w:rsidRDefault="00000000" w:rsidRPr="00000000" w14:paraId="00000BB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69) осуществляет государственный контроль и надзор в области промышленной безопасности при эксплуатации магистрального трубопровода;</w:t>
      </w:r>
      <w:r w:rsidDel="00000000" w:rsidR="00000000" w:rsidRPr="00000000">
        <w:rPr>
          <w:rtl w:val="0"/>
        </w:rPr>
      </w:r>
    </w:p>
    <w:bookmarkStart w:colFirst="0" w:colLast="0" w:name="bookmark=id.yvyjbo8hsymm" w:id="2921"/>
    <w:bookmarkEnd w:id="2921"/>
    <w:p w:rsidR="00000000" w:rsidDel="00000000" w:rsidP="00000000" w:rsidRDefault="00000000" w:rsidRPr="00000000" w14:paraId="00000BB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70) осуществляет государственный контроль в сфере газа и газоснабжения в части соблюдения требований безопасной эксплуатации бытовых баллонов и объектов систем газоснабжения, за исключением газопотребляющих систем и газового оборудования бытовых и коммунально-бытовых потребителей;</w:t>
      </w:r>
      <w:r w:rsidDel="00000000" w:rsidR="00000000" w:rsidRPr="00000000">
        <w:rPr>
          <w:rtl w:val="0"/>
        </w:rPr>
      </w:r>
    </w:p>
    <w:bookmarkStart w:colFirst="0" w:colLast="0" w:name="bookmark=id.nvs5sa6oc5js" w:id="2922"/>
    <w:bookmarkEnd w:id="2922"/>
    <w:p w:rsidR="00000000" w:rsidDel="00000000" w:rsidP="00000000" w:rsidRDefault="00000000" w:rsidRPr="00000000" w14:paraId="00000BB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71) выдает физическим и юридическим лицам акт о результатах проверки, предписания по выявленным нарушениям, акт о запрещении либо приостановлении деятельности или отдельных видов деятельности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f7g7cc892eg3" w:id="2923"/>
    <w:bookmarkEnd w:id="2923"/>
    <w:p w:rsidR="00000000" w:rsidDel="00000000" w:rsidP="00000000" w:rsidRDefault="00000000" w:rsidRPr="00000000" w14:paraId="00000BB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72) согласовывает план горных работ по добыче твердых полезных ископаемых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mzvw159g713x" w:id="2924"/>
    <w:bookmarkEnd w:id="2924"/>
    <w:p w:rsidR="00000000" w:rsidDel="00000000" w:rsidP="00000000" w:rsidRDefault="00000000" w:rsidRPr="00000000" w14:paraId="00000BB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73) согласовывает проект эксплуатации пространства недр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69r91p9hs3lc" w:id="2925"/>
    <w:bookmarkEnd w:id="2925"/>
    <w:p w:rsidR="00000000" w:rsidDel="00000000" w:rsidP="00000000" w:rsidRDefault="00000000" w:rsidRPr="00000000" w14:paraId="00000BB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74) осуществляет разрешительный контроль соответствия заявителя квалификационным и/или разрешительным требованиям в пределах компетенции Департамента;</w:t>
      </w:r>
      <w:r w:rsidDel="00000000" w:rsidR="00000000" w:rsidRPr="00000000">
        <w:rPr>
          <w:rtl w:val="0"/>
        </w:rPr>
      </w:r>
    </w:p>
    <w:bookmarkStart w:colFirst="0" w:colLast="0" w:name="bookmark=id.scwj31lpr1a2" w:id="2926"/>
    <w:bookmarkEnd w:id="2926"/>
    <w:p w:rsidR="00000000" w:rsidDel="00000000" w:rsidP="00000000" w:rsidRDefault="00000000" w:rsidRPr="00000000" w14:paraId="00000BC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75) участвует в составе комиссии по уничтожению взрывчатых материалов совместно с компетентными органами;</w:t>
      </w:r>
      <w:r w:rsidDel="00000000" w:rsidR="00000000" w:rsidRPr="00000000">
        <w:rPr>
          <w:rtl w:val="0"/>
        </w:rPr>
      </w:r>
    </w:p>
    <w:bookmarkStart w:colFirst="0" w:colLast="0" w:name="bookmark=id.be8o58r0zus6" w:id="2927"/>
    <w:bookmarkEnd w:id="2927"/>
    <w:p w:rsidR="00000000" w:rsidDel="00000000" w:rsidP="00000000" w:rsidRDefault="00000000" w:rsidRPr="00000000" w14:paraId="00000BC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76) участвует в комиссии по ликвидации последствий операций на участке добычи (его части)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6vugut6j0egb" w:id="2928"/>
    <w:bookmarkEnd w:id="2928"/>
    <w:p w:rsidR="00000000" w:rsidDel="00000000" w:rsidP="00000000" w:rsidRDefault="00000000" w:rsidRPr="00000000" w14:paraId="00000BC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77) участвует в комиссии по консервации участка недр добычи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hfr5mhb2xcf2" w:id="2929"/>
    <w:bookmarkEnd w:id="2929"/>
    <w:p w:rsidR="00000000" w:rsidDel="00000000" w:rsidP="00000000" w:rsidRDefault="00000000" w:rsidRPr="00000000" w14:paraId="00000BC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78) участвует в комиссии по ликвидации последствий операций по использованию пространства недр,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ao24axm6vi5s" w:id="2930"/>
    <w:bookmarkEnd w:id="2930"/>
    <w:p w:rsidR="00000000" w:rsidDel="00000000" w:rsidP="00000000" w:rsidRDefault="00000000" w:rsidRPr="00000000" w14:paraId="00000BC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79) проводит проверки знаний (экзаменов) руководителей юридических лиц опасных производственных объектов, декларирующих промышленную безопасность, а также членов постоянно действующих экзаменационных комиссий указанных юридических лиц;</w:t>
      </w:r>
      <w:r w:rsidDel="00000000" w:rsidR="00000000" w:rsidRPr="00000000">
        <w:rPr>
          <w:rtl w:val="0"/>
        </w:rPr>
      </w:r>
    </w:p>
    <w:bookmarkStart w:colFirst="0" w:colLast="0" w:name="bookmark=id.3vnawkqcr6v" w:id="2931"/>
    <w:bookmarkEnd w:id="2931"/>
    <w:p w:rsidR="00000000" w:rsidDel="00000000" w:rsidP="00000000" w:rsidRDefault="00000000" w:rsidRPr="00000000" w14:paraId="00000BC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80) участвует в ликвидациях чрезвычайных ситуаций на территории Республики Казахстан по решению руководства Министерства и по решению Правительства Республики Казахстан за ее пределами;</w:t>
      </w:r>
      <w:r w:rsidDel="00000000" w:rsidR="00000000" w:rsidRPr="00000000">
        <w:rPr>
          <w:rtl w:val="0"/>
        </w:rPr>
      </w:r>
    </w:p>
    <w:bookmarkStart w:colFirst="0" w:colLast="0" w:name="bookmark=id.la5gdqkw9fh1" w:id="2932"/>
    <w:bookmarkEnd w:id="2932"/>
    <w:p w:rsidR="00000000" w:rsidDel="00000000" w:rsidP="00000000" w:rsidRDefault="00000000" w:rsidRPr="00000000" w14:paraId="00000BC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81) подготавливает водолазов I-II и III групп специализации водолазных работ, мотористов-рулевых маломерных судов и операторов компрессорных установок для профессиональных аварийно-спасательных служб Министерства;</w:t>
      </w:r>
      <w:r w:rsidDel="00000000" w:rsidR="00000000" w:rsidRPr="00000000">
        <w:rPr>
          <w:rtl w:val="0"/>
        </w:rPr>
      </w:r>
    </w:p>
    <w:bookmarkStart w:colFirst="0" w:colLast="0" w:name="bookmark=id.lrxhc53zholz" w:id="2933"/>
    <w:bookmarkEnd w:id="2933"/>
    <w:p w:rsidR="00000000" w:rsidDel="00000000" w:rsidP="00000000" w:rsidRDefault="00000000" w:rsidRPr="00000000" w14:paraId="00000BC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82) организовывает курсы по подготовке инструкторов по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87d7yprbxona" w:id="2934"/>
    <w:bookmarkEnd w:id="2934"/>
    <w:p w:rsidR="00000000" w:rsidDel="00000000" w:rsidP="00000000" w:rsidRDefault="00000000" w:rsidRPr="00000000" w14:paraId="00000BC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83) оказывает необходимую помощь туристам, терпящим бедствие;</w:t>
      </w:r>
      <w:r w:rsidDel="00000000" w:rsidR="00000000" w:rsidRPr="00000000">
        <w:rPr>
          <w:rtl w:val="0"/>
        </w:rPr>
      </w:r>
    </w:p>
    <w:bookmarkStart w:colFirst="0" w:colLast="0" w:name="bookmark=id.64nsk2zavjt" w:id="2935"/>
    <w:bookmarkEnd w:id="2935"/>
    <w:p w:rsidR="00000000" w:rsidDel="00000000" w:rsidP="00000000" w:rsidRDefault="00000000" w:rsidRPr="00000000" w14:paraId="00000BC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84) обеспечение готовности сил и средств к тушению пожаров и 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gbkk2eerokky" w:id="2936"/>
    <w:bookmarkEnd w:id="2936"/>
    <w:p w:rsidR="00000000" w:rsidDel="00000000" w:rsidP="00000000" w:rsidRDefault="00000000" w:rsidRPr="00000000" w14:paraId="00000BC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85) принятие мер, направленных на совершенствование профессионального мастерства личного состава и поддержания сил и средств органов гражданской защиты в постоянной готовности к выдвижению в зоны чрезвычайных ситуаций и проведению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7yp47rn5ltgz" w:id="2937"/>
    <w:bookmarkEnd w:id="2937"/>
    <w:p w:rsidR="00000000" w:rsidDel="00000000" w:rsidP="00000000" w:rsidRDefault="00000000" w:rsidRPr="00000000" w14:paraId="00000BC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86) обеспечение планирования, подготовки и проведения тактических учений, смотров и соревнований, а также других общегарнизонных мероприятий;</w:t>
      </w:r>
      <w:r w:rsidDel="00000000" w:rsidR="00000000" w:rsidRPr="00000000">
        <w:rPr>
          <w:rtl w:val="0"/>
        </w:rPr>
      </w:r>
    </w:p>
    <w:bookmarkStart w:colFirst="0" w:colLast="0" w:name="bookmark=id.4j2or3db2mvx" w:id="2938"/>
    <w:bookmarkEnd w:id="2938"/>
    <w:p w:rsidR="00000000" w:rsidDel="00000000" w:rsidP="00000000" w:rsidRDefault="00000000" w:rsidRPr="00000000" w14:paraId="00000BC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87) организация изучения и разбора пожаров, разработке на этой основе мероприятий по повышению и совершенствованию готовности;</w:t>
      </w:r>
      <w:r w:rsidDel="00000000" w:rsidR="00000000" w:rsidRPr="00000000">
        <w:rPr>
          <w:rtl w:val="0"/>
        </w:rPr>
      </w:r>
    </w:p>
    <w:bookmarkStart w:colFirst="0" w:colLast="0" w:name="bookmark=id.ucriyydl82tb" w:id="2939"/>
    <w:bookmarkEnd w:id="2939"/>
    <w:p w:rsidR="00000000" w:rsidDel="00000000" w:rsidP="00000000" w:rsidRDefault="00000000" w:rsidRPr="00000000" w14:paraId="00000BC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88) обеспечение и контроль эксплуатации зданий пожарных депо, ремонту и техническому обслуживанию пожарной, спасательной и другой техники, пожарно-технического вооружения, аварийно-спасательного оборудования, средств связи, инвентаря и другого имущества;</w:t>
      </w:r>
      <w:r w:rsidDel="00000000" w:rsidR="00000000" w:rsidRPr="00000000">
        <w:rPr>
          <w:rtl w:val="0"/>
        </w:rPr>
      </w:r>
    </w:p>
    <w:bookmarkStart w:colFirst="0" w:colLast="0" w:name="bookmark=id.olig3s1uzil5" w:id="2940"/>
    <w:bookmarkEnd w:id="2940"/>
    <w:p w:rsidR="00000000" w:rsidDel="00000000" w:rsidP="00000000" w:rsidRDefault="00000000" w:rsidRPr="00000000" w14:paraId="00000BC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89) определение порядка привлечения сил и средств органов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wrby2j56y7ni" w:id="2941"/>
    <w:bookmarkEnd w:id="2941"/>
    <w:p w:rsidR="00000000" w:rsidDel="00000000" w:rsidP="00000000" w:rsidRDefault="00000000" w:rsidRPr="00000000" w14:paraId="00000BC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90) участие в организации своевременного накопления, освежения, хранения пожарной техники, противопожарного оборудования и другого имущества для специальных формирований на период военного времени;</w:t>
      </w:r>
      <w:r w:rsidDel="00000000" w:rsidR="00000000" w:rsidRPr="00000000">
        <w:rPr>
          <w:rtl w:val="0"/>
        </w:rPr>
      </w:r>
    </w:p>
    <w:bookmarkStart w:colFirst="0" w:colLast="0" w:name="bookmark=id.v707kvt8wde4" w:id="2942"/>
    <w:bookmarkEnd w:id="2942"/>
    <w:p w:rsidR="00000000" w:rsidDel="00000000" w:rsidP="00000000" w:rsidRDefault="00000000" w:rsidRPr="00000000" w14:paraId="00000BD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91) организация в подразделениях мероприятий по пропаганде знаний в сфере гражданской защиты, популяризации профессии пожарного и спасателя среди учащихся и детей дошкольного возраста;</w:t>
      </w:r>
      <w:r w:rsidDel="00000000" w:rsidR="00000000" w:rsidRPr="00000000">
        <w:rPr>
          <w:rtl w:val="0"/>
        </w:rPr>
      </w:r>
    </w:p>
    <w:bookmarkStart w:colFirst="0" w:colLast="0" w:name="bookmark=id.47u6vbtcgvu3" w:id="2943"/>
    <w:bookmarkEnd w:id="2943"/>
    <w:p w:rsidR="00000000" w:rsidDel="00000000" w:rsidP="00000000" w:rsidRDefault="00000000" w:rsidRPr="00000000" w14:paraId="00000BD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92) организация профориентационной работы по поступлению на обучение в специальное учебное заведение Министерства. Формирование и направление личных дел кандидатов в специальное учебное заведение Министерства;</w:t>
      </w:r>
      <w:r w:rsidDel="00000000" w:rsidR="00000000" w:rsidRPr="00000000">
        <w:rPr>
          <w:rtl w:val="0"/>
        </w:rPr>
      </w:r>
    </w:p>
    <w:bookmarkStart w:colFirst="0" w:colLast="0" w:name="bookmark=id.g3403gmtv6po" w:id="2944"/>
    <w:bookmarkEnd w:id="2944"/>
    <w:p w:rsidR="00000000" w:rsidDel="00000000" w:rsidP="00000000" w:rsidRDefault="00000000" w:rsidRPr="00000000" w14:paraId="00000BD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93) осуществление иных функций, предусмотренных законодательством Республики Казахстан в сфере гражданской защиты, иными законами и подзаконными актами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6nn5gib39hy0" w:id="2945"/>
    <w:bookmarkEnd w:id="2945"/>
    <w:p w:rsidR="00000000" w:rsidDel="00000000" w:rsidP="00000000" w:rsidRDefault="00000000" w:rsidRPr="00000000" w14:paraId="00000BD3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3. Организация деятельности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5j7a2nmwg3gb" w:id="2946"/>
    <w:bookmarkEnd w:id="2946"/>
    <w:p w:rsidR="00000000" w:rsidDel="00000000" w:rsidP="00000000" w:rsidRDefault="00000000" w:rsidRPr="00000000" w14:paraId="00000BD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16. Руководство Департаментом осуществляется начальником, который несет персональную ответственность за выполнение возложенных на Департамент задач и осуществление им своих функций.</w:t>
      </w:r>
      <w:r w:rsidDel="00000000" w:rsidR="00000000" w:rsidRPr="00000000">
        <w:rPr>
          <w:rtl w:val="0"/>
        </w:rPr>
      </w:r>
    </w:p>
    <w:bookmarkStart w:colFirst="0" w:colLast="0" w:name="bookmark=id.xupjzdmglxz" w:id="2947"/>
    <w:bookmarkEnd w:id="2947"/>
    <w:p w:rsidR="00000000" w:rsidDel="00000000" w:rsidP="00000000" w:rsidRDefault="00000000" w:rsidRPr="00000000" w14:paraId="00000BD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17. Начальник Департамента назначается на должность и освобождается от должности Министром по чрезвычайным ситуациям Республики Казахстан по согласованию с Администрацией Президента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bur5ks6kueor" w:id="2948"/>
    <w:bookmarkEnd w:id="2948"/>
    <w:p w:rsidR="00000000" w:rsidDel="00000000" w:rsidP="00000000" w:rsidRDefault="00000000" w:rsidRPr="00000000" w14:paraId="00000BD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18. Начальник Департамента имеет заместителей, которые назначаются на должности и освобождаются от должностей Министром по чрезвычайным ситуациям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bo84ioa9w4ky" w:id="2949"/>
    <w:bookmarkEnd w:id="2949"/>
    <w:p w:rsidR="00000000" w:rsidDel="00000000" w:rsidP="00000000" w:rsidRDefault="00000000" w:rsidRPr="00000000" w14:paraId="00000BD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19. Полномочия начальника Департамента:</w:t>
      </w:r>
      <w:r w:rsidDel="00000000" w:rsidR="00000000" w:rsidRPr="00000000">
        <w:rPr>
          <w:rtl w:val="0"/>
        </w:rPr>
      </w:r>
    </w:p>
    <w:bookmarkStart w:colFirst="0" w:colLast="0" w:name="bookmark=id.evv5xpj7fl7x" w:id="2950"/>
    <w:bookmarkEnd w:id="2950"/>
    <w:p w:rsidR="00000000" w:rsidDel="00000000" w:rsidP="00000000" w:rsidRDefault="00000000" w:rsidRPr="00000000" w14:paraId="00000BD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без доверенности действует от имени Департамента;</w:t>
      </w:r>
      <w:r w:rsidDel="00000000" w:rsidR="00000000" w:rsidRPr="00000000">
        <w:rPr>
          <w:rtl w:val="0"/>
        </w:rPr>
      </w:r>
    </w:p>
    <w:bookmarkStart w:colFirst="0" w:colLast="0" w:name="bookmark=id.v5js0npdblwc" w:id="2951"/>
    <w:bookmarkEnd w:id="2951"/>
    <w:p w:rsidR="00000000" w:rsidDel="00000000" w:rsidP="00000000" w:rsidRDefault="00000000" w:rsidRPr="00000000" w14:paraId="00000BD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в пределах своих полномочий, представляет интересы Департамента в государственных органах и иных организациях;</w:t>
      </w:r>
      <w:r w:rsidDel="00000000" w:rsidR="00000000" w:rsidRPr="00000000">
        <w:rPr>
          <w:rtl w:val="0"/>
        </w:rPr>
      </w:r>
    </w:p>
    <w:bookmarkStart w:colFirst="0" w:colLast="0" w:name="bookmark=id.yy6bbnzf8pvd" w:id="2952"/>
    <w:bookmarkEnd w:id="2952"/>
    <w:p w:rsidR="00000000" w:rsidDel="00000000" w:rsidP="00000000" w:rsidRDefault="00000000" w:rsidRPr="00000000" w14:paraId="00000BD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вносит предложения Министру по награждению особо отличившихся сотрудников Департамента государственными и ведомственными наградами, присвоению почетных званий, воинских и специальных званий среднего и старшего начальствующего состава досрочно или на одну ступень выше воинских и специальных званий, предусмотренных занимаемой штатной должностью;</w:t>
      </w:r>
      <w:r w:rsidDel="00000000" w:rsidR="00000000" w:rsidRPr="00000000">
        <w:rPr>
          <w:rtl w:val="0"/>
        </w:rPr>
      </w:r>
    </w:p>
    <w:bookmarkStart w:colFirst="0" w:colLast="0" w:name="bookmark=id.lk75vodvmi6p" w:id="2953"/>
    <w:bookmarkEnd w:id="2953"/>
    <w:p w:rsidR="00000000" w:rsidDel="00000000" w:rsidP="00000000" w:rsidRDefault="00000000" w:rsidRPr="00000000" w14:paraId="00000BD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реализует единую кадровую политику;</w:t>
      </w:r>
      <w:r w:rsidDel="00000000" w:rsidR="00000000" w:rsidRPr="00000000">
        <w:rPr>
          <w:rtl w:val="0"/>
        </w:rPr>
      </w:r>
    </w:p>
    <w:bookmarkStart w:colFirst="0" w:colLast="0" w:name="bookmark=id.qb3x9ylbv493" w:id="2954"/>
    <w:bookmarkEnd w:id="2954"/>
    <w:p w:rsidR="00000000" w:rsidDel="00000000" w:rsidP="00000000" w:rsidRDefault="00000000" w:rsidRPr="00000000" w14:paraId="00000BD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обеспечивает реализацию политики, формируемой Министерством, выполняет акты и поручения Министра;</w:t>
      </w:r>
      <w:r w:rsidDel="00000000" w:rsidR="00000000" w:rsidRPr="00000000">
        <w:rPr>
          <w:rtl w:val="0"/>
        </w:rPr>
      </w:r>
    </w:p>
    <w:bookmarkStart w:colFirst="0" w:colLast="0" w:name="bookmark=id.2dxkhao4v26j" w:id="2955"/>
    <w:bookmarkEnd w:id="2955"/>
    <w:p w:rsidR="00000000" w:rsidDel="00000000" w:rsidP="00000000" w:rsidRDefault="00000000" w:rsidRPr="00000000" w14:paraId="00000BD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организует информационно-аналитическое, организационно-правовое, мобилизационное, материально-техническое и финансовое обеспечение деятельности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ih8rdc1dfh3w" w:id="2956"/>
    <w:bookmarkEnd w:id="2956"/>
    <w:p w:rsidR="00000000" w:rsidDel="00000000" w:rsidP="00000000" w:rsidRDefault="00000000" w:rsidRPr="00000000" w14:paraId="00000BD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осуществляет общее руководство деятельностью дисциплинарной и аттестационной, а также конкурсной комиссий по отбору кандидатов на занятие вакантных должностей Департамента;</w:t>
      </w:r>
      <w:r w:rsidDel="00000000" w:rsidR="00000000" w:rsidRPr="00000000">
        <w:rPr>
          <w:rtl w:val="0"/>
        </w:rPr>
      </w:r>
    </w:p>
    <w:bookmarkStart w:colFirst="0" w:colLast="0" w:name="bookmark=id.ykdrm5uvkqdy" w:id="2957"/>
    <w:bookmarkEnd w:id="2957"/>
    <w:p w:rsidR="00000000" w:rsidDel="00000000" w:rsidP="00000000" w:rsidRDefault="00000000" w:rsidRPr="00000000" w14:paraId="00000BD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 целях обеспечения деятельности Департамента и выполнения, возложенных на него задач организует проведение государственных закупок;</w:t>
      </w:r>
      <w:r w:rsidDel="00000000" w:rsidR="00000000" w:rsidRPr="00000000">
        <w:rPr>
          <w:rtl w:val="0"/>
        </w:rPr>
      </w:r>
    </w:p>
    <w:bookmarkStart w:colFirst="0" w:colLast="0" w:name="bookmark=id.y4d15rkfjicb" w:id="2958"/>
    <w:bookmarkEnd w:id="2958"/>
    <w:p w:rsidR="00000000" w:rsidDel="00000000" w:rsidP="00000000" w:rsidRDefault="00000000" w:rsidRPr="00000000" w14:paraId="00000BE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от имени Департамента заключает договоры;</w:t>
      </w:r>
      <w:r w:rsidDel="00000000" w:rsidR="00000000" w:rsidRPr="00000000">
        <w:rPr>
          <w:rtl w:val="0"/>
        </w:rPr>
      </w:r>
    </w:p>
    <w:bookmarkStart w:colFirst="0" w:colLast="0" w:name="bookmark=id.4l7mn7t2favo" w:id="2959"/>
    <w:bookmarkEnd w:id="2959"/>
    <w:p w:rsidR="00000000" w:rsidDel="00000000" w:rsidP="00000000" w:rsidRDefault="00000000" w:rsidRPr="00000000" w14:paraId="00000BE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от имени Департамента выдает доверенности;</w:t>
      </w:r>
      <w:r w:rsidDel="00000000" w:rsidR="00000000" w:rsidRPr="00000000">
        <w:rPr>
          <w:rtl w:val="0"/>
        </w:rPr>
      </w:r>
    </w:p>
    <w:bookmarkStart w:colFirst="0" w:colLast="0" w:name="bookmark=id.cujjvmj7dv5y" w:id="2960"/>
    <w:bookmarkEnd w:id="2960"/>
    <w:p w:rsidR="00000000" w:rsidDel="00000000" w:rsidP="00000000" w:rsidRDefault="00000000" w:rsidRPr="00000000" w14:paraId="00000BE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открывает банковские счета;</w:t>
      </w:r>
      <w:r w:rsidDel="00000000" w:rsidR="00000000" w:rsidRPr="00000000">
        <w:rPr>
          <w:rtl w:val="0"/>
        </w:rPr>
      </w:r>
    </w:p>
    <w:bookmarkStart w:colFirst="0" w:colLast="0" w:name="bookmark=id.3zw4tt39qyzb" w:id="2961"/>
    <w:bookmarkEnd w:id="2961"/>
    <w:p w:rsidR="00000000" w:rsidDel="00000000" w:rsidP="00000000" w:rsidRDefault="00000000" w:rsidRPr="00000000" w14:paraId="00000BE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утверждает план государственных закупок товаров, работ и услуг Департамента на соответствующий период;</w:t>
      </w:r>
      <w:r w:rsidDel="00000000" w:rsidR="00000000" w:rsidRPr="00000000">
        <w:rPr>
          <w:rtl w:val="0"/>
        </w:rPr>
      </w:r>
    </w:p>
    <w:bookmarkStart w:colFirst="0" w:colLast="0" w:name="bookmark=id.wrbxi3wtk4so" w:id="2962"/>
    <w:bookmarkEnd w:id="2962"/>
    <w:p w:rsidR="00000000" w:rsidDel="00000000" w:rsidP="00000000" w:rsidRDefault="00000000" w:rsidRPr="00000000" w14:paraId="00000BE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утверждает порядок и планы Департамента по командировкам, стажировкам, отпускам, обучению сотрудников в казахстанских и зарубежных учебных центрах и иным видам повышения квалификации сотрудников. Выезд в командировки за пределы области и Республики Казахстан осуществляется по согласованию с Министром;</w:t>
      </w:r>
      <w:r w:rsidDel="00000000" w:rsidR="00000000" w:rsidRPr="00000000">
        <w:rPr>
          <w:rtl w:val="0"/>
        </w:rPr>
      </w:r>
    </w:p>
    <w:bookmarkStart w:colFirst="0" w:colLast="0" w:name="bookmark=id.rajtsvb0u458" w:id="2963"/>
    <w:bookmarkEnd w:id="2963"/>
    <w:p w:rsidR="00000000" w:rsidDel="00000000" w:rsidP="00000000" w:rsidRDefault="00000000" w:rsidRPr="00000000" w14:paraId="00000BE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в пределах своей компетенции, издает приказы и дает указания, обязательные для исполнения всеми работниками Департамента;</w:t>
      </w:r>
      <w:r w:rsidDel="00000000" w:rsidR="00000000" w:rsidRPr="00000000">
        <w:rPr>
          <w:rtl w:val="0"/>
        </w:rPr>
      </w:r>
    </w:p>
    <w:bookmarkStart w:colFirst="0" w:colLast="0" w:name="bookmark=id.d2cr3s57pssp" w:id="2964"/>
    <w:bookmarkEnd w:id="2964"/>
    <w:p w:rsidR="00000000" w:rsidDel="00000000" w:rsidP="00000000" w:rsidRDefault="00000000" w:rsidRPr="00000000" w14:paraId="00000BE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назначает на должности и освобождает от должностей сотрудников Департамента в соответствии с утвержденной номенклатурой должностей;</w:t>
      </w:r>
      <w:r w:rsidDel="00000000" w:rsidR="00000000" w:rsidRPr="00000000">
        <w:rPr>
          <w:rtl w:val="0"/>
        </w:rPr>
      </w:r>
    </w:p>
    <w:bookmarkStart w:colFirst="0" w:colLast="0" w:name="bookmark=id.q8h89her0dfe" w:id="2965"/>
    <w:bookmarkEnd w:id="2965"/>
    <w:p w:rsidR="00000000" w:rsidDel="00000000" w:rsidP="00000000" w:rsidRDefault="00000000" w:rsidRPr="00000000" w14:paraId="00000BE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в пределах предоставленных прав применяет меры поощрения и налагает дисциплинарные взыскания на сотрудников Департамента, в порядке установленном законодательством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s6uhhup8z7w" w:id="2966"/>
    <w:bookmarkEnd w:id="2966"/>
    <w:p w:rsidR="00000000" w:rsidDel="00000000" w:rsidP="00000000" w:rsidRDefault="00000000" w:rsidRPr="00000000" w14:paraId="00000BE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обеспечивает своевременное и качественное исполнение контрольных документов, обращений физических и юридических лиц, документов с грифом секретности и "Для служебного пользования";</w:t>
      </w:r>
      <w:r w:rsidDel="00000000" w:rsidR="00000000" w:rsidRPr="00000000">
        <w:rPr>
          <w:rtl w:val="0"/>
        </w:rPr>
      </w:r>
    </w:p>
    <w:bookmarkStart w:colFirst="0" w:colLast="0" w:name="bookmark=id.y5zm02skh8v3" w:id="2967"/>
    <w:bookmarkEnd w:id="2967"/>
    <w:p w:rsidR="00000000" w:rsidDel="00000000" w:rsidP="00000000" w:rsidRDefault="00000000" w:rsidRPr="00000000" w14:paraId="00000BE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присваивает первые и очередные специальные звания лицам рядового и младшего начальствующего состава, очередные специальные звания лицам среднего начальствующего состава органов гражданской защиты до капитана гражданской защиты включительно, очередные воинские звания военнослужащим офицерского состава до подполковника включительно;</w:t>
      </w:r>
      <w:r w:rsidDel="00000000" w:rsidR="00000000" w:rsidRPr="00000000">
        <w:rPr>
          <w:rtl w:val="0"/>
        </w:rPr>
      </w:r>
    </w:p>
    <w:bookmarkStart w:colFirst="0" w:colLast="0" w:name="bookmark=id.egapar9ll2d3" w:id="2968"/>
    <w:bookmarkEnd w:id="2968"/>
    <w:p w:rsidR="00000000" w:rsidDel="00000000" w:rsidP="00000000" w:rsidRDefault="00000000" w:rsidRPr="00000000" w14:paraId="00000BE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присваивает (подтверждает) классную квалификацию сотрудникам и военнослужащим Департамента;</w:t>
      </w:r>
      <w:r w:rsidDel="00000000" w:rsidR="00000000" w:rsidRPr="00000000">
        <w:rPr>
          <w:rtl w:val="0"/>
        </w:rPr>
      </w:r>
    </w:p>
    <w:bookmarkStart w:colFirst="0" w:colLast="0" w:name="bookmark=id.bn2vxs7hkrz7" w:id="2969"/>
    <w:bookmarkEnd w:id="2969"/>
    <w:p w:rsidR="00000000" w:rsidDel="00000000" w:rsidP="00000000" w:rsidRDefault="00000000" w:rsidRPr="00000000" w14:paraId="00000BE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вносит в Министерство представления к присвоению первых специальных званий среднего начальствующего состава, очередных специальных званий старшего начальствующего состава, зачислении в кадры органов гражданской защиты, первого воинского звания офицерского состава, специальных и воинских званий в порядке приравнивания и переаттестации;</w:t>
      </w:r>
      <w:r w:rsidDel="00000000" w:rsidR="00000000" w:rsidRPr="00000000">
        <w:rPr>
          <w:rtl w:val="0"/>
        </w:rPr>
      </w:r>
    </w:p>
    <w:bookmarkStart w:colFirst="0" w:colLast="0" w:name="bookmark=id.pv435kybyq29" w:id="2970"/>
    <w:bookmarkEnd w:id="2970"/>
    <w:p w:rsidR="00000000" w:rsidDel="00000000" w:rsidP="00000000" w:rsidRDefault="00000000" w:rsidRPr="00000000" w14:paraId="00000BE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утверждает положения о структурных подразделениях, должностные (функциональные) обязанности сотрудников структурных подразделений Департамента, Управлений по чрезвычайным ситуациям;</w:t>
      </w:r>
      <w:r w:rsidDel="00000000" w:rsidR="00000000" w:rsidRPr="00000000">
        <w:rPr>
          <w:rtl w:val="0"/>
        </w:rPr>
      </w:r>
    </w:p>
    <w:bookmarkStart w:colFirst="0" w:colLast="0" w:name="bookmark=id.fiytpkc32ta6" w:id="2971"/>
    <w:bookmarkEnd w:id="2971"/>
    <w:p w:rsidR="00000000" w:rsidDel="00000000" w:rsidP="00000000" w:rsidRDefault="00000000" w:rsidRPr="00000000" w14:paraId="00000BE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принимает меры, направленные на противодействие коррупции в Департаменте и несет персональную ответственность за реализацию антикоррупционных мер;</w:t>
      </w:r>
      <w:r w:rsidDel="00000000" w:rsidR="00000000" w:rsidRPr="00000000">
        <w:rPr>
          <w:rtl w:val="0"/>
        </w:rPr>
      </w:r>
    </w:p>
    <w:bookmarkStart w:colFirst="0" w:colLast="0" w:name="bookmark=id.q3ngjj5787w2" w:id="2972"/>
    <w:bookmarkEnd w:id="2972"/>
    <w:p w:rsidR="00000000" w:rsidDel="00000000" w:rsidP="00000000" w:rsidRDefault="00000000" w:rsidRPr="00000000" w14:paraId="00000BE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привлекает к ответственности сотрудников Департамента действия (или бездействия) которых приводят к нарушению национальных интересов, угрозе национальной безопасности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q1bwuwdoyp79" w:id="2973"/>
    <w:bookmarkEnd w:id="2973"/>
    <w:p w:rsidR="00000000" w:rsidDel="00000000" w:rsidP="00000000" w:rsidRDefault="00000000" w:rsidRPr="00000000" w14:paraId="00000BE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обеспечивает утверждение ежегодного плана работы Департамента;</w:t>
      </w:r>
      <w:r w:rsidDel="00000000" w:rsidR="00000000" w:rsidRPr="00000000">
        <w:rPr>
          <w:rtl w:val="0"/>
        </w:rPr>
      </w:r>
    </w:p>
    <w:bookmarkStart w:colFirst="0" w:colLast="0" w:name="bookmark=id.d3n6yonz9lzv" w:id="2974"/>
    <w:bookmarkEnd w:id="2974"/>
    <w:p w:rsidR="00000000" w:rsidDel="00000000" w:rsidP="00000000" w:rsidRDefault="00000000" w:rsidRPr="00000000" w14:paraId="00000BF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осуществляет иные полномочия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3f2mshmh5q0o" w:id="2975"/>
    <w:bookmarkEnd w:id="2975"/>
    <w:p w:rsidR="00000000" w:rsidDel="00000000" w:rsidP="00000000" w:rsidRDefault="00000000" w:rsidRPr="00000000" w14:paraId="00000BF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Исполнение полномочий начальника Департамента в период его отсутствия осуществляется лицом, его замещающим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svvo3pq7rhoj" w:id="2976"/>
    <w:bookmarkEnd w:id="2976"/>
    <w:p w:rsidR="00000000" w:rsidDel="00000000" w:rsidP="00000000" w:rsidRDefault="00000000" w:rsidRPr="00000000" w14:paraId="00000BF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20. Начальник Департамента определяет полномочия своих заместителей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d9f8ejvpzzg6" w:id="2977"/>
    <w:bookmarkEnd w:id="2977"/>
    <w:p w:rsidR="00000000" w:rsidDel="00000000" w:rsidP="00000000" w:rsidRDefault="00000000" w:rsidRPr="00000000" w14:paraId="00000BF3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4. Имущество Департамента</w:t>
      </w:r>
      <w:r w:rsidDel="00000000" w:rsidR="00000000" w:rsidRPr="00000000">
        <w:rPr>
          <w:rtl w:val="0"/>
        </w:rPr>
      </w:r>
    </w:p>
    <w:bookmarkStart w:colFirst="0" w:colLast="0" w:name="bookmark=id.xpw7x2ixe89v" w:id="2978"/>
    <w:bookmarkEnd w:id="2978"/>
    <w:p w:rsidR="00000000" w:rsidDel="00000000" w:rsidP="00000000" w:rsidRDefault="00000000" w:rsidRPr="00000000" w14:paraId="00000BF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21. Департамент может иметь на праве оперативного управления обособленное имущество в случаях, предусмотренных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77q1pooqi3f0" w:id="2979"/>
    <w:bookmarkEnd w:id="2979"/>
    <w:p w:rsidR="00000000" w:rsidDel="00000000" w:rsidP="00000000" w:rsidRDefault="00000000" w:rsidRPr="00000000" w14:paraId="00000BF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Имущество Департамента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fsrah6pt7yuf" w:id="2980"/>
    <w:bookmarkEnd w:id="2980"/>
    <w:p w:rsidR="00000000" w:rsidDel="00000000" w:rsidP="00000000" w:rsidRDefault="00000000" w:rsidRPr="00000000" w14:paraId="00000BF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22. Имущество, закрепленное за Департаментом, относится к республиканской и коммунальной собственности.</w:t>
      </w:r>
      <w:r w:rsidDel="00000000" w:rsidR="00000000" w:rsidRPr="00000000">
        <w:rPr>
          <w:rtl w:val="0"/>
        </w:rPr>
      </w:r>
    </w:p>
    <w:bookmarkStart w:colFirst="0" w:colLast="0" w:name="bookmark=id.x780p12qai2y" w:id="2981"/>
    <w:bookmarkEnd w:id="2981"/>
    <w:p w:rsidR="00000000" w:rsidDel="00000000" w:rsidP="00000000" w:rsidRDefault="00000000" w:rsidRPr="00000000" w14:paraId="00000BF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23. Департамент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zelak54frt50" w:id="2982"/>
    <w:bookmarkEnd w:id="2982"/>
    <w:p w:rsidR="00000000" w:rsidDel="00000000" w:rsidP="00000000" w:rsidRDefault="00000000" w:rsidRPr="00000000" w14:paraId="00000BF8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5. Реорганизация и ликвидация Департамента</w:t>
      </w:r>
      <w:r w:rsidDel="00000000" w:rsidR="00000000" w:rsidRPr="00000000">
        <w:rPr>
          <w:rtl w:val="0"/>
        </w:rPr>
      </w:r>
    </w:p>
    <w:bookmarkStart w:colFirst="0" w:colLast="0" w:name="bookmark=id.e5wqhcvv9a5p" w:id="2983"/>
    <w:bookmarkEnd w:id="2983"/>
    <w:p w:rsidR="00000000" w:rsidDel="00000000" w:rsidP="00000000" w:rsidRDefault="00000000" w:rsidRPr="00000000" w14:paraId="00000BF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24. Реорганизация и упразднение Департамента осуществляется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tbl>
      <w:tblPr>
        <w:tblStyle w:val="Table20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FA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BFB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19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по 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30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cn9db4nquwji" w:id="2984"/>
    <w:bookmarkEnd w:id="2984"/>
    <w:p w:rsidR="00000000" w:rsidDel="00000000" w:rsidP="00000000" w:rsidRDefault="00000000" w:rsidRPr="00000000" w14:paraId="00000BFC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о Департаменте по чрезвычайным ситуациям Северо-Казахстанской области Министерства по чрезвычайным ситуациям Республики Казахстан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19 - в редакции приказа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bookmarkStart w:colFirst="0" w:colLast="0" w:name="bookmark=id.rns2483x3zs9" w:id="2985"/>
    <w:bookmarkEnd w:id="2985"/>
    <w:p w:rsidR="00000000" w:rsidDel="00000000" w:rsidP="00000000" w:rsidRDefault="00000000" w:rsidRPr="00000000" w14:paraId="00000BFE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1. Общие положения</w:t>
      </w:r>
      <w:r w:rsidDel="00000000" w:rsidR="00000000" w:rsidRPr="00000000">
        <w:rPr>
          <w:rtl w:val="0"/>
        </w:rPr>
      </w:r>
    </w:p>
    <w:bookmarkStart w:colFirst="0" w:colLast="0" w:name="bookmark=id.vkq3t78jcc2r" w:id="2986"/>
    <w:bookmarkEnd w:id="2986"/>
    <w:p w:rsidR="00000000" w:rsidDel="00000000" w:rsidP="00000000" w:rsidRDefault="00000000" w:rsidRPr="00000000" w14:paraId="00000BF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1. Департамент по чрезвычайным ситуациям Северо-Казахстанской области Министерства по чрезвычайным ситуациям Республики Казахстан (далее - Департамент) является территориальным органом Министерства по чрезвычайным ситуациям Республики Казахстан (далее - Министерство) и осуществляет руководство в сферах предупреждения и ликвидации чрезвычайных ситуаций природного и техногенного характера, гражданской обороны, пожарной и промышленной безопасности, обеспечения функционирования и дальнейшего развития государственной системы гражданской защиты, организации предупреждения и тушения пожаров, а также осуществляет функции по проведению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ulzmbd8njndx" w:id="2987"/>
    <w:bookmarkEnd w:id="2987"/>
    <w:p w:rsidR="00000000" w:rsidDel="00000000" w:rsidP="00000000" w:rsidRDefault="00000000" w:rsidRPr="00000000" w14:paraId="00000C0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2. Департамент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  <w:r w:rsidDel="00000000" w:rsidR="00000000" w:rsidRPr="00000000">
        <w:rPr>
          <w:rtl w:val="0"/>
        </w:rPr>
      </w:r>
    </w:p>
    <w:bookmarkStart w:colFirst="0" w:colLast="0" w:name="bookmark=id.lij4yewx5wyb" w:id="2988"/>
    <w:bookmarkEnd w:id="2988"/>
    <w:p w:rsidR="00000000" w:rsidDel="00000000" w:rsidP="00000000" w:rsidRDefault="00000000" w:rsidRPr="00000000" w14:paraId="00000C0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3. Департамент является юридическим лицом в организационно-правовой форме государственного учреждения, имеет печати и штампы со своим наименованием на государственном языке, бланки установленного образца, в соответствии с законодательством Республики Казахстан счета в органах казначейства.</w:t>
      </w:r>
      <w:r w:rsidDel="00000000" w:rsidR="00000000" w:rsidRPr="00000000">
        <w:rPr>
          <w:rtl w:val="0"/>
        </w:rPr>
      </w:r>
    </w:p>
    <w:bookmarkStart w:colFirst="0" w:colLast="0" w:name="bookmark=id.hni4qkwb4flg" w:id="2989"/>
    <w:bookmarkEnd w:id="2989"/>
    <w:p w:rsidR="00000000" w:rsidDel="00000000" w:rsidP="00000000" w:rsidRDefault="00000000" w:rsidRPr="00000000" w14:paraId="00000C0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4. Департамент вступает в гражданско-правовые отношения от собственного имени.</w:t>
      </w:r>
      <w:r w:rsidDel="00000000" w:rsidR="00000000" w:rsidRPr="00000000">
        <w:rPr>
          <w:rtl w:val="0"/>
        </w:rPr>
      </w:r>
    </w:p>
    <w:bookmarkStart w:colFirst="0" w:colLast="0" w:name="bookmark=id.rdl8b9tjqi8e" w:id="2990"/>
    <w:bookmarkEnd w:id="2990"/>
    <w:p w:rsidR="00000000" w:rsidDel="00000000" w:rsidP="00000000" w:rsidRDefault="00000000" w:rsidRPr="00000000" w14:paraId="00000C0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5. Департамент имеет право выступать стороной в гражданско-правовых отношениях от имени государства, если он уполномочен на это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6expldjsowib" w:id="2991"/>
    <w:bookmarkEnd w:id="2991"/>
    <w:p w:rsidR="00000000" w:rsidDel="00000000" w:rsidP="00000000" w:rsidRDefault="00000000" w:rsidRPr="00000000" w14:paraId="00000C0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6. Департамент по вопросам своей компетенции в установленном законодательством порядке принимает решения, оформляемые приказами начальника Департамента.</w:t>
      </w:r>
      <w:r w:rsidDel="00000000" w:rsidR="00000000" w:rsidRPr="00000000">
        <w:rPr>
          <w:rtl w:val="0"/>
        </w:rPr>
      </w:r>
    </w:p>
    <w:bookmarkStart w:colFirst="0" w:colLast="0" w:name="bookmark=id.fwptcek79861" w:id="2992"/>
    <w:bookmarkEnd w:id="2992"/>
    <w:p w:rsidR="00000000" w:rsidDel="00000000" w:rsidP="00000000" w:rsidRDefault="00000000" w:rsidRPr="00000000" w14:paraId="00000C0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7. Структура и лимит штатной численности Департамента утверждаются в соответствии с действующим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atbvmuelyq7" w:id="2993"/>
    <w:bookmarkEnd w:id="2993"/>
    <w:p w:rsidR="00000000" w:rsidDel="00000000" w:rsidP="00000000" w:rsidRDefault="00000000" w:rsidRPr="00000000" w14:paraId="00000C0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8. Юридический адрес Департамента: Республика Казахстан, индекс 150010, Северо-Казахстанская область, город Петропавловск, улица Г. Мусрепова дом № 32.</w:t>
      </w:r>
      <w:r w:rsidDel="00000000" w:rsidR="00000000" w:rsidRPr="00000000">
        <w:rPr>
          <w:rtl w:val="0"/>
        </w:rPr>
      </w:r>
    </w:p>
    <w:bookmarkStart w:colFirst="0" w:colLast="0" w:name="bookmark=id.kq7xut4zna53" w:id="2994"/>
    <w:bookmarkEnd w:id="2994"/>
    <w:p w:rsidR="00000000" w:rsidDel="00000000" w:rsidP="00000000" w:rsidRDefault="00000000" w:rsidRPr="00000000" w14:paraId="00000C0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9. Полное наименование Департамента – государственное учреждение "Департамент по чрезвычайным ситуациям Северо-Казахстанской области Министерства по чрезвычайным ситуациям Республики Казахстан".</w:t>
      </w:r>
      <w:r w:rsidDel="00000000" w:rsidR="00000000" w:rsidRPr="00000000">
        <w:rPr>
          <w:rtl w:val="0"/>
        </w:rPr>
      </w:r>
    </w:p>
    <w:bookmarkStart w:colFirst="0" w:colLast="0" w:name="bookmark=id.qqezzmv414hw" w:id="2995"/>
    <w:bookmarkEnd w:id="2995"/>
    <w:p w:rsidR="00000000" w:rsidDel="00000000" w:rsidP="00000000" w:rsidRDefault="00000000" w:rsidRPr="00000000" w14:paraId="00000C0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10. Настоящее Положение является учредительным документом Департамента.</w:t>
      </w:r>
      <w:r w:rsidDel="00000000" w:rsidR="00000000" w:rsidRPr="00000000">
        <w:rPr>
          <w:rtl w:val="0"/>
        </w:rPr>
      </w:r>
    </w:p>
    <w:bookmarkStart w:colFirst="0" w:colLast="0" w:name="bookmark=id.irdg67yrmtqe" w:id="2996"/>
    <w:bookmarkEnd w:id="2996"/>
    <w:p w:rsidR="00000000" w:rsidDel="00000000" w:rsidP="00000000" w:rsidRDefault="00000000" w:rsidRPr="00000000" w14:paraId="00000C0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11. Финансирование деятельности Департамента осуществляется из республиканского и местного бюджета.</w:t>
      </w:r>
      <w:r w:rsidDel="00000000" w:rsidR="00000000" w:rsidRPr="00000000">
        <w:rPr>
          <w:rtl w:val="0"/>
        </w:rPr>
      </w:r>
    </w:p>
    <w:bookmarkStart w:colFirst="0" w:colLast="0" w:name="bookmark=id.7k2i63f2a86k" w:id="2997"/>
    <w:bookmarkEnd w:id="2997"/>
    <w:p w:rsidR="00000000" w:rsidDel="00000000" w:rsidP="00000000" w:rsidRDefault="00000000" w:rsidRPr="00000000" w14:paraId="00000C0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12. Департаменту запрещается вступать в договорные отношения с субъектами предпринимательства на предмет выполнения обязанностей, являющихся функциями Департамента.</w:t>
      </w:r>
      <w:r w:rsidDel="00000000" w:rsidR="00000000" w:rsidRPr="00000000">
        <w:rPr>
          <w:rtl w:val="0"/>
        </w:rPr>
      </w:r>
    </w:p>
    <w:bookmarkStart w:colFirst="0" w:colLast="0" w:name="bookmark=id.7i49thughuwk" w:id="2998"/>
    <w:bookmarkEnd w:id="2998"/>
    <w:p w:rsidR="00000000" w:rsidDel="00000000" w:rsidP="00000000" w:rsidRDefault="00000000" w:rsidRPr="00000000" w14:paraId="00000C0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Если Департаменту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доход государственного бюджета.</w:t>
      </w:r>
      <w:r w:rsidDel="00000000" w:rsidR="00000000" w:rsidRPr="00000000">
        <w:rPr>
          <w:rtl w:val="0"/>
        </w:rPr>
      </w:r>
    </w:p>
    <w:bookmarkStart w:colFirst="0" w:colLast="0" w:name="bookmark=id.roxefxc8tneh" w:id="2999"/>
    <w:bookmarkEnd w:id="2999"/>
    <w:p w:rsidR="00000000" w:rsidDel="00000000" w:rsidP="00000000" w:rsidRDefault="00000000" w:rsidRPr="00000000" w14:paraId="00000C0C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2. Основные задачи, функции, права и обязанности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jadw2kk547wv" w:id="3000"/>
    <w:bookmarkEnd w:id="3000"/>
    <w:p w:rsidR="00000000" w:rsidDel="00000000" w:rsidP="00000000" w:rsidRDefault="00000000" w:rsidRPr="00000000" w14:paraId="00000C0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13. Задачи:</w:t>
      </w:r>
      <w:r w:rsidDel="00000000" w:rsidR="00000000" w:rsidRPr="00000000">
        <w:rPr>
          <w:rtl w:val="0"/>
        </w:rPr>
      </w:r>
    </w:p>
    <w:bookmarkStart w:colFirst="0" w:colLast="0" w:name="bookmark=id.670a3i9bz7hk" w:id="3001"/>
    <w:bookmarkEnd w:id="3001"/>
    <w:p w:rsidR="00000000" w:rsidDel="00000000" w:rsidP="00000000" w:rsidRDefault="00000000" w:rsidRPr="00000000" w14:paraId="00000C0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реализация государственной политики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zeg5yftye353" w:id="3002"/>
    <w:bookmarkEnd w:id="3002"/>
    <w:p w:rsidR="00000000" w:rsidDel="00000000" w:rsidP="00000000" w:rsidRDefault="00000000" w:rsidRPr="00000000" w14:paraId="00000C0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63k0we5c0j0j" w:id="3003"/>
    <w:bookmarkEnd w:id="3003"/>
    <w:p w:rsidR="00000000" w:rsidDel="00000000" w:rsidP="00000000" w:rsidRDefault="00000000" w:rsidRPr="00000000" w14:paraId="00000C1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qaafov8disz3" w:id="3004"/>
    <w:bookmarkEnd w:id="3004"/>
    <w:p w:rsidR="00000000" w:rsidDel="00000000" w:rsidP="00000000" w:rsidRDefault="00000000" w:rsidRPr="00000000" w14:paraId="00000C1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mq3xam54bsr" w:id="3005"/>
    <w:bookmarkEnd w:id="3005"/>
    <w:p w:rsidR="00000000" w:rsidDel="00000000" w:rsidP="00000000" w:rsidRDefault="00000000" w:rsidRPr="00000000" w14:paraId="00000C1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предупреждение вредного воздействия опасных производственных факторов, возникающих при авариях, инцидентах на опасных производственных объектах, обеспечение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4qz8joqjoccz" w:id="3006"/>
    <w:bookmarkEnd w:id="3006"/>
    <w:p w:rsidR="00000000" w:rsidDel="00000000" w:rsidP="00000000" w:rsidRDefault="00000000" w:rsidRPr="00000000" w14:paraId="00000C1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организация предупреждения и тушения пожаров и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x0esyyo2j9re" w:id="3007"/>
    <w:bookmarkEnd w:id="3007"/>
    <w:p w:rsidR="00000000" w:rsidDel="00000000" w:rsidP="00000000" w:rsidRDefault="00000000" w:rsidRPr="00000000" w14:paraId="00000C1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14. Права и обязанности:</w:t>
      </w:r>
      <w:r w:rsidDel="00000000" w:rsidR="00000000" w:rsidRPr="00000000">
        <w:rPr>
          <w:rtl w:val="0"/>
        </w:rPr>
      </w:r>
    </w:p>
    <w:bookmarkStart w:colFirst="0" w:colLast="0" w:name="bookmark=id.vk79facby9up" w:id="3008"/>
    <w:bookmarkEnd w:id="3008"/>
    <w:p w:rsidR="00000000" w:rsidDel="00000000" w:rsidP="00000000" w:rsidRDefault="00000000" w:rsidRPr="00000000" w14:paraId="00000C1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принимать обязательные для исполнения нормативные правовые акты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7rlsqc57gni2" w:id="3009"/>
    <w:bookmarkEnd w:id="3009"/>
    <w:p w:rsidR="00000000" w:rsidDel="00000000" w:rsidP="00000000" w:rsidRDefault="00000000" w:rsidRPr="00000000" w14:paraId="00000C1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запрашивать и получать, в установленном законодательством порядке, от государственных органов, организаций, их должностных лиц и граждан необходимую информацию и сведения;</w:t>
      </w:r>
      <w:r w:rsidDel="00000000" w:rsidR="00000000" w:rsidRPr="00000000">
        <w:rPr>
          <w:rtl w:val="0"/>
        </w:rPr>
      </w:r>
    </w:p>
    <w:bookmarkStart w:colFirst="0" w:colLast="0" w:name="bookmark=id.ocwmhaikszxa" w:id="3010"/>
    <w:bookmarkEnd w:id="3010"/>
    <w:p w:rsidR="00000000" w:rsidDel="00000000" w:rsidP="00000000" w:rsidRDefault="00000000" w:rsidRPr="00000000" w14:paraId="00000C1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организовывать и осуществлять в установленном порядке защиту в судах интересов Департамента;</w:t>
      </w:r>
      <w:r w:rsidDel="00000000" w:rsidR="00000000" w:rsidRPr="00000000">
        <w:rPr>
          <w:rtl w:val="0"/>
        </w:rPr>
      </w:r>
    </w:p>
    <w:bookmarkStart w:colFirst="0" w:colLast="0" w:name="bookmark=id.t4fznr8tznq0" w:id="3011"/>
    <w:bookmarkEnd w:id="3011"/>
    <w:p w:rsidR="00000000" w:rsidDel="00000000" w:rsidP="00000000" w:rsidRDefault="00000000" w:rsidRPr="00000000" w14:paraId="00000C1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организовывать и проводить совещания, семинары, конференции по вопросам, входящим в компетенцию Департамента;</w:t>
      </w:r>
      <w:r w:rsidDel="00000000" w:rsidR="00000000" w:rsidRPr="00000000">
        <w:rPr>
          <w:rtl w:val="0"/>
        </w:rPr>
      </w:r>
    </w:p>
    <w:bookmarkStart w:colFirst="0" w:colLast="0" w:name="bookmark=id.lar1nint0a9z" w:id="3012"/>
    <w:bookmarkEnd w:id="3012"/>
    <w:p w:rsidR="00000000" w:rsidDel="00000000" w:rsidP="00000000" w:rsidRDefault="00000000" w:rsidRPr="00000000" w14:paraId="00000C1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проводить служебные расследования по фактам нарушений служебной деятельности и исполнительской дисциплины, устанавливать, анализировать их причины и принимать меры по недопущению нарушений;</w:t>
      </w:r>
      <w:r w:rsidDel="00000000" w:rsidR="00000000" w:rsidRPr="00000000">
        <w:rPr>
          <w:rtl w:val="0"/>
        </w:rPr>
      </w:r>
    </w:p>
    <w:bookmarkStart w:colFirst="0" w:colLast="0" w:name="bookmark=id.dpm8kmpi7ag" w:id="3013"/>
    <w:bookmarkEnd w:id="3013"/>
    <w:p w:rsidR="00000000" w:rsidDel="00000000" w:rsidP="00000000" w:rsidRDefault="00000000" w:rsidRPr="00000000" w14:paraId="00000C1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использовать в установленном порядке для целей гражданской защиты государственные ведомственные и негосударственные системы, сети, средства связи и передачи информации;</w:t>
      </w:r>
      <w:r w:rsidDel="00000000" w:rsidR="00000000" w:rsidRPr="00000000">
        <w:rPr>
          <w:rtl w:val="0"/>
        </w:rPr>
      </w:r>
    </w:p>
    <w:bookmarkStart w:colFirst="0" w:colLast="0" w:name="bookmark=id.8hzns3l4fpcu" w:id="3014"/>
    <w:bookmarkEnd w:id="3014"/>
    <w:p w:rsidR="00000000" w:rsidDel="00000000" w:rsidP="00000000" w:rsidRDefault="00000000" w:rsidRPr="00000000" w14:paraId="00000C1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давать распоряжение на задействование системы оповещения города при проведении технических проверок системы оповещения области и учений по гражданской защите;</w:t>
      </w:r>
      <w:r w:rsidDel="00000000" w:rsidR="00000000" w:rsidRPr="00000000">
        <w:rPr>
          <w:rtl w:val="0"/>
        </w:rPr>
      </w:r>
    </w:p>
    <w:bookmarkStart w:colFirst="0" w:colLast="0" w:name="bookmark=id.emolsur6iyhm" w:id="3015"/>
    <w:bookmarkEnd w:id="3015"/>
    <w:p w:rsidR="00000000" w:rsidDel="00000000" w:rsidP="00000000" w:rsidRDefault="00000000" w:rsidRPr="00000000" w14:paraId="00000C1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вносить в установленном порядке предложения о привлечении к ответственности должностных лиц, действия или бездействия которых создали угрозу или привели к возникновению чрезвычайных ситуаций и нарушений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4ea23di0acv5" w:id="3016"/>
    <w:bookmarkEnd w:id="3016"/>
    <w:p w:rsidR="00000000" w:rsidDel="00000000" w:rsidP="00000000" w:rsidRDefault="00000000" w:rsidRPr="00000000" w14:paraId="00000C1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осуществлять иные права и обязанности, предусмотренные действующими законодательными актами.</w:t>
      </w:r>
      <w:r w:rsidDel="00000000" w:rsidR="00000000" w:rsidRPr="00000000">
        <w:rPr>
          <w:rtl w:val="0"/>
        </w:rPr>
      </w:r>
    </w:p>
    <w:bookmarkStart w:colFirst="0" w:colLast="0" w:name="bookmark=id.f52mjn6vj65e" w:id="3017"/>
    <w:bookmarkEnd w:id="3017"/>
    <w:p w:rsidR="00000000" w:rsidDel="00000000" w:rsidP="00000000" w:rsidRDefault="00000000" w:rsidRPr="00000000" w14:paraId="00000C1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15. Функции:</w:t>
      </w:r>
      <w:r w:rsidDel="00000000" w:rsidR="00000000" w:rsidRPr="00000000">
        <w:rPr>
          <w:rtl w:val="0"/>
        </w:rPr>
      </w:r>
    </w:p>
    <w:bookmarkStart w:colFirst="0" w:colLast="0" w:name="bookmark=id.fnzcwkja2uaa" w:id="3018"/>
    <w:bookmarkEnd w:id="3018"/>
    <w:p w:rsidR="00000000" w:rsidDel="00000000" w:rsidP="00000000" w:rsidRDefault="00000000" w:rsidRPr="00000000" w14:paraId="00000C1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обеспечение реализации государственной политики в сфере гражданской защиты,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ryms84das59p" w:id="3019"/>
    <w:bookmarkEnd w:id="3019"/>
    <w:p w:rsidR="00000000" w:rsidDel="00000000" w:rsidP="00000000" w:rsidRDefault="00000000" w:rsidRPr="00000000" w14:paraId="00000C2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деятельности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7myuapi41ne" w:id="3020"/>
    <w:bookmarkEnd w:id="3020"/>
    <w:p w:rsidR="00000000" w:rsidDel="00000000" w:rsidP="00000000" w:rsidRDefault="00000000" w:rsidRPr="00000000" w14:paraId="00000C2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руководство силами гражданской защиты при организации и проведении мероприятий гражданской защиты, направленных на предупреждение и ликвидацию чрезвычайных ситуаций природного и техногенного характера, обеспечение пожарной и промышленной безопасности и организации гражданской обороны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1xqpcsrse0oc" w:id="3021"/>
    <w:bookmarkEnd w:id="3021"/>
    <w:p w:rsidR="00000000" w:rsidDel="00000000" w:rsidP="00000000" w:rsidRDefault="00000000" w:rsidRPr="00000000" w14:paraId="00000C2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ведение государственного учета чрезвычайных ситуаций природного и техногенного характера;</w:t>
      </w:r>
      <w:r w:rsidDel="00000000" w:rsidR="00000000" w:rsidRPr="00000000">
        <w:rPr>
          <w:rtl w:val="0"/>
        </w:rPr>
      </w:r>
    </w:p>
    <w:bookmarkStart w:colFirst="0" w:colLast="0" w:name="bookmark=id.wy1h6yah3y2e" w:id="3022"/>
    <w:bookmarkEnd w:id="3022"/>
    <w:p w:rsidR="00000000" w:rsidDel="00000000" w:rsidP="00000000" w:rsidRDefault="00000000" w:rsidRPr="00000000" w14:paraId="00000C2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обеспечение боевой и мобилизационной готовности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hmgshhz0j0jc" w:id="3023"/>
    <w:bookmarkEnd w:id="3023"/>
    <w:p w:rsidR="00000000" w:rsidDel="00000000" w:rsidP="00000000" w:rsidRDefault="00000000" w:rsidRPr="00000000" w14:paraId="00000C2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внесение предложений в местный исполнительный орган по вопросам в сфере гражданской защиты, входящих в компетенцию местного исполнительного органа;</w:t>
      </w:r>
      <w:r w:rsidDel="00000000" w:rsidR="00000000" w:rsidRPr="00000000">
        <w:rPr>
          <w:rtl w:val="0"/>
        </w:rPr>
      </w:r>
    </w:p>
    <w:bookmarkStart w:colFirst="0" w:colLast="0" w:name="bookmark=id.81ooic84aekw" w:id="3024"/>
    <w:bookmarkEnd w:id="3024"/>
    <w:p w:rsidR="00000000" w:rsidDel="00000000" w:rsidP="00000000" w:rsidRDefault="00000000" w:rsidRPr="00000000" w14:paraId="00000C2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осуществление информационно-аналитической деятельности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ehtxnb7euq3p" w:id="3025"/>
    <w:bookmarkEnd w:id="3025"/>
    <w:p w:rsidR="00000000" w:rsidDel="00000000" w:rsidP="00000000" w:rsidRDefault="00000000" w:rsidRPr="00000000" w14:paraId="00000C2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оказание экстренной медицинской и психологической помощи населению, находящемуся в зоне чрезвычайной ситуации природного и техногенного характера, обеспечение сохранения, восстановления и реабилитации здоровья участников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e4am8f9rnwi1" w:id="3026"/>
    <w:bookmarkEnd w:id="3026"/>
    <w:p w:rsidR="00000000" w:rsidDel="00000000" w:rsidP="00000000" w:rsidRDefault="00000000" w:rsidRPr="00000000" w14:paraId="00000C2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организация и проведение в пределах своей компетенции в составе комиссии расследования аварий, бедствий и катастроф, приведших к возникновению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k9ahhg7w3hkc" w:id="3027"/>
    <w:bookmarkEnd w:id="3027"/>
    <w:p w:rsidR="00000000" w:rsidDel="00000000" w:rsidP="00000000" w:rsidRDefault="00000000" w:rsidRPr="00000000" w14:paraId="00000C2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мобилизация материально-технических ресурсов организаций при ликвидации чрезвычайных ситуаций в соответствии с законодательством;</w:t>
      </w:r>
      <w:r w:rsidDel="00000000" w:rsidR="00000000" w:rsidRPr="00000000">
        <w:rPr>
          <w:rtl w:val="0"/>
        </w:rPr>
      </w:r>
    </w:p>
    <w:bookmarkStart w:colFirst="0" w:colLast="0" w:name="bookmark=id.p3rjzyiydfbt" w:id="3028"/>
    <w:bookmarkEnd w:id="3028"/>
    <w:p w:rsidR="00000000" w:rsidDel="00000000" w:rsidP="00000000" w:rsidRDefault="00000000" w:rsidRPr="00000000" w14:paraId="00000C2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подготовка предложений в Министерство и в местный исполнительный орган для определения потребности в средствах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cejv9v52dzm6" w:id="3029"/>
    <w:bookmarkEnd w:id="3029"/>
    <w:p w:rsidR="00000000" w:rsidDel="00000000" w:rsidP="00000000" w:rsidRDefault="00000000" w:rsidRPr="00000000" w14:paraId="00000C2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осуществление постановки на учет и снятие с учета защитных сооружений;</w:t>
      </w:r>
      <w:r w:rsidDel="00000000" w:rsidR="00000000" w:rsidRPr="00000000">
        <w:rPr>
          <w:rtl w:val="0"/>
        </w:rPr>
      </w:r>
    </w:p>
    <w:bookmarkStart w:colFirst="0" w:colLast="0" w:name="bookmark=id.tkb03u6hu3tj" w:id="3030"/>
    <w:bookmarkEnd w:id="3030"/>
    <w:p w:rsidR="00000000" w:rsidDel="00000000" w:rsidP="00000000" w:rsidRDefault="00000000" w:rsidRPr="00000000" w14:paraId="00000C2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разработка плана мероприятий по подготовке органов управления 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nixc699vquzw" w:id="3031"/>
    <w:bookmarkEnd w:id="3031"/>
    <w:p w:rsidR="00000000" w:rsidDel="00000000" w:rsidP="00000000" w:rsidRDefault="00000000" w:rsidRPr="00000000" w14:paraId="00000C2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разработка Плана гражданской обороны и внесение его на утверждение начальнику гражданской обороны – акиму области;</w:t>
      </w:r>
      <w:r w:rsidDel="00000000" w:rsidR="00000000" w:rsidRPr="00000000">
        <w:rPr>
          <w:rtl w:val="0"/>
        </w:rPr>
      </w:r>
    </w:p>
    <w:bookmarkStart w:colFirst="0" w:colLast="0" w:name="bookmark=id.ayb82ot4t2bi" w:id="3032"/>
    <w:bookmarkEnd w:id="3032"/>
    <w:p w:rsidR="00000000" w:rsidDel="00000000" w:rsidP="00000000" w:rsidRDefault="00000000" w:rsidRPr="00000000" w14:paraId="00000C2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согласование планов гражданской обороны районов области;</w:t>
      </w:r>
      <w:r w:rsidDel="00000000" w:rsidR="00000000" w:rsidRPr="00000000">
        <w:rPr>
          <w:rtl w:val="0"/>
        </w:rPr>
      </w:r>
    </w:p>
    <w:bookmarkStart w:colFirst="0" w:colLast="0" w:name="bookmark=id.9l1wfj59n8r4" w:id="3033"/>
    <w:bookmarkEnd w:id="3033"/>
    <w:p w:rsidR="00000000" w:rsidDel="00000000" w:rsidP="00000000" w:rsidRDefault="00000000" w:rsidRPr="00000000" w14:paraId="00000C2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разработка планов действий по ликвидации чрезвычайных ситуаций местного масштаба и представление их на утверждение акиму области;</w:t>
      </w:r>
      <w:r w:rsidDel="00000000" w:rsidR="00000000" w:rsidRPr="00000000">
        <w:rPr>
          <w:rtl w:val="0"/>
        </w:rPr>
      </w:r>
    </w:p>
    <w:bookmarkStart w:colFirst="0" w:colLast="0" w:name="bookmark=id.48qdggolk14f" w:id="3034"/>
    <w:bookmarkEnd w:id="3034"/>
    <w:p w:rsidR="00000000" w:rsidDel="00000000" w:rsidP="00000000" w:rsidRDefault="00000000" w:rsidRPr="00000000" w14:paraId="00000C2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согласование планов действий по ликвидации чрезвычайных ситуаций районов города;</w:t>
      </w:r>
      <w:r w:rsidDel="00000000" w:rsidR="00000000" w:rsidRPr="00000000">
        <w:rPr>
          <w:rtl w:val="0"/>
        </w:rPr>
      </w:r>
    </w:p>
    <w:bookmarkStart w:colFirst="0" w:colLast="0" w:name="bookmark=id.m9ix05r6aekl" w:id="3035"/>
    <w:bookmarkEnd w:id="3035"/>
    <w:p w:rsidR="00000000" w:rsidDel="00000000" w:rsidP="00000000" w:rsidRDefault="00000000" w:rsidRPr="00000000" w14:paraId="00000C3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внесение предложений в Комитет по гражданской обороне и воинским частям по определению структуры планов гражданской обороны и планов действий по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p1dh3l24pmiq" w:id="3036"/>
    <w:bookmarkEnd w:id="3036"/>
    <w:p w:rsidR="00000000" w:rsidDel="00000000" w:rsidP="00000000" w:rsidRDefault="00000000" w:rsidRPr="00000000" w14:paraId="00000C3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внесение предложений в Комитет по гражданской обороне и воинским частям по объемам и содержанию инженерно-технических мероприятий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tuv483vniev" w:id="3037"/>
    <w:bookmarkEnd w:id="3037"/>
    <w:p w:rsidR="00000000" w:rsidDel="00000000" w:rsidP="00000000" w:rsidRDefault="00000000" w:rsidRPr="00000000" w14:paraId="00000C3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внесение предложений начальнику гражданской обороны – акиму области по созданию запасных (городских, загородных), вспомогательных и подвижных пунктов управления;</w:t>
      </w:r>
      <w:r w:rsidDel="00000000" w:rsidR="00000000" w:rsidRPr="00000000">
        <w:rPr>
          <w:rtl w:val="0"/>
        </w:rPr>
      </w:r>
    </w:p>
    <w:bookmarkStart w:colFirst="0" w:colLast="0" w:name="bookmark=id.klhidtcvd3wi" w:id="3038"/>
    <w:bookmarkEnd w:id="3038"/>
    <w:p w:rsidR="00000000" w:rsidDel="00000000" w:rsidP="00000000" w:rsidRDefault="00000000" w:rsidRPr="00000000" w14:paraId="00000C3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обеспечение охраны от пожаров территорий населенных пунктов и особо важных объектов государственной собственности;</w:t>
      </w:r>
      <w:r w:rsidDel="00000000" w:rsidR="00000000" w:rsidRPr="00000000">
        <w:rPr>
          <w:rtl w:val="0"/>
        </w:rPr>
      </w:r>
    </w:p>
    <w:bookmarkStart w:colFirst="0" w:colLast="0" w:name="bookmark=id.3ws7ae4hszau" w:id="3039"/>
    <w:bookmarkEnd w:id="3039"/>
    <w:p w:rsidR="00000000" w:rsidDel="00000000" w:rsidP="00000000" w:rsidRDefault="00000000" w:rsidRPr="00000000" w14:paraId="00000C3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ведение реестра добровольных противопожарных формирований;</w:t>
      </w:r>
      <w:r w:rsidDel="00000000" w:rsidR="00000000" w:rsidRPr="00000000">
        <w:rPr>
          <w:rtl w:val="0"/>
        </w:rPr>
      </w:r>
    </w:p>
    <w:bookmarkStart w:colFirst="0" w:colLast="0" w:name="bookmark=id.qut40hi9jzxg" w:id="3040"/>
    <w:bookmarkEnd w:id="3040"/>
    <w:p w:rsidR="00000000" w:rsidDel="00000000" w:rsidP="00000000" w:rsidRDefault="00000000" w:rsidRPr="00000000" w14:paraId="00000C3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разработка планов по предупреждению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e1idp93bwakd" w:id="3041"/>
    <w:bookmarkEnd w:id="3041"/>
    <w:p w:rsidR="00000000" w:rsidDel="00000000" w:rsidP="00000000" w:rsidRDefault="00000000" w:rsidRPr="00000000" w14:paraId="00000C3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разработка паспортов безопасности и каталогов угроз чрезвычайных ситуаций природного и техногенного характера области, городов и районов;</w:t>
      </w:r>
      <w:r w:rsidDel="00000000" w:rsidR="00000000" w:rsidRPr="00000000">
        <w:rPr>
          <w:rtl w:val="0"/>
        </w:rPr>
      </w:r>
    </w:p>
    <w:bookmarkStart w:colFirst="0" w:colLast="0" w:name="bookmark=id.5ldaslz87r9z" w:id="3042"/>
    <w:bookmarkEnd w:id="3042"/>
    <w:p w:rsidR="00000000" w:rsidDel="00000000" w:rsidP="00000000" w:rsidRDefault="00000000" w:rsidRPr="00000000" w14:paraId="00000C3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внесение предложений в местный исполнительный орган об объявлении чрезвычайной ситуации природного и техногенного характера акимом области при чрезвычайных ситуациях местного масштаба;</w:t>
      </w:r>
      <w:r w:rsidDel="00000000" w:rsidR="00000000" w:rsidRPr="00000000">
        <w:rPr>
          <w:rtl w:val="0"/>
        </w:rPr>
      </w:r>
    </w:p>
    <w:bookmarkStart w:colFirst="0" w:colLast="0" w:name="bookmark=id.y8reoy5k49et" w:id="3043"/>
    <w:bookmarkEnd w:id="3043"/>
    <w:p w:rsidR="00000000" w:rsidDel="00000000" w:rsidP="00000000" w:rsidRDefault="00000000" w:rsidRPr="00000000" w14:paraId="00000C3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26) организация тушения пожаров и проведение аварийно-спасательных и неотложных работ при чрезвычайных ситуациях;</w:t>
      </w:r>
      <w:r w:rsidDel="00000000" w:rsidR="00000000" w:rsidRPr="00000000">
        <w:rPr>
          <w:rtl w:val="0"/>
        </w:rPr>
      </w:r>
    </w:p>
    <w:bookmarkStart w:colFirst="0" w:colLast="0" w:name="bookmark=id.99vlk1vtq9jy" w:id="3044"/>
    <w:bookmarkEnd w:id="3044"/>
    <w:p w:rsidR="00000000" w:rsidDel="00000000" w:rsidP="00000000" w:rsidRDefault="00000000" w:rsidRPr="00000000" w14:paraId="00000C3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27) организация и проведение водно-спасательных и водолазно-поисковых работ;</w:t>
      </w:r>
      <w:r w:rsidDel="00000000" w:rsidR="00000000" w:rsidRPr="00000000">
        <w:rPr>
          <w:rtl w:val="0"/>
        </w:rPr>
      </w:r>
    </w:p>
    <w:bookmarkStart w:colFirst="0" w:colLast="0" w:name="bookmark=id.vnxywh5xriix" w:id="3045"/>
    <w:bookmarkEnd w:id="3045"/>
    <w:p w:rsidR="00000000" w:rsidDel="00000000" w:rsidP="00000000" w:rsidRDefault="00000000" w:rsidRPr="00000000" w14:paraId="00000C3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28) координация деятельности противопожарных и аварийно-спасательных служб и формирований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9l4214elicf6" w:id="3046"/>
    <w:bookmarkEnd w:id="3046"/>
    <w:p w:rsidR="00000000" w:rsidDel="00000000" w:rsidP="00000000" w:rsidRDefault="00000000" w:rsidRPr="00000000" w14:paraId="00000C3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29) организация и проведение профилактической работы, направленной на предупреждение чрезвычайных ситуаций на водоемах;</w:t>
      </w:r>
      <w:r w:rsidDel="00000000" w:rsidR="00000000" w:rsidRPr="00000000">
        <w:rPr>
          <w:rtl w:val="0"/>
        </w:rPr>
      </w:r>
    </w:p>
    <w:bookmarkStart w:colFirst="0" w:colLast="0" w:name="bookmark=id.jmkign6xioo5" w:id="3047"/>
    <w:bookmarkEnd w:id="3047"/>
    <w:p w:rsidR="00000000" w:rsidDel="00000000" w:rsidP="00000000" w:rsidRDefault="00000000" w:rsidRPr="00000000" w14:paraId="00000C3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30) развитие в пределах своей компетенции систем управления, оповещения и связи и поддержание их в готовности к использованию на территории области совместно с местным исполнительным органом;</w:t>
      </w:r>
      <w:r w:rsidDel="00000000" w:rsidR="00000000" w:rsidRPr="00000000">
        <w:rPr>
          <w:rtl w:val="0"/>
        </w:rPr>
      </w:r>
    </w:p>
    <w:bookmarkStart w:colFirst="0" w:colLast="0" w:name="bookmark=id.7vufxu4ei0e9" w:id="3048"/>
    <w:bookmarkEnd w:id="3048"/>
    <w:p w:rsidR="00000000" w:rsidDel="00000000" w:rsidP="00000000" w:rsidRDefault="00000000" w:rsidRPr="00000000" w14:paraId="00000C3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31) обеспечение информирования и оповещения населения, органов управления гражданской защиты заблаговременно, при наличии прогноза об угрозе возникновения чрезвычайной ситуации и (или) оперативно при возникновении чрезвычайной ситуации;</w:t>
      </w:r>
      <w:r w:rsidDel="00000000" w:rsidR="00000000" w:rsidRPr="00000000">
        <w:rPr>
          <w:rtl w:val="0"/>
        </w:rPr>
      </w:r>
    </w:p>
    <w:bookmarkStart w:colFirst="0" w:colLast="0" w:name="bookmark=id.mqa8hx4nu1jw" w:id="3049"/>
    <w:bookmarkEnd w:id="3049"/>
    <w:p w:rsidR="00000000" w:rsidDel="00000000" w:rsidP="00000000" w:rsidRDefault="00000000" w:rsidRPr="00000000" w14:paraId="00000C3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32) обеспечение развития и функционирования единой дежурно-диспетчерской службы "112"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kjr317csyoqu" w:id="3050"/>
    <w:bookmarkEnd w:id="3050"/>
    <w:p w:rsidR="00000000" w:rsidDel="00000000" w:rsidP="00000000" w:rsidRDefault="00000000" w:rsidRPr="00000000" w14:paraId="00000C3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33) организация взаимодействия автоматизированных систем мониторинга с единой дежурно-диспетчерской службой "112"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9csqhalqdml0" w:id="3051"/>
    <w:bookmarkEnd w:id="3051"/>
    <w:p w:rsidR="00000000" w:rsidDel="00000000" w:rsidP="00000000" w:rsidRDefault="00000000" w:rsidRPr="00000000" w14:paraId="00000C4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34) обеспечение функционирования корпоративной информационно-коммуникационной системы государственной системы гражданской защиты, центров планирования и оперативного управления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zckmnvhfzdci" w:id="3052"/>
    <w:bookmarkEnd w:id="3052"/>
    <w:p w:rsidR="00000000" w:rsidDel="00000000" w:rsidP="00000000" w:rsidRDefault="00000000" w:rsidRPr="00000000" w14:paraId="00000C4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35) внесение предложений о проведении научных исследований, организация и пропаганда знаний, обучения населения и специалистов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8mp0znt49g19" w:id="3053"/>
    <w:bookmarkEnd w:id="3053"/>
    <w:p w:rsidR="00000000" w:rsidDel="00000000" w:rsidP="00000000" w:rsidRDefault="00000000" w:rsidRPr="00000000" w14:paraId="00000C4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36) организация подготовки руководителей, специалистов органов управления и сил гражданской защиты, обучения населения способам защиты и действиям при возникновении чрезвычайных ситуаций и военных конфликтов или вследствие этих конфликтов;</w:t>
      </w:r>
      <w:r w:rsidDel="00000000" w:rsidR="00000000" w:rsidRPr="00000000">
        <w:rPr>
          <w:rtl w:val="0"/>
        </w:rPr>
      </w:r>
    </w:p>
    <w:bookmarkStart w:colFirst="0" w:colLast="0" w:name="bookmark=id.6d6tdrcta4nl" w:id="3054"/>
    <w:bookmarkEnd w:id="3054"/>
    <w:p w:rsidR="00000000" w:rsidDel="00000000" w:rsidP="00000000" w:rsidRDefault="00000000" w:rsidRPr="00000000" w14:paraId="00000C4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37) утверждение программы последующей подготовки добровольных пожарных;</w:t>
      </w:r>
      <w:r w:rsidDel="00000000" w:rsidR="00000000" w:rsidRPr="00000000">
        <w:rPr>
          <w:rtl w:val="0"/>
        </w:rPr>
      </w:r>
    </w:p>
    <w:bookmarkStart w:colFirst="0" w:colLast="0" w:name="bookmark=id.s9qpp8xe2b8" w:id="3055"/>
    <w:bookmarkEnd w:id="3055"/>
    <w:p w:rsidR="00000000" w:rsidDel="00000000" w:rsidP="00000000" w:rsidRDefault="00000000" w:rsidRPr="00000000" w14:paraId="00000C4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38)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y4bi8310ee0w" w:id="3056"/>
    <w:bookmarkEnd w:id="3056"/>
    <w:p w:rsidR="00000000" w:rsidDel="00000000" w:rsidP="00000000" w:rsidRDefault="00000000" w:rsidRPr="00000000" w14:paraId="00000C4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39)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ff5d28nsefnv" w:id="3057"/>
    <w:bookmarkEnd w:id="3057"/>
    <w:p w:rsidR="00000000" w:rsidDel="00000000" w:rsidP="00000000" w:rsidRDefault="00000000" w:rsidRPr="00000000" w14:paraId="00000C4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40) осуществление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ye27dqry08fd" w:id="3058"/>
    <w:bookmarkEnd w:id="3058"/>
    <w:p w:rsidR="00000000" w:rsidDel="00000000" w:rsidP="00000000" w:rsidRDefault="00000000" w:rsidRPr="00000000" w14:paraId="00000C4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41) осуществление контроля за готовностью пожарных подразделений в населенных пунктах и на объектах к борьбе с пожарами;</w:t>
      </w:r>
      <w:r w:rsidDel="00000000" w:rsidR="00000000" w:rsidRPr="00000000">
        <w:rPr>
          <w:rtl w:val="0"/>
        </w:rPr>
      </w:r>
    </w:p>
    <w:bookmarkStart w:colFirst="0" w:colLast="0" w:name="bookmark=id.1dlcw7piih81" w:id="3059"/>
    <w:bookmarkEnd w:id="3059"/>
    <w:p w:rsidR="00000000" w:rsidDel="00000000" w:rsidP="00000000" w:rsidRDefault="00000000" w:rsidRPr="00000000" w14:paraId="00000C4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42) осуществление контроля за соблюдением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kspiwvl2be2o" w:id="3060"/>
    <w:bookmarkEnd w:id="3060"/>
    <w:p w:rsidR="00000000" w:rsidDel="00000000" w:rsidP="00000000" w:rsidRDefault="00000000" w:rsidRPr="00000000" w14:paraId="00000C4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43) осуществление производства дел об административных правонарушениях в области пожарной и промышленной безопасности,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r06msj4lg5pr" w:id="3061"/>
    <w:bookmarkEnd w:id="3061"/>
    <w:p w:rsidR="00000000" w:rsidDel="00000000" w:rsidP="00000000" w:rsidRDefault="00000000" w:rsidRPr="00000000" w14:paraId="00000C4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44) выдача гражданам, должностным и юридическим лицам предписаний об устранении выявленных нарушений и проведению мероприятий по предотвращению пожаров;</w:t>
      </w:r>
      <w:r w:rsidDel="00000000" w:rsidR="00000000" w:rsidRPr="00000000">
        <w:rPr>
          <w:rtl w:val="0"/>
        </w:rPr>
      </w:r>
    </w:p>
    <w:bookmarkStart w:colFirst="0" w:colLast="0" w:name="bookmark=id.6oot1jhp2fiz" w:id="3062"/>
    <w:bookmarkEnd w:id="3062"/>
    <w:p w:rsidR="00000000" w:rsidDel="00000000" w:rsidP="00000000" w:rsidRDefault="00000000" w:rsidRPr="00000000" w14:paraId="00000C4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45) выдача гражданам, должностным и юридическим лицам предписаний об устранении выявленных нарушений и выполнению мероприятий по гражданской обороне;</w:t>
      </w:r>
      <w:r w:rsidDel="00000000" w:rsidR="00000000" w:rsidRPr="00000000">
        <w:rPr>
          <w:rtl w:val="0"/>
        </w:rPr>
      </w:r>
    </w:p>
    <w:bookmarkStart w:colFirst="0" w:colLast="0" w:name="bookmark=id.lfe4zvkh1elu" w:id="3063"/>
    <w:bookmarkEnd w:id="3063"/>
    <w:p w:rsidR="00000000" w:rsidDel="00000000" w:rsidP="00000000" w:rsidRDefault="00000000" w:rsidRPr="00000000" w14:paraId="00000C4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46) выдача гражданам и юридическим лицам предписаний за несоблюдения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iztgdrbvny2" w:id="3064"/>
    <w:bookmarkEnd w:id="3064"/>
    <w:p w:rsidR="00000000" w:rsidDel="00000000" w:rsidP="00000000" w:rsidRDefault="00000000" w:rsidRPr="00000000" w14:paraId="00000C4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47) направление в суд заявления о приостановлении частично или полностью работы организаций, отдельных производств, производственных участков, агрегатов, запрещении эксплуатации зданий, сооружений, электрических сетей, приборов отопления и ведения пожароопасных работ, осуществляемых субъектами с нарушением требований пожарной безопасности, а также при невыполнении предусмотренных проектами требований пожарной безопасности при строительстве, реконструкции, расширении или техническом перевооружении организаций, объекта, сооружения, здания;</w:t>
      </w:r>
      <w:r w:rsidDel="00000000" w:rsidR="00000000" w:rsidRPr="00000000">
        <w:rPr>
          <w:rtl w:val="0"/>
        </w:rPr>
      </w:r>
    </w:p>
    <w:bookmarkStart w:colFirst="0" w:colLast="0" w:name="bookmark=id.ajxf78tgc0w1" w:id="3065"/>
    <w:bookmarkEnd w:id="3065"/>
    <w:p w:rsidR="00000000" w:rsidDel="00000000" w:rsidP="00000000" w:rsidRDefault="00000000" w:rsidRPr="00000000" w14:paraId="00000C4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48) обеспечение соблюдения законов и иных нормативных правовых актов в области национальной безопасности, государственных секретов и информационной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efb4u88j6azu" w:id="3066"/>
    <w:bookmarkEnd w:id="3066"/>
    <w:p w:rsidR="00000000" w:rsidDel="00000000" w:rsidP="00000000" w:rsidRDefault="00000000" w:rsidRPr="00000000" w14:paraId="00000C4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49) внесение предложений в Министерство по совершенствованию системы национальной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bs9lope4zpwx" w:id="3067"/>
    <w:bookmarkEnd w:id="3067"/>
    <w:p w:rsidR="00000000" w:rsidDel="00000000" w:rsidP="00000000" w:rsidRDefault="00000000" w:rsidRPr="00000000" w14:paraId="00000C5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50) участие, в пределах своей компетенции, в работе областного штаба по борьбе с терроризмом;</w:t>
      </w:r>
      <w:r w:rsidDel="00000000" w:rsidR="00000000" w:rsidRPr="00000000">
        <w:rPr>
          <w:rtl w:val="0"/>
        </w:rPr>
      </w:r>
    </w:p>
    <w:bookmarkStart w:colFirst="0" w:colLast="0" w:name="bookmark=id.k1n7bpt5lr2i" w:id="3068"/>
    <w:bookmarkEnd w:id="3068"/>
    <w:p w:rsidR="00000000" w:rsidDel="00000000" w:rsidP="00000000" w:rsidRDefault="00000000" w:rsidRPr="00000000" w14:paraId="00000C5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51) участие, в пределах своей компетенции, в работе областной Антитеррористической комиссии;</w:t>
      </w:r>
      <w:r w:rsidDel="00000000" w:rsidR="00000000" w:rsidRPr="00000000">
        <w:rPr>
          <w:rtl w:val="0"/>
        </w:rPr>
      </w:r>
    </w:p>
    <w:bookmarkStart w:colFirst="0" w:colLast="0" w:name="bookmark=id.ttqzqdi23l5y" w:id="3069"/>
    <w:bookmarkEnd w:id="3069"/>
    <w:p w:rsidR="00000000" w:rsidDel="00000000" w:rsidP="00000000" w:rsidRDefault="00000000" w:rsidRPr="00000000" w14:paraId="00000C5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52) ведение специального учета военнообязанных, назначенных на должности рядового и начальствующего состава органов государственной противопожарной службы и снятых в установленном порядке с воинского учета по области;</w:t>
      </w:r>
      <w:r w:rsidDel="00000000" w:rsidR="00000000" w:rsidRPr="00000000">
        <w:rPr>
          <w:rtl w:val="0"/>
        </w:rPr>
      </w:r>
    </w:p>
    <w:bookmarkStart w:colFirst="0" w:colLast="0" w:name="bookmark=id.f9a2g28flx4z" w:id="3070"/>
    <w:bookmarkEnd w:id="3070"/>
    <w:p w:rsidR="00000000" w:rsidDel="00000000" w:rsidP="00000000" w:rsidRDefault="00000000" w:rsidRPr="00000000" w14:paraId="00000C5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53) внесение предложений в Министерство по внесению изменений, дополнений в нормативные правовые акты, нормативные акты и стандарты в сфере гражданской защиты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c81mpvpbip1u" w:id="3071"/>
    <w:bookmarkEnd w:id="3071"/>
    <w:p w:rsidR="00000000" w:rsidDel="00000000" w:rsidP="00000000" w:rsidRDefault="00000000" w:rsidRPr="00000000" w14:paraId="00000C5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54) исполняет судебные акты, требования судей, постановления, предписания и требования прокурора, письменные поручения дознавателя в ходе досудебного производства по уголовным делам;</w:t>
      </w:r>
      <w:r w:rsidDel="00000000" w:rsidR="00000000" w:rsidRPr="00000000">
        <w:rPr>
          <w:rtl w:val="0"/>
        </w:rPr>
      </w:r>
    </w:p>
    <w:bookmarkStart w:colFirst="0" w:colLast="0" w:name="bookmark=id.qjrmyfgwbfyb" w:id="3072"/>
    <w:bookmarkEnd w:id="3072"/>
    <w:p w:rsidR="00000000" w:rsidDel="00000000" w:rsidP="00000000" w:rsidRDefault="00000000" w:rsidRPr="00000000" w14:paraId="00000C5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55) в пределах своей компетенции организует и осуществляет предупреждение и раскрытие уголовных правонарушений отнесенных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99b5w5ls55cc" w:id="3073"/>
    <w:bookmarkEnd w:id="3073"/>
    <w:p w:rsidR="00000000" w:rsidDel="00000000" w:rsidP="00000000" w:rsidRDefault="00000000" w:rsidRPr="00000000" w14:paraId="00000C5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56) осуществляет досудебное расследование по уголовным правонарушениям, отнесенным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wfj1xx5ajlgg" w:id="3074"/>
    <w:bookmarkEnd w:id="3074"/>
    <w:p w:rsidR="00000000" w:rsidDel="00000000" w:rsidP="00000000" w:rsidRDefault="00000000" w:rsidRPr="00000000" w14:paraId="00000C5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57) оказывает государственные услуги в соответствии с подзаконными нормативными правовыми актами, определяющими порядок оказания государственных услуг;</w:t>
      </w:r>
      <w:r w:rsidDel="00000000" w:rsidR="00000000" w:rsidRPr="00000000">
        <w:rPr>
          <w:rtl w:val="0"/>
        </w:rPr>
      </w:r>
    </w:p>
    <w:bookmarkStart w:colFirst="0" w:colLast="0" w:name="bookmark=id.fnu5df97ing0" w:id="3075"/>
    <w:bookmarkEnd w:id="3075"/>
    <w:p w:rsidR="00000000" w:rsidDel="00000000" w:rsidP="00000000" w:rsidRDefault="00000000" w:rsidRPr="00000000" w14:paraId="00000C5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58) осуществляют организацию и проведение совместно с заинтересованными государственными органами в пределах своей компетенции расследования аварий и несчастных случаев, произошедших в следствии аварий на опасных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pbct2rpbfal6" w:id="3076"/>
    <w:bookmarkEnd w:id="3076"/>
    <w:p w:rsidR="00000000" w:rsidDel="00000000" w:rsidP="00000000" w:rsidRDefault="00000000" w:rsidRPr="00000000" w14:paraId="00000C5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59) участвует в приемочных испытаниях, технических освидетельствованиях опасного производственного объекта при вводе его в эксплуатацию;</w:t>
      </w:r>
      <w:r w:rsidDel="00000000" w:rsidR="00000000" w:rsidRPr="00000000">
        <w:rPr>
          <w:rtl w:val="0"/>
        </w:rPr>
      </w:r>
    </w:p>
    <w:bookmarkStart w:colFirst="0" w:colLast="0" w:name="bookmark=id.ym0a8jrzyyu5" w:id="3077"/>
    <w:bookmarkEnd w:id="3077"/>
    <w:p w:rsidR="00000000" w:rsidDel="00000000" w:rsidP="00000000" w:rsidRDefault="00000000" w:rsidRPr="00000000" w14:paraId="00000C5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60) выдает разрешение на производство взрывных работ;</w:t>
      </w:r>
      <w:r w:rsidDel="00000000" w:rsidR="00000000" w:rsidRPr="00000000">
        <w:rPr>
          <w:rtl w:val="0"/>
        </w:rPr>
      </w:r>
    </w:p>
    <w:bookmarkStart w:colFirst="0" w:colLast="0" w:name="bookmark=id.nfw82nmuknrg" w:id="3078"/>
    <w:bookmarkEnd w:id="3078"/>
    <w:p w:rsidR="00000000" w:rsidDel="00000000" w:rsidP="00000000" w:rsidRDefault="00000000" w:rsidRPr="00000000" w14:paraId="00000C5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61) применяют меры оперативного реагирования в виде приостановления либо запрещения деятельности или отдельных видов деятельности индивидуальных предпринимателей, организаций, связанных с эксплуатацией опасных производственных объектов и (или) технических устройств в случаях, представляющих угрозу жизни и (или) здоровью людей;</w:t>
      </w:r>
      <w:r w:rsidDel="00000000" w:rsidR="00000000" w:rsidRPr="00000000">
        <w:rPr>
          <w:rtl w:val="0"/>
        </w:rPr>
      </w:r>
    </w:p>
    <w:bookmarkStart w:colFirst="0" w:colLast="0" w:name="bookmark=id.x01cnrv1puho" w:id="3079"/>
    <w:bookmarkEnd w:id="3079"/>
    <w:p w:rsidR="00000000" w:rsidDel="00000000" w:rsidP="00000000" w:rsidRDefault="00000000" w:rsidRPr="00000000" w14:paraId="00000C5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62) согласовывает проектную документацию на строительство, расширение, реконструкцию, модернизацию, консервацию и ликвидацию опасных производственных объектов, за исключением опасного производственного объекта, размещаемого в пределах двух и более областей, а также стратегических объектов в порядке, установленном Законом Республики Казахстан "О гражданской защите";</w:t>
      </w:r>
      <w:r w:rsidDel="00000000" w:rsidR="00000000" w:rsidRPr="00000000">
        <w:rPr>
          <w:rtl w:val="0"/>
        </w:rPr>
      </w:r>
    </w:p>
    <w:bookmarkStart w:colFirst="0" w:colLast="0" w:name="bookmark=id.7wsr12u7brmv" w:id="3080"/>
    <w:bookmarkEnd w:id="3080"/>
    <w:p w:rsidR="00000000" w:rsidDel="00000000" w:rsidP="00000000" w:rsidRDefault="00000000" w:rsidRPr="00000000" w14:paraId="00000C5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63) осуществляет постановку на учет и снятие с учета опасных производственных объектов, опасных технических устройств, за исключением опасных технических устройств на объектах социальной инфраструктуры;</w:t>
      </w:r>
      <w:r w:rsidDel="00000000" w:rsidR="00000000" w:rsidRPr="00000000">
        <w:rPr>
          <w:rtl w:val="0"/>
        </w:rPr>
      </w:r>
    </w:p>
    <w:bookmarkStart w:colFirst="0" w:colLast="0" w:name="bookmark=id.oz6hjw78aksr" w:id="3081"/>
    <w:bookmarkEnd w:id="3081"/>
    <w:p w:rsidR="00000000" w:rsidDel="00000000" w:rsidP="00000000" w:rsidRDefault="00000000" w:rsidRPr="00000000" w14:paraId="00000C5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64) участвует в проведении учебных тревог на опасном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uzfpmoe7k22q" w:id="3082"/>
    <w:bookmarkEnd w:id="3082"/>
    <w:p w:rsidR="00000000" w:rsidDel="00000000" w:rsidP="00000000" w:rsidRDefault="00000000" w:rsidRPr="00000000" w14:paraId="00000C5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65) участвует в комиссии по проведению контрольных и приемочных испытаний взрывчатых веществ и изделий на их основе;</w:t>
      </w:r>
      <w:r w:rsidDel="00000000" w:rsidR="00000000" w:rsidRPr="00000000">
        <w:rPr>
          <w:rtl w:val="0"/>
        </w:rPr>
      </w:r>
    </w:p>
    <w:bookmarkStart w:colFirst="0" w:colLast="0" w:name="bookmark=id.6m6ppu5vsuxi" w:id="3083"/>
    <w:bookmarkEnd w:id="3083"/>
    <w:p w:rsidR="00000000" w:rsidDel="00000000" w:rsidP="00000000" w:rsidRDefault="00000000" w:rsidRPr="00000000" w14:paraId="00000C6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66) осуществляет государственный контроль и надзор за соблюдением опасными производственными объектами и организациями, эксплуатирующими опасные технические устройства, требований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jlp2rykgv9mt" w:id="3084"/>
    <w:bookmarkEnd w:id="3084"/>
    <w:p w:rsidR="00000000" w:rsidDel="00000000" w:rsidP="00000000" w:rsidRDefault="00000000" w:rsidRPr="00000000" w14:paraId="00000C6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67) осуществляют государственный контроль и надзор за своевременностью проведения технических освидетельствований производственных зданий, технологических сооружений и технических устройств опасных производственных объектов, опасных технических устройств;</w:t>
      </w:r>
      <w:r w:rsidDel="00000000" w:rsidR="00000000" w:rsidRPr="00000000">
        <w:rPr>
          <w:rtl w:val="0"/>
        </w:rPr>
      </w:r>
    </w:p>
    <w:bookmarkStart w:colFirst="0" w:colLast="0" w:name="bookmark=id.yuw79ey7m9x1" w:id="3085"/>
    <w:bookmarkEnd w:id="3085"/>
    <w:p w:rsidR="00000000" w:rsidDel="00000000" w:rsidP="00000000" w:rsidRDefault="00000000" w:rsidRPr="00000000" w14:paraId="00000C6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68) осуществляет государственный контроль и надзор за готовностью опасных производственных объектов и организаций, эксплуатирующих опасные технические устройства, к проведению работ по ликвидации и локализации аварий и их последствий;</w:t>
      </w:r>
      <w:r w:rsidDel="00000000" w:rsidR="00000000" w:rsidRPr="00000000">
        <w:rPr>
          <w:rtl w:val="0"/>
        </w:rPr>
      </w:r>
    </w:p>
    <w:bookmarkStart w:colFirst="0" w:colLast="0" w:name="bookmark=id.ucji6h88p6pp" w:id="3086"/>
    <w:bookmarkEnd w:id="3086"/>
    <w:p w:rsidR="00000000" w:rsidDel="00000000" w:rsidP="00000000" w:rsidRDefault="00000000" w:rsidRPr="00000000" w14:paraId="00000C6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69) осуществляет государственный контроль и надзор в области промышленной безопасности при эксплуатации магистрального трубопровода;</w:t>
      </w:r>
      <w:r w:rsidDel="00000000" w:rsidR="00000000" w:rsidRPr="00000000">
        <w:rPr>
          <w:rtl w:val="0"/>
        </w:rPr>
      </w:r>
    </w:p>
    <w:bookmarkStart w:colFirst="0" w:colLast="0" w:name="bookmark=id.itjnz8mwzm9e" w:id="3087"/>
    <w:bookmarkEnd w:id="3087"/>
    <w:p w:rsidR="00000000" w:rsidDel="00000000" w:rsidP="00000000" w:rsidRDefault="00000000" w:rsidRPr="00000000" w14:paraId="00000C6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70) осуществляет государственный контроль в сфере газа и газоснабжения в части соблюдения требований безопасной эксплуатации бытовых баллонов и объектов систем газоснабжения, за исключением газопотребляющих систем и газового оборудования бытовых и коммунально-бытовых потребителей;</w:t>
      </w:r>
      <w:r w:rsidDel="00000000" w:rsidR="00000000" w:rsidRPr="00000000">
        <w:rPr>
          <w:rtl w:val="0"/>
        </w:rPr>
      </w:r>
    </w:p>
    <w:bookmarkStart w:colFirst="0" w:colLast="0" w:name="bookmark=id.x5hu6ydat1vb" w:id="3088"/>
    <w:bookmarkEnd w:id="3088"/>
    <w:p w:rsidR="00000000" w:rsidDel="00000000" w:rsidP="00000000" w:rsidRDefault="00000000" w:rsidRPr="00000000" w14:paraId="00000C6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71) выдает физическим и юридическим лицам акт о результатах проверки, предписания по выявленным нарушениям, акт о запрещении либо приостановлении деятельности или отдельных видов деятельности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3cf39cj7wflh" w:id="3089"/>
    <w:bookmarkEnd w:id="3089"/>
    <w:p w:rsidR="00000000" w:rsidDel="00000000" w:rsidP="00000000" w:rsidRDefault="00000000" w:rsidRPr="00000000" w14:paraId="00000C6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72) согласовывает план горных работ по добыче твердых полезных ископаемых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wr323z5ghty4" w:id="3090"/>
    <w:bookmarkEnd w:id="3090"/>
    <w:p w:rsidR="00000000" w:rsidDel="00000000" w:rsidP="00000000" w:rsidRDefault="00000000" w:rsidRPr="00000000" w14:paraId="00000C6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73) согласовывает проект эксплуатации пространства недр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7fevdlvz2khp" w:id="3091"/>
    <w:bookmarkEnd w:id="3091"/>
    <w:p w:rsidR="00000000" w:rsidDel="00000000" w:rsidP="00000000" w:rsidRDefault="00000000" w:rsidRPr="00000000" w14:paraId="00000C6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74) осуществляет разрешительный контроль соответствия заявителя квалификационным и/или разрешительным требованиям в пределах компетенции Департамента;</w:t>
      </w:r>
      <w:r w:rsidDel="00000000" w:rsidR="00000000" w:rsidRPr="00000000">
        <w:rPr>
          <w:rtl w:val="0"/>
        </w:rPr>
      </w:r>
    </w:p>
    <w:bookmarkStart w:colFirst="0" w:colLast="0" w:name="bookmark=id.fd8n2r82l801" w:id="3092"/>
    <w:bookmarkEnd w:id="3092"/>
    <w:p w:rsidR="00000000" w:rsidDel="00000000" w:rsidP="00000000" w:rsidRDefault="00000000" w:rsidRPr="00000000" w14:paraId="00000C6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75) участвует в составе комиссии по уничтожению взрывчатых материалов совместно с компетентными органами;</w:t>
      </w:r>
      <w:r w:rsidDel="00000000" w:rsidR="00000000" w:rsidRPr="00000000">
        <w:rPr>
          <w:rtl w:val="0"/>
        </w:rPr>
      </w:r>
    </w:p>
    <w:bookmarkStart w:colFirst="0" w:colLast="0" w:name="bookmark=id.ds59fxguk8xc" w:id="3093"/>
    <w:bookmarkEnd w:id="3093"/>
    <w:p w:rsidR="00000000" w:rsidDel="00000000" w:rsidP="00000000" w:rsidRDefault="00000000" w:rsidRPr="00000000" w14:paraId="00000C6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76) участвует в комиссии по ликвидации последствий операций на участке добычи (его части)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iky5l2hzbfan" w:id="3094"/>
    <w:bookmarkEnd w:id="3094"/>
    <w:p w:rsidR="00000000" w:rsidDel="00000000" w:rsidP="00000000" w:rsidRDefault="00000000" w:rsidRPr="00000000" w14:paraId="00000C6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77) участвует в комиссии по консервации участка недр добычи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kq7gnf4xapju" w:id="3095"/>
    <w:bookmarkEnd w:id="3095"/>
    <w:p w:rsidR="00000000" w:rsidDel="00000000" w:rsidP="00000000" w:rsidRDefault="00000000" w:rsidRPr="00000000" w14:paraId="00000C6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78) участвует в комиссии по ликвидации последствий операций по использованию пространства недр,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deh5pzmg06vn" w:id="3096"/>
    <w:bookmarkEnd w:id="3096"/>
    <w:p w:rsidR="00000000" w:rsidDel="00000000" w:rsidP="00000000" w:rsidRDefault="00000000" w:rsidRPr="00000000" w14:paraId="00000C6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79) проводит проверки знаний (экзаменов) руководителей юридических лиц опасных производственных объектов, декларирующих промышленную безопасность, а также членов постоянно действующих экзаменационных комиссий указанных юридических лиц;</w:t>
      </w:r>
      <w:r w:rsidDel="00000000" w:rsidR="00000000" w:rsidRPr="00000000">
        <w:rPr>
          <w:rtl w:val="0"/>
        </w:rPr>
      </w:r>
    </w:p>
    <w:bookmarkStart w:colFirst="0" w:colLast="0" w:name="bookmark=id.58zzn5a6u63z" w:id="3097"/>
    <w:bookmarkEnd w:id="3097"/>
    <w:p w:rsidR="00000000" w:rsidDel="00000000" w:rsidP="00000000" w:rsidRDefault="00000000" w:rsidRPr="00000000" w14:paraId="00000C6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80) участвует в ликвидациях чрезвычайных ситуаций на территории Республики Казахстан по решению руководства Министерства и по решению Правительства Республики Казахстан за ее пределами;</w:t>
      </w:r>
      <w:r w:rsidDel="00000000" w:rsidR="00000000" w:rsidRPr="00000000">
        <w:rPr>
          <w:rtl w:val="0"/>
        </w:rPr>
      </w:r>
    </w:p>
    <w:bookmarkStart w:colFirst="0" w:colLast="0" w:name="bookmark=id.t6k1ehj62aj0" w:id="3098"/>
    <w:bookmarkEnd w:id="3098"/>
    <w:p w:rsidR="00000000" w:rsidDel="00000000" w:rsidP="00000000" w:rsidRDefault="00000000" w:rsidRPr="00000000" w14:paraId="00000C6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81) подготавливает водолазов I-II и III групп специализации водолазных работ, мотористов-рулевых маломерных судов и операторов компрессорных установок для профессиональных аварийно-спасательных служб Министерства;</w:t>
      </w:r>
      <w:r w:rsidDel="00000000" w:rsidR="00000000" w:rsidRPr="00000000">
        <w:rPr>
          <w:rtl w:val="0"/>
        </w:rPr>
      </w:r>
    </w:p>
    <w:bookmarkStart w:colFirst="0" w:colLast="0" w:name="bookmark=id.sob09f4deb0s" w:id="3099"/>
    <w:bookmarkEnd w:id="3099"/>
    <w:p w:rsidR="00000000" w:rsidDel="00000000" w:rsidP="00000000" w:rsidRDefault="00000000" w:rsidRPr="00000000" w14:paraId="00000C7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82) организовывает курсы по подготовке инструкторов по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pnv67tpr65jz" w:id="3100"/>
    <w:bookmarkEnd w:id="3100"/>
    <w:p w:rsidR="00000000" w:rsidDel="00000000" w:rsidP="00000000" w:rsidRDefault="00000000" w:rsidRPr="00000000" w14:paraId="00000C7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83) оказывает необходимую помощь туристам, терпящим бедствие;</w:t>
      </w:r>
      <w:r w:rsidDel="00000000" w:rsidR="00000000" w:rsidRPr="00000000">
        <w:rPr>
          <w:rtl w:val="0"/>
        </w:rPr>
      </w:r>
    </w:p>
    <w:bookmarkStart w:colFirst="0" w:colLast="0" w:name="bookmark=id.h0dtudx5ve5t" w:id="3101"/>
    <w:bookmarkEnd w:id="3101"/>
    <w:p w:rsidR="00000000" w:rsidDel="00000000" w:rsidP="00000000" w:rsidRDefault="00000000" w:rsidRPr="00000000" w14:paraId="00000C7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84) обеспечение готовности сил и средств к тушению пожаров и 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8x0blx8il4i6" w:id="3102"/>
    <w:bookmarkEnd w:id="3102"/>
    <w:p w:rsidR="00000000" w:rsidDel="00000000" w:rsidP="00000000" w:rsidRDefault="00000000" w:rsidRPr="00000000" w14:paraId="00000C7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85) принятие мер, направленных на совершенствование профессионального мастерства личного состава и поддержания сил и средств органов гражданской защиты в постоянной готовности к выдвижению в зоны чрезвычайных ситуаций и проведению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kpxbvj5up29l" w:id="3103"/>
    <w:bookmarkEnd w:id="3103"/>
    <w:p w:rsidR="00000000" w:rsidDel="00000000" w:rsidP="00000000" w:rsidRDefault="00000000" w:rsidRPr="00000000" w14:paraId="00000C7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86) обеспечение планирования, подготовки и проведения тактических учений, смотров и соревнований, а также других общегарнизонных мероприятий;</w:t>
      </w:r>
      <w:r w:rsidDel="00000000" w:rsidR="00000000" w:rsidRPr="00000000">
        <w:rPr>
          <w:rtl w:val="0"/>
        </w:rPr>
      </w:r>
    </w:p>
    <w:bookmarkStart w:colFirst="0" w:colLast="0" w:name="bookmark=id.yt5pke879j5d" w:id="3104"/>
    <w:bookmarkEnd w:id="3104"/>
    <w:p w:rsidR="00000000" w:rsidDel="00000000" w:rsidP="00000000" w:rsidRDefault="00000000" w:rsidRPr="00000000" w14:paraId="00000C7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87) организация изучения и разбора пожаров, разработке на этой основе мероприятий по повышению и совершенствованию готовности;</w:t>
      </w:r>
      <w:r w:rsidDel="00000000" w:rsidR="00000000" w:rsidRPr="00000000">
        <w:rPr>
          <w:rtl w:val="0"/>
        </w:rPr>
      </w:r>
    </w:p>
    <w:bookmarkStart w:colFirst="0" w:colLast="0" w:name="bookmark=id.vjnfu3owjfx0" w:id="3105"/>
    <w:bookmarkEnd w:id="3105"/>
    <w:p w:rsidR="00000000" w:rsidDel="00000000" w:rsidP="00000000" w:rsidRDefault="00000000" w:rsidRPr="00000000" w14:paraId="00000C7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88) обеспечение и контроль эксплуатации зданий пожарных депо, ремонту и техническому обслуживанию пожарной, спасательной и другой техники, пожарно-технического вооружения, аварийно-спасательного оборудования, средств связи, инвентаря и другого имущества;</w:t>
      </w:r>
      <w:r w:rsidDel="00000000" w:rsidR="00000000" w:rsidRPr="00000000">
        <w:rPr>
          <w:rtl w:val="0"/>
        </w:rPr>
      </w:r>
    </w:p>
    <w:bookmarkStart w:colFirst="0" w:colLast="0" w:name="bookmark=id.s16xzgmexwu" w:id="3106"/>
    <w:bookmarkEnd w:id="3106"/>
    <w:p w:rsidR="00000000" w:rsidDel="00000000" w:rsidP="00000000" w:rsidRDefault="00000000" w:rsidRPr="00000000" w14:paraId="00000C7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89) определение порядка привлечения сил и средств органов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slrg01atbvj9" w:id="3107"/>
    <w:bookmarkEnd w:id="3107"/>
    <w:p w:rsidR="00000000" w:rsidDel="00000000" w:rsidP="00000000" w:rsidRDefault="00000000" w:rsidRPr="00000000" w14:paraId="00000C7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90) участие в организации своевременного накопления, освежения, хранения пожарной техники, противопожарного оборудования и другого имущества для специальных формирований на период военного времени;</w:t>
      </w:r>
      <w:r w:rsidDel="00000000" w:rsidR="00000000" w:rsidRPr="00000000">
        <w:rPr>
          <w:rtl w:val="0"/>
        </w:rPr>
      </w:r>
    </w:p>
    <w:bookmarkStart w:colFirst="0" w:colLast="0" w:name="bookmark=id.kyxgj1sc54wv" w:id="3108"/>
    <w:bookmarkEnd w:id="3108"/>
    <w:p w:rsidR="00000000" w:rsidDel="00000000" w:rsidP="00000000" w:rsidRDefault="00000000" w:rsidRPr="00000000" w14:paraId="00000C7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91) организация в подразделениях мероприятий по пропаганде знаний в сфере гражданской защиты, популяризации профессии пожарного и спасателя среди учащихся и детей дошкольного возраста;</w:t>
      </w:r>
      <w:r w:rsidDel="00000000" w:rsidR="00000000" w:rsidRPr="00000000">
        <w:rPr>
          <w:rtl w:val="0"/>
        </w:rPr>
      </w:r>
    </w:p>
    <w:bookmarkStart w:colFirst="0" w:colLast="0" w:name="bookmark=id.hvmnbeozt7zk" w:id="3109"/>
    <w:bookmarkEnd w:id="3109"/>
    <w:p w:rsidR="00000000" w:rsidDel="00000000" w:rsidP="00000000" w:rsidRDefault="00000000" w:rsidRPr="00000000" w14:paraId="00000C7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92) организация профориентационной работы по поступлению на обучение в специальное учебное заведение Министерства. Формирование и направление личных дел кандидатов в специальное учебное заведение Министерства;</w:t>
      </w:r>
      <w:r w:rsidDel="00000000" w:rsidR="00000000" w:rsidRPr="00000000">
        <w:rPr>
          <w:rtl w:val="0"/>
        </w:rPr>
      </w:r>
    </w:p>
    <w:bookmarkStart w:colFirst="0" w:colLast="0" w:name="bookmark=id.y3ib4ywwhfq7" w:id="3110"/>
    <w:bookmarkEnd w:id="3110"/>
    <w:p w:rsidR="00000000" w:rsidDel="00000000" w:rsidP="00000000" w:rsidRDefault="00000000" w:rsidRPr="00000000" w14:paraId="00000C7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93) осуществление иных функций, предусмотренных законодательством Республики Казахстан в сфере гражданской защиты, иными законами и подзаконными актами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5g63v892fw87" w:id="3111"/>
    <w:bookmarkEnd w:id="3111"/>
    <w:p w:rsidR="00000000" w:rsidDel="00000000" w:rsidP="00000000" w:rsidRDefault="00000000" w:rsidRPr="00000000" w14:paraId="00000C7C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3. Организация деятельности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urzsi2pu0sjf" w:id="3112"/>
    <w:bookmarkEnd w:id="3112"/>
    <w:p w:rsidR="00000000" w:rsidDel="00000000" w:rsidP="00000000" w:rsidRDefault="00000000" w:rsidRPr="00000000" w14:paraId="00000C7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16. Руководство Департаментом осуществляется начальником, который несет персональную ответственность за выполнение возложенных на Департамент задач и осуществление им своих функций.</w:t>
      </w:r>
      <w:r w:rsidDel="00000000" w:rsidR="00000000" w:rsidRPr="00000000">
        <w:rPr>
          <w:rtl w:val="0"/>
        </w:rPr>
      </w:r>
    </w:p>
    <w:bookmarkStart w:colFirst="0" w:colLast="0" w:name="bookmark=id.4e5n2ly8mame" w:id="3113"/>
    <w:bookmarkEnd w:id="3113"/>
    <w:p w:rsidR="00000000" w:rsidDel="00000000" w:rsidP="00000000" w:rsidRDefault="00000000" w:rsidRPr="00000000" w14:paraId="00000C7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17. Начальник Департамента назначается на должность и освобождается от должности Министром по чрезвычайным ситуациям Республики Казахстан по согласованию с Администрацией Президента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swr4e0j3mvxy" w:id="3114"/>
    <w:bookmarkEnd w:id="3114"/>
    <w:p w:rsidR="00000000" w:rsidDel="00000000" w:rsidP="00000000" w:rsidRDefault="00000000" w:rsidRPr="00000000" w14:paraId="00000C7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18. Начальник Департамента имеет заместителей, которые назначаются на должности и освобождаются от должностей Министром по чрезвычайным ситуациям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y2nvhoalovr6" w:id="3115"/>
    <w:bookmarkEnd w:id="3115"/>
    <w:p w:rsidR="00000000" w:rsidDel="00000000" w:rsidP="00000000" w:rsidRDefault="00000000" w:rsidRPr="00000000" w14:paraId="00000C8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19. Полномочия начальника Департамента:</w:t>
      </w:r>
      <w:r w:rsidDel="00000000" w:rsidR="00000000" w:rsidRPr="00000000">
        <w:rPr>
          <w:rtl w:val="0"/>
        </w:rPr>
      </w:r>
    </w:p>
    <w:bookmarkStart w:colFirst="0" w:colLast="0" w:name="bookmark=id.vkii6a8gonzr" w:id="3116"/>
    <w:bookmarkEnd w:id="3116"/>
    <w:p w:rsidR="00000000" w:rsidDel="00000000" w:rsidP="00000000" w:rsidRDefault="00000000" w:rsidRPr="00000000" w14:paraId="00000C8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без доверенности действует от имени Департамента;</w:t>
      </w:r>
      <w:r w:rsidDel="00000000" w:rsidR="00000000" w:rsidRPr="00000000">
        <w:rPr>
          <w:rtl w:val="0"/>
        </w:rPr>
      </w:r>
    </w:p>
    <w:bookmarkStart w:colFirst="0" w:colLast="0" w:name="bookmark=id.j978etc2l1ay" w:id="3117"/>
    <w:bookmarkEnd w:id="3117"/>
    <w:p w:rsidR="00000000" w:rsidDel="00000000" w:rsidP="00000000" w:rsidRDefault="00000000" w:rsidRPr="00000000" w14:paraId="00000C8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в пределах своих полномочий, представляет интересы Департамента в государственных органах и иных организациях;</w:t>
      </w:r>
      <w:r w:rsidDel="00000000" w:rsidR="00000000" w:rsidRPr="00000000">
        <w:rPr>
          <w:rtl w:val="0"/>
        </w:rPr>
      </w:r>
    </w:p>
    <w:bookmarkStart w:colFirst="0" w:colLast="0" w:name="bookmark=id.dzv60gb6zd1" w:id="3118"/>
    <w:bookmarkEnd w:id="3118"/>
    <w:p w:rsidR="00000000" w:rsidDel="00000000" w:rsidP="00000000" w:rsidRDefault="00000000" w:rsidRPr="00000000" w14:paraId="00000C8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вносит предложения Министру по награждению особо отличившихся сотрудников Департамента государственными и ведомственными наградами, присвоению почетных званий, воинских и специальных званий среднего и старшего начальствующего состава досрочно или на одну ступень выше воинских и специальных званий, предусмотренных занимаемой штатной должностью;</w:t>
      </w:r>
      <w:r w:rsidDel="00000000" w:rsidR="00000000" w:rsidRPr="00000000">
        <w:rPr>
          <w:rtl w:val="0"/>
        </w:rPr>
      </w:r>
    </w:p>
    <w:bookmarkStart w:colFirst="0" w:colLast="0" w:name="bookmark=id.waklvn1qaafv" w:id="3119"/>
    <w:bookmarkEnd w:id="3119"/>
    <w:p w:rsidR="00000000" w:rsidDel="00000000" w:rsidP="00000000" w:rsidRDefault="00000000" w:rsidRPr="00000000" w14:paraId="00000C8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реализует единую кадровую политику;</w:t>
      </w:r>
      <w:r w:rsidDel="00000000" w:rsidR="00000000" w:rsidRPr="00000000">
        <w:rPr>
          <w:rtl w:val="0"/>
        </w:rPr>
      </w:r>
    </w:p>
    <w:bookmarkStart w:colFirst="0" w:colLast="0" w:name="bookmark=id.ys3xm0or4tq3" w:id="3120"/>
    <w:bookmarkEnd w:id="3120"/>
    <w:p w:rsidR="00000000" w:rsidDel="00000000" w:rsidP="00000000" w:rsidRDefault="00000000" w:rsidRPr="00000000" w14:paraId="00000C8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обеспечивает реализацию политики, формируемой Министерством, выполняет акты и поручения Министра;</w:t>
      </w:r>
      <w:r w:rsidDel="00000000" w:rsidR="00000000" w:rsidRPr="00000000">
        <w:rPr>
          <w:rtl w:val="0"/>
        </w:rPr>
      </w:r>
    </w:p>
    <w:bookmarkStart w:colFirst="0" w:colLast="0" w:name="bookmark=id.tj8cbxwokkto" w:id="3121"/>
    <w:bookmarkEnd w:id="3121"/>
    <w:p w:rsidR="00000000" w:rsidDel="00000000" w:rsidP="00000000" w:rsidRDefault="00000000" w:rsidRPr="00000000" w14:paraId="00000C8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организует информационно-аналитическое, организационно-правовое, мобилизационное, материально-техническое и финансовое обеспечение деятельности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fkw4cyaffx9h" w:id="3122"/>
    <w:bookmarkEnd w:id="3122"/>
    <w:p w:rsidR="00000000" w:rsidDel="00000000" w:rsidP="00000000" w:rsidRDefault="00000000" w:rsidRPr="00000000" w14:paraId="00000C8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осуществляет общее руководство деятельностью дисциплинарной и аттестационной, а также конкурсной комиссий по отбору кандидатов на занятие вакантных должностей Департамента;</w:t>
      </w:r>
      <w:r w:rsidDel="00000000" w:rsidR="00000000" w:rsidRPr="00000000">
        <w:rPr>
          <w:rtl w:val="0"/>
        </w:rPr>
      </w:r>
    </w:p>
    <w:bookmarkStart w:colFirst="0" w:colLast="0" w:name="bookmark=id.e4sr4eoicaju" w:id="3123"/>
    <w:bookmarkEnd w:id="3123"/>
    <w:p w:rsidR="00000000" w:rsidDel="00000000" w:rsidP="00000000" w:rsidRDefault="00000000" w:rsidRPr="00000000" w14:paraId="00000C8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 целях обеспечения деятельности Департамента и выполнения, возложенных на него задач организует проведение государственных закупок;</w:t>
      </w:r>
      <w:r w:rsidDel="00000000" w:rsidR="00000000" w:rsidRPr="00000000">
        <w:rPr>
          <w:rtl w:val="0"/>
        </w:rPr>
      </w:r>
    </w:p>
    <w:bookmarkStart w:colFirst="0" w:colLast="0" w:name="bookmark=id.mixdptasy0io" w:id="3124"/>
    <w:bookmarkEnd w:id="3124"/>
    <w:p w:rsidR="00000000" w:rsidDel="00000000" w:rsidP="00000000" w:rsidRDefault="00000000" w:rsidRPr="00000000" w14:paraId="00000C8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от имени Департамента заключает договоры;</w:t>
      </w:r>
      <w:r w:rsidDel="00000000" w:rsidR="00000000" w:rsidRPr="00000000">
        <w:rPr>
          <w:rtl w:val="0"/>
        </w:rPr>
      </w:r>
    </w:p>
    <w:bookmarkStart w:colFirst="0" w:colLast="0" w:name="bookmark=id.j05tvaf9656o" w:id="3125"/>
    <w:bookmarkEnd w:id="3125"/>
    <w:p w:rsidR="00000000" w:rsidDel="00000000" w:rsidP="00000000" w:rsidRDefault="00000000" w:rsidRPr="00000000" w14:paraId="00000C8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от имени Департамента выдает доверенности;</w:t>
      </w:r>
      <w:r w:rsidDel="00000000" w:rsidR="00000000" w:rsidRPr="00000000">
        <w:rPr>
          <w:rtl w:val="0"/>
        </w:rPr>
      </w:r>
    </w:p>
    <w:bookmarkStart w:colFirst="0" w:colLast="0" w:name="bookmark=id.ble077qivro9" w:id="3126"/>
    <w:bookmarkEnd w:id="3126"/>
    <w:p w:rsidR="00000000" w:rsidDel="00000000" w:rsidP="00000000" w:rsidRDefault="00000000" w:rsidRPr="00000000" w14:paraId="00000C8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открывает банковские счета;</w:t>
      </w:r>
      <w:r w:rsidDel="00000000" w:rsidR="00000000" w:rsidRPr="00000000">
        <w:rPr>
          <w:rtl w:val="0"/>
        </w:rPr>
      </w:r>
    </w:p>
    <w:bookmarkStart w:colFirst="0" w:colLast="0" w:name="bookmark=id.lfoadrs72o2x" w:id="3127"/>
    <w:bookmarkEnd w:id="3127"/>
    <w:p w:rsidR="00000000" w:rsidDel="00000000" w:rsidP="00000000" w:rsidRDefault="00000000" w:rsidRPr="00000000" w14:paraId="00000C8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утверждает план государственных закупок товаров, работ и услуг Департамента на соответствующий период;</w:t>
      </w:r>
      <w:r w:rsidDel="00000000" w:rsidR="00000000" w:rsidRPr="00000000">
        <w:rPr>
          <w:rtl w:val="0"/>
        </w:rPr>
      </w:r>
    </w:p>
    <w:bookmarkStart w:colFirst="0" w:colLast="0" w:name="bookmark=id.1lhewpag4e25" w:id="3128"/>
    <w:bookmarkEnd w:id="3128"/>
    <w:p w:rsidR="00000000" w:rsidDel="00000000" w:rsidP="00000000" w:rsidRDefault="00000000" w:rsidRPr="00000000" w14:paraId="00000C8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утверждает порядок и планы Департамента по командировкам, стажировкам, отпускам, обучению сотрудников в казахстанских и зарубежных учебных центрах и иным видам повышения квалификации сотрудников. Выезд в командировки за пределы области и Республики Казахстан осуществляется по согласованию с Министром;</w:t>
      </w:r>
      <w:r w:rsidDel="00000000" w:rsidR="00000000" w:rsidRPr="00000000">
        <w:rPr>
          <w:rtl w:val="0"/>
        </w:rPr>
      </w:r>
    </w:p>
    <w:bookmarkStart w:colFirst="0" w:colLast="0" w:name="bookmark=id.xusmo8opkm7y" w:id="3129"/>
    <w:bookmarkEnd w:id="3129"/>
    <w:p w:rsidR="00000000" w:rsidDel="00000000" w:rsidP="00000000" w:rsidRDefault="00000000" w:rsidRPr="00000000" w14:paraId="00000C8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в пределах своей компетенции, издает приказы и дает указания, обязательные для исполнения всеми работниками Департамента;</w:t>
      </w:r>
      <w:r w:rsidDel="00000000" w:rsidR="00000000" w:rsidRPr="00000000">
        <w:rPr>
          <w:rtl w:val="0"/>
        </w:rPr>
      </w:r>
    </w:p>
    <w:bookmarkStart w:colFirst="0" w:colLast="0" w:name="bookmark=id.icsbh1o36udv" w:id="3130"/>
    <w:bookmarkEnd w:id="3130"/>
    <w:p w:rsidR="00000000" w:rsidDel="00000000" w:rsidP="00000000" w:rsidRDefault="00000000" w:rsidRPr="00000000" w14:paraId="00000C8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назначает на должности и освобождает от должностей сотрудников Департамента в соответствии с утвержденной номенклатурой должностей;</w:t>
      </w:r>
      <w:r w:rsidDel="00000000" w:rsidR="00000000" w:rsidRPr="00000000">
        <w:rPr>
          <w:rtl w:val="0"/>
        </w:rPr>
      </w:r>
    </w:p>
    <w:bookmarkStart w:colFirst="0" w:colLast="0" w:name="bookmark=id.l7x36xpc3wco" w:id="3131"/>
    <w:bookmarkEnd w:id="3131"/>
    <w:p w:rsidR="00000000" w:rsidDel="00000000" w:rsidP="00000000" w:rsidRDefault="00000000" w:rsidRPr="00000000" w14:paraId="00000C9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в пределах предоставленных прав применяет меры поощрения и налагает дисциплинарные взыскания на сотрудников Департамента, в порядке установленном законодательством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kqy6qvwqqa3k" w:id="3132"/>
    <w:bookmarkEnd w:id="3132"/>
    <w:p w:rsidR="00000000" w:rsidDel="00000000" w:rsidP="00000000" w:rsidRDefault="00000000" w:rsidRPr="00000000" w14:paraId="00000C9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обеспечивает своевременное и качественное исполнение контрольных документов, обращений физических и юридических лиц, документов с грифом секретности и "Для служебного пользования";</w:t>
      </w:r>
      <w:r w:rsidDel="00000000" w:rsidR="00000000" w:rsidRPr="00000000">
        <w:rPr>
          <w:rtl w:val="0"/>
        </w:rPr>
      </w:r>
    </w:p>
    <w:bookmarkStart w:colFirst="0" w:colLast="0" w:name="bookmark=id.yed2uu59ro10" w:id="3133"/>
    <w:bookmarkEnd w:id="3133"/>
    <w:p w:rsidR="00000000" w:rsidDel="00000000" w:rsidP="00000000" w:rsidRDefault="00000000" w:rsidRPr="00000000" w14:paraId="00000C9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присваивает первые и очередные специальные звания лицам рядового и младшего начальствующего состава, очередные специальные звания лицам среднего начальствующего состава органов гражданской защиты до капитана гражданской защиты включительно, очередные воинские звания военнослужащим офицерского состава до подполковника включительно;</w:t>
      </w:r>
      <w:r w:rsidDel="00000000" w:rsidR="00000000" w:rsidRPr="00000000">
        <w:rPr>
          <w:rtl w:val="0"/>
        </w:rPr>
      </w:r>
    </w:p>
    <w:bookmarkStart w:colFirst="0" w:colLast="0" w:name="bookmark=id.z5zdp65xqilr" w:id="3134"/>
    <w:bookmarkEnd w:id="3134"/>
    <w:p w:rsidR="00000000" w:rsidDel="00000000" w:rsidP="00000000" w:rsidRDefault="00000000" w:rsidRPr="00000000" w14:paraId="00000C9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присваивает (подтверждает) классную квалификацию сотрудникам и военнослужащим Департамента;</w:t>
      </w:r>
      <w:r w:rsidDel="00000000" w:rsidR="00000000" w:rsidRPr="00000000">
        <w:rPr>
          <w:rtl w:val="0"/>
        </w:rPr>
      </w:r>
    </w:p>
    <w:bookmarkStart w:colFirst="0" w:colLast="0" w:name="bookmark=id.207gez9ykgg4" w:id="3135"/>
    <w:bookmarkEnd w:id="3135"/>
    <w:p w:rsidR="00000000" w:rsidDel="00000000" w:rsidP="00000000" w:rsidRDefault="00000000" w:rsidRPr="00000000" w14:paraId="00000C9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вносит в Министерство представления к присвоению первых специальных званий среднего начальствующего состава, очередных специальных званий старшего начальствующего состава, зачислении в кадры органов гражданской защиты, первого воинского звания офицерского состава, специальных и воинских званий в порядке приравнивания и переаттестации;</w:t>
      </w:r>
      <w:r w:rsidDel="00000000" w:rsidR="00000000" w:rsidRPr="00000000">
        <w:rPr>
          <w:rtl w:val="0"/>
        </w:rPr>
      </w:r>
    </w:p>
    <w:bookmarkStart w:colFirst="0" w:colLast="0" w:name="bookmark=id.vjr0esqgc09u" w:id="3136"/>
    <w:bookmarkEnd w:id="3136"/>
    <w:p w:rsidR="00000000" w:rsidDel="00000000" w:rsidP="00000000" w:rsidRDefault="00000000" w:rsidRPr="00000000" w14:paraId="00000C9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утверждает положения о структурных подразделениях, должностные (функциональные) обязанности сотрудников структурных подразделений Департамента, Управлений по чрезвычайным ситуациям;</w:t>
      </w:r>
      <w:r w:rsidDel="00000000" w:rsidR="00000000" w:rsidRPr="00000000">
        <w:rPr>
          <w:rtl w:val="0"/>
        </w:rPr>
      </w:r>
    </w:p>
    <w:bookmarkStart w:colFirst="0" w:colLast="0" w:name="bookmark=id.3ituk6mbxq2u" w:id="3137"/>
    <w:bookmarkEnd w:id="3137"/>
    <w:p w:rsidR="00000000" w:rsidDel="00000000" w:rsidP="00000000" w:rsidRDefault="00000000" w:rsidRPr="00000000" w14:paraId="00000C9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принимает меры, направленные на противодействие коррупции в Департаменте и несет персональную ответственность за реализацию антикоррупционных мер;</w:t>
      </w:r>
      <w:r w:rsidDel="00000000" w:rsidR="00000000" w:rsidRPr="00000000">
        <w:rPr>
          <w:rtl w:val="0"/>
        </w:rPr>
      </w:r>
    </w:p>
    <w:bookmarkStart w:colFirst="0" w:colLast="0" w:name="bookmark=id.foau4tsjcbqq" w:id="3138"/>
    <w:bookmarkEnd w:id="3138"/>
    <w:p w:rsidR="00000000" w:rsidDel="00000000" w:rsidP="00000000" w:rsidRDefault="00000000" w:rsidRPr="00000000" w14:paraId="00000C9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привлекает к ответственности сотрудников Департамента действия (или бездействия) которых приводят к нарушению национальных интересов, угрозе национальной безопасности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dyq5eao3aztu" w:id="3139"/>
    <w:bookmarkEnd w:id="3139"/>
    <w:p w:rsidR="00000000" w:rsidDel="00000000" w:rsidP="00000000" w:rsidRDefault="00000000" w:rsidRPr="00000000" w14:paraId="00000C9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обеспечивает утверждение ежегодного плана работы Департамента;</w:t>
      </w:r>
      <w:r w:rsidDel="00000000" w:rsidR="00000000" w:rsidRPr="00000000">
        <w:rPr>
          <w:rtl w:val="0"/>
        </w:rPr>
      </w:r>
    </w:p>
    <w:bookmarkStart w:colFirst="0" w:colLast="0" w:name="bookmark=id.eobrr1q9dmj3" w:id="3140"/>
    <w:bookmarkEnd w:id="3140"/>
    <w:p w:rsidR="00000000" w:rsidDel="00000000" w:rsidP="00000000" w:rsidRDefault="00000000" w:rsidRPr="00000000" w14:paraId="00000C9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осуществляет иные полномочия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polalqfla3ol" w:id="3141"/>
    <w:bookmarkEnd w:id="3141"/>
    <w:p w:rsidR="00000000" w:rsidDel="00000000" w:rsidP="00000000" w:rsidRDefault="00000000" w:rsidRPr="00000000" w14:paraId="00000C9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Исполнение полномочий начальника Департамента в период его отсутствия осуществляется лицом, его замещающим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8717zeniaesw" w:id="3142"/>
    <w:bookmarkEnd w:id="3142"/>
    <w:p w:rsidR="00000000" w:rsidDel="00000000" w:rsidP="00000000" w:rsidRDefault="00000000" w:rsidRPr="00000000" w14:paraId="00000C9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20. Начальник Департамента определяет полномочия своих заместителей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d7ed9i1mjqq9" w:id="3143"/>
    <w:bookmarkEnd w:id="3143"/>
    <w:p w:rsidR="00000000" w:rsidDel="00000000" w:rsidP="00000000" w:rsidRDefault="00000000" w:rsidRPr="00000000" w14:paraId="00000C9C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4. Имущество Департамента</w:t>
      </w:r>
      <w:r w:rsidDel="00000000" w:rsidR="00000000" w:rsidRPr="00000000">
        <w:rPr>
          <w:rtl w:val="0"/>
        </w:rPr>
      </w:r>
    </w:p>
    <w:bookmarkStart w:colFirst="0" w:colLast="0" w:name="bookmark=id.l3b8iuxfoj4j" w:id="3144"/>
    <w:bookmarkEnd w:id="3144"/>
    <w:p w:rsidR="00000000" w:rsidDel="00000000" w:rsidP="00000000" w:rsidRDefault="00000000" w:rsidRPr="00000000" w14:paraId="00000C9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21. Департамент может иметь на праве оперативного управления обособленное имущество в случаях, предусмотренных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nlb1qt818t9t" w:id="3145"/>
    <w:bookmarkEnd w:id="3145"/>
    <w:p w:rsidR="00000000" w:rsidDel="00000000" w:rsidP="00000000" w:rsidRDefault="00000000" w:rsidRPr="00000000" w14:paraId="00000C9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Имущество Департамента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caz0sspy4xrz" w:id="3146"/>
    <w:bookmarkEnd w:id="3146"/>
    <w:p w:rsidR="00000000" w:rsidDel="00000000" w:rsidP="00000000" w:rsidRDefault="00000000" w:rsidRPr="00000000" w14:paraId="00000C9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22. Имущество, закрепленное за Департаментом, относится к республиканской и коммунальной собственности.</w:t>
      </w:r>
      <w:r w:rsidDel="00000000" w:rsidR="00000000" w:rsidRPr="00000000">
        <w:rPr>
          <w:rtl w:val="0"/>
        </w:rPr>
      </w:r>
    </w:p>
    <w:bookmarkStart w:colFirst="0" w:colLast="0" w:name="bookmark=id.in3lwsh4j5mr" w:id="3147"/>
    <w:bookmarkEnd w:id="3147"/>
    <w:p w:rsidR="00000000" w:rsidDel="00000000" w:rsidP="00000000" w:rsidRDefault="00000000" w:rsidRPr="00000000" w14:paraId="00000CA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23. Департамент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yzwhp81ozy7q" w:id="3148"/>
    <w:bookmarkEnd w:id="3148"/>
    <w:p w:rsidR="00000000" w:rsidDel="00000000" w:rsidP="00000000" w:rsidRDefault="00000000" w:rsidRPr="00000000" w14:paraId="00000CA1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5. Реорганизация и ликвидация Департамента</w:t>
      </w:r>
      <w:r w:rsidDel="00000000" w:rsidR="00000000" w:rsidRPr="00000000">
        <w:rPr>
          <w:rtl w:val="0"/>
        </w:rPr>
      </w:r>
    </w:p>
    <w:bookmarkStart w:colFirst="0" w:colLast="0" w:name="bookmark=id.knjjrln6tngl" w:id="3149"/>
    <w:bookmarkEnd w:id="3149"/>
    <w:p w:rsidR="00000000" w:rsidDel="00000000" w:rsidP="00000000" w:rsidRDefault="00000000" w:rsidRPr="00000000" w14:paraId="00000CA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24. Реорганизация и упразднение Департамента осуществляется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tbl>
      <w:tblPr>
        <w:tblStyle w:val="Table21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A3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CA4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20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по 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30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vbff54cv55ap" w:id="3150"/>
    <w:bookmarkEnd w:id="3150"/>
    <w:p w:rsidR="00000000" w:rsidDel="00000000" w:rsidP="00000000" w:rsidRDefault="00000000" w:rsidRPr="00000000" w14:paraId="00000CA5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о Департаменте по чрезвычайным ситуациям города Шымкента Министерства по чрезвычайным ситуациям Республики Казахстан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20 - в редакции приказа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bookmarkStart w:colFirst="0" w:colLast="0" w:name="bookmark=id.xb5jef1k1k8a" w:id="3151"/>
    <w:bookmarkEnd w:id="3151"/>
    <w:p w:rsidR="00000000" w:rsidDel="00000000" w:rsidP="00000000" w:rsidRDefault="00000000" w:rsidRPr="00000000" w14:paraId="00000CA7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1. Общие положения</w:t>
      </w:r>
      <w:r w:rsidDel="00000000" w:rsidR="00000000" w:rsidRPr="00000000">
        <w:rPr>
          <w:rtl w:val="0"/>
        </w:rPr>
      </w:r>
    </w:p>
    <w:bookmarkStart w:colFirst="0" w:colLast="0" w:name="bookmark=id.jj0joybswi4" w:id="3152"/>
    <w:bookmarkEnd w:id="3152"/>
    <w:p w:rsidR="00000000" w:rsidDel="00000000" w:rsidP="00000000" w:rsidRDefault="00000000" w:rsidRPr="00000000" w14:paraId="00000CA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1. Департамент по чрезвычайным ситуациям города Шымкента Министерства по чрезвычайным ситуациям Республики Казахстан (далее - Департамент) является территориальным органом Министерства по чрезвычайным ситуациям Республики Казахстан (далее - Министерство) и осуществляет руководство в сферах предупреждения и ликвидации чрезвычайных ситуаций природного и техногенного характера, гражданской обороны, пожарной и промышленной безопасности, обеспечения функционирования и дальнейшего развития государственной системы гражданской защиты, организации предупреждения и тушения пожаров, а также осуществляет функций по проведению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uasvj22shbk8" w:id="3153"/>
    <w:bookmarkEnd w:id="3153"/>
    <w:p w:rsidR="00000000" w:rsidDel="00000000" w:rsidP="00000000" w:rsidRDefault="00000000" w:rsidRPr="00000000" w14:paraId="00000CA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2. Департамент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  <w:r w:rsidDel="00000000" w:rsidR="00000000" w:rsidRPr="00000000">
        <w:rPr>
          <w:rtl w:val="0"/>
        </w:rPr>
      </w:r>
    </w:p>
    <w:bookmarkStart w:colFirst="0" w:colLast="0" w:name="bookmark=id.rrna17letzpy" w:id="3154"/>
    <w:bookmarkEnd w:id="3154"/>
    <w:p w:rsidR="00000000" w:rsidDel="00000000" w:rsidP="00000000" w:rsidRDefault="00000000" w:rsidRPr="00000000" w14:paraId="00000CA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3. Департамент является юридическим лицом в организационно-правовой форме государственного учреждения, имеет печати и штампы со своим наименованием на государственном языке, бланки установленного образца, в соответствии с законодательством Республики Казахстан счета в органах казначейства.</w:t>
      </w:r>
      <w:r w:rsidDel="00000000" w:rsidR="00000000" w:rsidRPr="00000000">
        <w:rPr>
          <w:rtl w:val="0"/>
        </w:rPr>
      </w:r>
    </w:p>
    <w:bookmarkStart w:colFirst="0" w:colLast="0" w:name="bookmark=id.7qtmxttrrc09" w:id="3155"/>
    <w:bookmarkEnd w:id="3155"/>
    <w:p w:rsidR="00000000" w:rsidDel="00000000" w:rsidP="00000000" w:rsidRDefault="00000000" w:rsidRPr="00000000" w14:paraId="00000CA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4. Департамент вступает в гражданско-правовые отношения от собственного имени.</w:t>
      </w:r>
      <w:r w:rsidDel="00000000" w:rsidR="00000000" w:rsidRPr="00000000">
        <w:rPr>
          <w:rtl w:val="0"/>
        </w:rPr>
      </w:r>
    </w:p>
    <w:bookmarkStart w:colFirst="0" w:colLast="0" w:name="bookmark=id.7zzr10moe3df" w:id="3156"/>
    <w:bookmarkEnd w:id="3156"/>
    <w:p w:rsidR="00000000" w:rsidDel="00000000" w:rsidP="00000000" w:rsidRDefault="00000000" w:rsidRPr="00000000" w14:paraId="00000CA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5. Департамент имеет право выступать стороной в гражданско-правовых отношениях от имени государства, если он уполномочен на это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vu8aaftdkoz0" w:id="3157"/>
    <w:bookmarkEnd w:id="3157"/>
    <w:p w:rsidR="00000000" w:rsidDel="00000000" w:rsidP="00000000" w:rsidRDefault="00000000" w:rsidRPr="00000000" w14:paraId="00000CA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6. Департамент по вопросам своей компетенции в установленном законодательством порядке принимает решения, оформляемые приказами начальника Департамента.</w:t>
      </w:r>
      <w:r w:rsidDel="00000000" w:rsidR="00000000" w:rsidRPr="00000000">
        <w:rPr>
          <w:rtl w:val="0"/>
        </w:rPr>
      </w:r>
    </w:p>
    <w:bookmarkStart w:colFirst="0" w:colLast="0" w:name="bookmark=id.unictwtuvgbk" w:id="3158"/>
    <w:bookmarkEnd w:id="3158"/>
    <w:p w:rsidR="00000000" w:rsidDel="00000000" w:rsidP="00000000" w:rsidRDefault="00000000" w:rsidRPr="00000000" w14:paraId="00000CA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7. Структура и лимит штатной численности Департамента утверждаются в соответствии с действующим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pchai6xdhpia" w:id="3159"/>
    <w:bookmarkEnd w:id="3159"/>
    <w:p w:rsidR="00000000" w:rsidDel="00000000" w:rsidP="00000000" w:rsidRDefault="00000000" w:rsidRPr="00000000" w14:paraId="00000CA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8. Юридический адрес Департамента: Республика Казахстан, индекс 160023, город Шымкент, район Каратау, жилой массив Нурсат, здание 4542.</w:t>
      </w:r>
      <w:r w:rsidDel="00000000" w:rsidR="00000000" w:rsidRPr="00000000">
        <w:rPr>
          <w:rtl w:val="0"/>
        </w:rPr>
      </w:r>
    </w:p>
    <w:bookmarkStart w:colFirst="0" w:colLast="0" w:name="bookmark=id.4ovxguz6u5ln" w:id="3160"/>
    <w:bookmarkEnd w:id="3160"/>
    <w:p w:rsidR="00000000" w:rsidDel="00000000" w:rsidP="00000000" w:rsidRDefault="00000000" w:rsidRPr="00000000" w14:paraId="00000CB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9. Полное наименование Департамента – государственное учреждение "Департамент по чрезвычайным ситуациям города Шымкента Министерства по чрезвычайным ситуациям Республики Казахстан".</w:t>
      </w:r>
      <w:r w:rsidDel="00000000" w:rsidR="00000000" w:rsidRPr="00000000">
        <w:rPr>
          <w:rtl w:val="0"/>
        </w:rPr>
      </w:r>
    </w:p>
    <w:bookmarkStart w:colFirst="0" w:colLast="0" w:name="bookmark=id.446h7v1qvh33" w:id="3161"/>
    <w:bookmarkEnd w:id="3161"/>
    <w:p w:rsidR="00000000" w:rsidDel="00000000" w:rsidP="00000000" w:rsidRDefault="00000000" w:rsidRPr="00000000" w14:paraId="00000CB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10. Настоящее Положение является учредительным документом Департамента.</w:t>
      </w:r>
      <w:r w:rsidDel="00000000" w:rsidR="00000000" w:rsidRPr="00000000">
        <w:rPr>
          <w:rtl w:val="0"/>
        </w:rPr>
      </w:r>
    </w:p>
    <w:bookmarkStart w:colFirst="0" w:colLast="0" w:name="bookmark=id.cs19ho2dc5xs" w:id="3162"/>
    <w:bookmarkEnd w:id="3162"/>
    <w:p w:rsidR="00000000" w:rsidDel="00000000" w:rsidP="00000000" w:rsidRDefault="00000000" w:rsidRPr="00000000" w14:paraId="00000CB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11. Финансирование деятельности Департамента осуществляется из республиканского и местного бюджета.</w:t>
      </w:r>
      <w:r w:rsidDel="00000000" w:rsidR="00000000" w:rsidRPr="00000000">
        <w:rPr>
          <w:rtl w:val="0"/>
        </w:rPr>
      </w:r>
    </w:p>
    <w:bookmarkStart w:colFirst="0" w:colLast="0" w:name="bookmark=id.anvcrcclp9ij" w:id="3163"/>
    <w:bookmarkEnd w:id="3163"/>
    <w:p w:rsidR="00000000" w:rsidDel="00000000" w:rsidP="00000000" w:rsidRDefault="00000000" w:rsidRPr="00000000" w14:paraId="00000CB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12. Департаменту запрещается вступать в договорные отношения с субъектами предпринимательства на предмет выполнения обязанностей, являющихся функциями Департамента.</w:t>
      </w:r>
      <w:r w:rsidDel="00000000" w:rsidR="00000000" w:rsidRPr="00000000">
        <w:rPr>
          <w:rtl w:val="0"/>
        </w:rPr>
      </w:r>
    </w:p>
    <w:bookmarkStart w:colFirst="0" w:colLast="0" w:name="bookmark=id.31qq9grf1ngt" w:id="3164"/>
    <w:bookmarkEnd w:id="3164"/>
    <w:p w:rsidR="00000000" w:rsidDel="00000000" w:rsidP="00000000" w:rsidRDefault="00000000" w:rsidRPr="00000000" w14:paraId="00000CB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Если Департаменту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доход государственного бюджета.</w:t>
      </w:r>
      <w:r w:rsidDel="00000000" w:rsidR="00000000" w:rsidRPr="00000000">
        <w:rPr>
          <w:rtl w:val="0"/>
        </w:rPr>
      </w:r>
    </w:p>
    <w:bookmarkStart w:colFirst="0" w:colLast="0" w:name="bookmark=id.wmzn2wqzqt2l" w:id="3165"/>
    <w:bookmarkEnd w:id="3165"/>
    <w:p w:rsidR="00000000" w:rsidDel="00000000" w:rsidP="00000000" w:rsidRDefault="00000000" w:rsidRPr="00000000" w14:paraId="00000CB5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2. Основные задачи, функции, права и обязанности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ht6bgrluko4v" w:id="3166"/>
    <w:bookmarkEnd w:id="3166"/>
    <w:p w:rsidR="00000000" w:rsidDel="00000000" w:rsidP="00000000" w:rsidRDefault="00000000" w:rsidRPr="00000000" w14:paraId="00000CB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13. Задачи:</w:t>
      </w:r>
      <w:r w:rsidDel="00000000" w:rsidR="00000000" w:rsidRPr="00000000">
        <w:rPr>
          <w:rtl w:val="0"/>
        </w:rPr>
      </w:r>
    </w:p>
    <w:bookmarkStart w:colFirst="0" w:colLast="0" w:name="bookmark=id.ansiqu35fwfw" w:id="3167"/>
    <w:bookmarkEnd w:id="3167"/>
    <w:p w:rsidR="00000000" w:rsidDel="00000000" w:rsidP="00000000" w:rsidRDefault="00000000" w:rsidRPr="00000000" w14:paraId="00000CB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реализация государственной политики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qssg8z8atr8j" w:id="3168"/>
    <w:bookmarkEnd w:id="3168"/>
    <w:p w:rsidR="00000000" w:rsidDel="00000000" w:rsidP="00000000" w:rsidRDefault="00000000" w:rsidRPr="00000000" w14:paraId="00000CB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hj6yyuq03yv9" w:id="3169"/>
    <w:bookmarkEnd w:id="3169"/>
    <w:p w:rsidR="00000000" w:rsidDel="00000000" w:rsidP="00000000" w:rsidRDefault="00000000" w:rsidRPr="00000000" w14:paraId="00000CB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v2hpl7xqi2zp" w:id="3170"/>
    <w:bookmarkEnd w:id="3170"/>
    <w:p w:rsidR="00000000" w:rsidDel="00000000" w:rsidP="00000000" w:rsidRDefault="00000000" w:rsidRPr="00000000" w14:paraId="00000CB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ciba0m51pdld" w:id="3171"/>
    <w:bookmarkEnd w:id="3171"/>
    <w:p w:rsidR="00000000" w:rsidDel="00000000" w:rsidP="00000000" w:rsidRDefault="00000000" w:rsidRPr="00000000" w14:paraId="00000CB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предупреждение вредного воздействия опасных производственных факторов, возникающих при авариях, инцидентах на опасных производственных объектах, обеспечение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42tp0gbdcwdm" w:id="3172"/>
    <w:bookmarkEnd w:id="3172"/>
    <w:p w:rsidR="00000000" w:rsidDel="00000000" w:rsidP="00000000" w:rsidRDefault="00000000" w:rsidRPr="00000000" w14:paraId="00000CB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организация предупреждения и тушения пожаров и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a6dhxhyhblwj" w:id="3173"/>
    <w:bookmarkEnd w:id="3173"/>
    <w:p w:rsidR="00000000" w:rsidDel="00000000" w:rsidP="00000000" w:rsidRDefault="00000000" w:rsidRPr="00000000" w14:paraId="00000CB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14. Права и обязанности:</w:t>
      </w:r>
      <w:r w:rsidDel="00000000" w:rsidR="00000000" w:rsidRPr="00000000">
        <w:rPr>
          <w:rtl w:val="0"/>
        </w:rPr>
      </w:r>
    </w:p>
    <w:bookmarkStart w:colFirst="0" w:colLast="0" w:name="bookmark=id.ked3otb6jww3" w:id="3174"/>
    <w:bookmarkEnd w:id="3174"/>
    <w:p w:rsidR="00000000" w:rsidDel="00000000" w:rsidP="00000000" w:rsidRDefault="00000000" w:rsidRPr="00000000" w14:paraId="00000CB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принимать обязательные для исполнения нормативные правовые акты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ajkidzvokglk" w:id="3175"/>
    <w:bookmarkEnd w:id="3175"/>
    <w:p w:rsidR="00000000" w:rsidDel="00000000" w:rsidP="00000000" w:rsidRDefault="00000000" w:rsidRPr="00000000" w14:paraId="00000CB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запрашивать и получать, в установленном законодательством порядке, от государственных органов, организаций, их должностных лиц и граждан необходимую информацию и сведения;</w:t>
      </w:r>
      <w:r w:rsidDel="00000000" w:rsidR="00000000" w:rsidRPr="00000000">
        <w:rPr>
          <w:rtl w:val="0"/>
        </w:rPr>
      </w:r>
    </w:p>
    <w:bookmarkStart w:colFirst="0" w:colLast="0" w:name="bookmark=id.2p448gvuvabu" w:id="3176"/>
    <w:bookmarkEnd w:id="3176"/>
    <w:p w:rsidR="00000000" w:rsidDel="00000000" w:rsidP="00000000" w:rsidRDefault="00000000" w:rsidRPr="00000000" w14:paraId="00000CC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организовывать и осуществлять в установленном порядке защиту в судах интересов Департамента;</w:t>
      </w:r>
      <w:r w:rsidDel="00000000" w:rsidR="00000000" w:rsidRPr="00000000">
        <w:rPr>
          <w:rtl w:val="0"/>
        </w:rPr>
      </w:r>
    </w:p>
    <w:bookmarkStart w:colFirst="0" w:colLast="0" w:name="bookmark=id.db1d77xy0z2e" w:id="3177"/>
    <w:bookmarkEnd w:id="3177"/>
    <w:p w:rsidR="00000000" w:rsidDel="00000000" w:rsidP="00000000" w:rsidRDefault="00000000" w:rsidRPr="00000000" w14:paraId="00000CC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организовывать и проводить совещания, семинары, конференции по вопросам, входящим в компетенцию Департамента;</w:t>
      </w:r>
      <w:r w:rsidDel="00000000" w:rsidR="00000000" w:rsidRPr="00000000">
        <w:rPr>
          <w:rtl w:val="0"/>
        </w:rPr>
      </w:r>
    </w:p>
    <w:bookmarkStart w:colFirst="0" w:colLast="0" w:name="bookmark=id.e25comdufgxb" w:id="3178"/>
    <w:bookmarkEnd w:id="3178"/>
    <w:p w:rsidR="00000000" w:rsidDel="00000000" w:rsidP="00000000" w:rsidRDefault="00000000" w:rsidRPr="00000000" w14:paraId="00000CC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проводить служебные расследования по фактам нарушений служебной деятельности и исполнительской дисциплины, устанавливать, анализировать их причины и принимать меры по недопущению нарушений;</w:t>
      </w:r>
      <w:r w:rsidDel="00000000" w:rsidR="00000000" w:rsidRPr="00000000">
        <w:rPr>
          <w:rtl w:val="0"/>
        </w:rPr>
      </w:r>
    </w:p>
    <w:bookmarkStart w:colFirst="0" w:colLast="0" w:name="bookmark=id.e0o2zljxn5tq" w:id="3179"/>
    <w:bookmarkEnd w:id="3179"/>
    <w:p w:rsidR="00000000" w:rsidDel="00000000" w:rsidP="00000000" w:rsidRDefault="00000000" w:rsidRPr="00000000" w14:paraId="00000CC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использовать в установленном порядке для целей гражданской защиты государственные ведомственные и негосударственные системы, сети, средства связи и передачи информации;</w:t>
      </w:r>
      <w:r w:rsidDel="00000000" w:rsidR="00000000" w:rsidRPr="00000000">
        <w:rPr>
          <w:rtl w:val="0"/>
        </w:rPr>
      </w:r>
    </w:p>
    <w:bookmarkStart w:colFirst="0" w:colLast="0" w:name="bookmark=id.470guxr48gfg" w:id="3180"/>
    <w:bookmarkEnd w:id="3180"/>
    <w:p w:rsidR="00000000" w:rsidDel="00000000" w:rsidP="00000000" w:rsidRDefault="00000000" w:rsidRPr="00000000" w14:paraId="00000CC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давать распоряжение на задействование системы оповещения города при проведении технических проверок системы оповещения города и учений по гражданской защите;</w:t>
      </w:r>
      <w:r w:rsidDel="00000000" w:rsidR="00000000" w:rsidRPr="00000000">
        <w:rPr>
          <w:rtl w:val="0"/>
        </w:rPr>
      </w:r>
    </w:p>
    <w:bookmarkStart w:colFirst="0" w:colLast="0" w:name="bookmark=id.63j7f1mtf6e" w:id="3181"/>
    <w:bookmarkEnd w:id="3181"/>
    <w:p w:rsidR="00000000" w:rsidDel="00000000" w:rsidP="00000000" w:rsidRDefault="00000000" w:rsidRPr="00000000" w14:paraId="00000CC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вносить в установленном порядке предложения о привлечении к ответственности должностных лиц, действия или бездействия которых создали угрозу или привели к возникновению чрезвычайных ситуаций и нарушений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kg80vlepaf3m" w:id="3182"/>
    <w:bookmarkEnd w:id="3182"/>
    <w:p w:rsidR="00000000" w:rsidDel="00000000" w:rsidP="00000000" w:rsidRDefault="00000000" w:rsidRPr="00000000" w14:paraId="00000CC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осуществлять иные права и обязанности, предусмотренные действующими законодательными актами.</w:t>
      </w:r>
      <w:r w:rsidDel="00000000" w:rsidR="00000000" w:rsidRPr="00000000">
        <w:rPr>
          <w:rtl w:val="0"/>
        </w:rPr>
      </w:r>
    </w:p>
    <w:bookmarkStart w:colFirst="0" w:colLast="0" w:name="bookmark=id.fqvygj1qszfn" w:id="3183"/>
    <w:bookmarkEnd w:id="3183"/>
    <w:p w:rsidR="00000000" w:rsidDel="00000000" w:rsidP="00000000" w:rsidRDefault="00000000" w:rsidRPr="00000000" w14:paraId="00000CC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15. Функции:</w:t>
      </w:r>
      <w:r w:rsidDel="00000000" w:rsidR="00000000" w:rsidRPr="00000000">
        <w:rPr>
          <w:rtl w:val="0"/>
        </w:rPr>
      </w:r>
    </w:p>
    <w:bookmarkStart w:colFirst="0" w:colLast="0" w:name="bookmark=id.kblsttjxf6il" w:id="3184"/>
    <w:bookmarkEnd w:id="3184"/>
    <w:p w:rsidR="00000000" w:rsidDel="00000000" w:rsidP="00000000" w:rsidRDefault="00000000" w:rsidRPr="00000000" w14:paraId="00000CC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обеспечение реализации государственной политики в сфере гражданской защиты,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5ophx4xb8f57" w:id="3185"/>
    <w:bookmarkEnd w:id="3185"/>
    <w:p w:rsidR="00000000" w:rsidDel="00000000" w:rsidP="00000000" w:rsidRDefault="00000000" w:rsidRPr="00000000" w14:paraId="00000CC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деятельности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tj5n9oc4djq0" w:id="3186"/>
    <w:bookmarkEnd w:id="3186"/>
    <w:p w:rsidR="00000000" w:rsidDel="00000000" w:rsidP="00000000" w:rsidRDefault="00000000" w:rsidRPr="00000000" w14:paraId="00000CC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руководство силами гражданской защиты при организации и проведении мероприятий гражданской защиты, направленных на предупреждение и ликвидацию чрезвычайных ситуаций природного и техногенного характера, обеспечение пожарной и промышленной безопасности и организации гражданской обороны на территории города;</w:t>
      </w:r>
      <w:r w:rsidDel="00000000" w:rsidR="00000000" w:rsidRPr="00000000">
        <w:rPr>
          <w:rtl w:val="0"/>
        </w:rPr>
      </w:r>
    </w:p>
    <w:bookmarkStart w:colFirst="0" w:colLast="0" w:name="bookmark=id.lo3gt8h6zwj4" w:id="3187"/>
    <w:bookmarkEnd w:id="3187"/>
    <w:p w:rsidR="00000000" w:rsidDel="00000000" w:rsidP="00000000" w:rsidRDefault="00000000" w:rsidRPr="00000000" w14:paraId="00000CC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ведение государственного учета чрезвычайных ситуаций природного и техногенного характера;</w:t>
      </w:r>
      <w:r w:rsidDel="00000000" w:rsidR="00000000" w:rsidRPr="00000000">
        <w:rPr>
          <w:rtl w:val="0"/>
        </w:rPr>
      </w:r>
    </w:p>
    <w:bookmarkStart w:colFirst="0" w:colLast="0" w:name="bookmark=id.ey7r78u716je" w:id="3188"/>
    <w:bookmarkEnd w:id="3188"/>
    <w:p w:rsidR="00000000" w:rsidDel="00000000" w:rsidP="00000000" w:rsidRDefault="00000000" w:rsidRPr="00000000" w14:paraId="00000CC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обеспечение боевой и мобилизационной готовности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kz4v0o1zzxlq" w:id="3189"/>
    <w:bookmarkEnd w:id="3189"/>
    <w:p w:rsidR="00000000" w:rsidDel="00000000" w:rsidP="00000000" w:rsidRDefault="00000000" w:rsidRPr="00000000" w14:paraId="00000CC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внесение предложений в местный исполнительный орган по вопросам в сфере гражданской защиты, входящих в компетенцию местного исполнительного органа;</w:t>
      </w:r>
      <w:r w:rsidDel="00000000" w:rsidR="00000000" w:rsidRPr="00000000">
        <w:rPr>
          <w:rtl w:val="0"/>
        </w:rPr>
      </w:r>
    </w:p>
    <w:bookmarkStart w:colFirst="0" w:colLast="0" w:name="bookmark=id.p1wgulx7ev2b" w:id="3190"/>
    <w:bookmarkEnd w:id="3190"/>
    <w:p w:rsidR="00000000" w:rsidDel="00000000" w:rsidP="00000000" w:rsidRDefault="00000000" w:rsidRPr="00000000" w14:paraId="00000CC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осуществление информационно-аналитической деятельности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1n36wplycwy8" w:id="3191"/>
    <w:bookmarkEnd w:id="3191"/>
    <w:p w:rsidR="00000000" w:rsidDel="00000000" w:rsidP="00000000" w:rsidRDefault="00000000" w:rsidRPr="00000000" w14:paraId="00000CC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оказание экстренной медицинской и психологической помощи населению, находящемуся в зоне чрезвычайной ситуации природного и техногенного характера, обеспечение сохранения, восстановления и реабилитации здоровья участников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qmpigx69xanw" w:id="3192"/>
    <w:bookmarkEnd w:id="3192"/>
    <w:p w:rsidR="00000000" w:rsidDel="00000000" w:rsidP="00000000" w:rsidRDefault="00000000" w:rsidRPr="00000000" w14:paraId="00000CD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организация и проведение в пределах своей компетенции в составе комиссии расследования аварий, бедствий и катастроф, приведших к возникновению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c3beuaeibgak" w:id="3193"/>
    <w:bookmarkEnd w:id="3193"/>
    <w:p w:rsidR="00000000" w:rsidDel="00000000" w:rsidP="00000000" w:rsidRDefault="00000000" w:rsidRPr="00000000" w14:paraId="00000CD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мобилизация материально-технических ресурсов организаций при ликвидации чрезвычайных ситуаций в соответствии с законодательством;</w:t>
      </w:r>
      <w:r w:rsidDel="00000000" w:rsidR="00000000" w:rsidRPr="00000000">
        <w:rPr>
          <w:rtl w:val="0"/>
        </w:rPr>
      </w:r>
    </w:p>
    <w:bookmarkStart w:colFirst="0" w:colLast="0" w:name="bookmark=id.glmiytl0b3bm" w:id="3194"/>
    <w:bookmarkEnd w:id="3194"/>
    <w:p w:rsidR="00000000" w:rsidDel="00000000" w:rsidP="00000000" w:rsidRDefault="00000000" w:rsidRPr="00000000" w14:paraId="00000CD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подготовка предложений в Министерство и в местный исполнительный орган для определения потребности в средствах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la96dtf2cz1s" w:id="3195"/>
    <w:bookmarkEnd w:id="3195"/>
    <w:p w:rsidR="00000000" w:rsidDel="00000000" w:rsidP="00000000" w:rsidRDefault="00000000" w:rsidRPr="00000000" w14:paraId="00000CD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осуществление постановки на учет и снятие с учета защитных сооружений;</w:t>
      </w:r>
      <w:r w:rsidDel="00000000" w:rsidR="00000000" w:rsidRPr="00000000">
        <w:rPr>
          <w:rtl w:val="0"/>
        </w:rPr>
      </w:r>
    </w:p>
    <w:bookmarkStart w:colFirst="0" w:colLast="0" w:name="bookmark=id.829camdmpbrs" w:id="3196"/>
    <w:bookmarkEnd w:id="3196"/>
    <w:p w:rsidR="00000000" w:rsidDel="00000000" w:rsidP="00000000" w:rsidRDefault="00000000" w:rsidRPr="00000000" w14:paraId="00000CD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разработка плана мероприятий по подготовке органов управления 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d7gc92y3xo2u" w:id="3197"/>
    <w:bookmarkEnd w:id="3197"/>
    <w:p w:rsidR="00000000" w:rsidDel="00000000" w:rsidP="00000000" w:rsidRDefault="00000000" w:rsidRPr="00000000" w14:paraId="00000CD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разработка Плана гражданской обороны и внесение его на утверждение начальнику гражданской обороны – акиму города;</w:t>
      </w:r>
      <w:r w:rsidDel="00000000" w:rsidR="00000000" w:rsidRPr="00000000">
        <w:rPr>
          <w:rtl w:val="0"/>
        </w:rPr>
      </w:r>
    </w:p>
    <w:bookmarkStart w:colFirst="0" w:colLast="0" w:name="bookmark=id.2tsqq5dcqr3c" w:id="3198"/>
    <w:bookmarkEnd w:id="3198"/>
    <w:p w:rsidR="00000000" w:rsidDel="00000000" w:rsidP="00000000" w:rsidRDefault="00000000" w:rsidRPr="00000000" w14:paraId="00000CD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согласование планов гражданской обороны районов города;</w:t>
      </w:r>
      <w:r w:rsidDel="00000000" w:rsidR="00000000" w:rsidRPr="00000000">
        <w:rPr>
          <w:rtl w:val="0"/>
        </w:rPr>
      </w:r>
    </w:p>
    <w:bookmarkStart w:colFirst="0" w:colLast="0" w:name="bookmark=id.6rvmh6ogvbpf" w:id="3199"/>
    <w:bookmarkEnd w:id="3199"/>
    <w:p w:rsidR="00000000" w:rsidDel="00000000" w:rsidP="00000000" w:rsidRDefault="00000000" w:rsidRPr="00000000" w14:paraId="00000CD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разработка планов действий по ликвидации чрезвычайных ситуаций местного масштаба и представление их на утверждение акиму города;</w:t>
      </w:r>
      <w:r w:rsidDel="00000000" w:rsidR="00000000" w:rsidRPr="00000000">
        <w:rPr>
          <w:rtl w:val="0"/>
        </w:rPr>
      </w:r>
    </w:p>
    <w:bookmarkStart w:colFirst="0" w:colLast="0" w:name="bookmark=id.8k4i7fjb6jd0" w:id="3200"/>
    <w:bookmarkEnd w:id="3200"/>
    <w:p w:rsidR="00000000" w:rsidDel="00000000" w:rsidP="00000000" w:rsidRDefault="00000000" w:rsidRPr="00000000" w14:paraId="00000CD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согласование планов действий по ликвидации чрезвычайных ситуаций районов города;</w:t>
      </w:r>
      <w:r w:rsidDel="00000000" w:rsidR="00000000" w:rsidRPr="00000000">
        <w:rPr>
          <w:rtl w:val="0"/>
        </w:rPr>
      </w:r>
    </w:p>
    <w:bookmarkStart w:colFirst="0" w:colLast="0" w:name="bookmark=id.h43gltr8r1q2" w:id="3201"/>
    <w:bookmarkEnd w:id="3201"/>
    <w:p w:rsidR="00000000" w:rsidDel="00000000" w:rsidP="00000000" w:rsidRDefault="00000000" w:rsidRPr="00000000" w14:paraId="00000CD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внесение предложений в Комитет по гражданской обороне и воинским частям по определению структуры планов гражданской обороны и планов действий по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yonyueb27uh3" w:id="3202"/>
    <w:bookmarkEnd w:id="3202"/>
    <w:p w:rsidR="00000000" w:rsidDel="00000000" w:rsidP="00000000" w:rsidRDefault="00000000" w:rsidRPr="00000000" w14:paraId="00000CD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внесение предложений в Комитет по гражданской обороне и воинским частям по объемам и содержанию инженерно-технических мероприятий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nx89ugpj3crh" w:id="3203"/>
    <w:bookmarkEnd w:id="3203"/>
    <w:p w:rsidR="00000000" w:rsidDel="00000000" w:rsidP="00000000" w:rsidRDefault="00000000" w:rsidRPr="00000000" w14:paraId="00000CD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внесение предложений начальнику гражданской обороны – акиму города по созданию запасных (городских, загородных), вспомогательных и подвижных пунктов управления;</w:t>
      </w:r>
      <w:r w:rsidDel="00000000" w:rsidR="00000000" w:rsidRPr="00000000">
        <w:rPr>
          <w:rtl w:val="0"/>
        </w:rPr>
      </w:r>
    </w:p>
    <w:bookmarkStart w:colFirst="0" w:colLast="0" w:name="bookmark=id.kf1c76isabyo" w:id="3204"/>
    <w:bookmarkEnd w:id="3204"/>
    <w:p w:rsidR="00000000" w:rsidDel="00000000" w:rsidP="00000000" w:rsidRDefault="00000000" w:rsidRPr="00000000" w14:paraId="00000CD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обеспечение охраны от пожаров территорий населенных пунктов и особо важных объектов государственной собственности;</w:t>
      </w:r>
      <w:r w:rsidDel="00000000" w:rsidR="00000000" w:rsidRPr="00000000">
        <w:rPr>
          <w:rtl w:val="0"/>
        </w:rPr>
      </w:r>
    </w:p>
    <w:bookmarkStart w:colFirst="0" w:colLast="0" w:name="bookmark=id.a4w2yuw7ogjl" w:id="3205"/>
    <w:bookmarkEnd w:id="3205"/>
    <w:p w:rsidR="00000000" w:rsidDel="00000000" w:rsidP="00000000" w:rsidRDefault="00000000" w:rsidRPr="00000000" w14:paraId="00000CD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ведение реестра добровольных противопожарных формирований;</w:t>
      </w:r>
      <w:r w:rsidDel="00000000" w:rsidR="00000000" w:rsidRPr="00000000">
        <w:rPr>
          <w:rtl w:val="0"/>
        </w:rPr>
      </w:r>
    </w:p>
    <w:bookmarkStart w:colFirst="0" w:colLast="0" w:name="bookmark=id.nnjiyiisnbuf" w:id="3206"/>
    <w:bookmarkEnd w:id="3206"/>
    <w:p w:rsidR="00000000" w:rsidDel="00000000" w:rsidP="00000000" w:rsidRDefault="00000000" w:rsidRPr="00000000" w14:paraId="00000CD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разработка планов по предупреждению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8go7kh4rbxsp" w:id="3207"/>
    <w:bookmarkEnd w:id="3207"/>
    <w:p w:rsidR="00000000" w:rsidDel="00000000" w:rsidP="00000000" w:rsidRDefault="00000000" w:rsidRPr="00000000" w14:paraId="00000CD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разработка паспортов безопасности и каталогов угроз чрезвычайных ситуаций природного и техногенного характера города и районов;</w:t>
      </w:r>
      <w:r w:rsidDel="00000000" w:rsidR="00000000" w:rsidRPr="00000000">
        <w:rPr>
          <w:rtl w:val="0"/>
        </w:rPr>
      </w:r>
    </w:p>
    <w:bookmarkStart w:colFirst="0" w:colLast="0" w:name="bookmark=id.qid5s06n4w9r" w:id="3208"/>
    <w:bookmarkEnd w:id="3208"/>
    <w:p w:rsidR="00000000" w:rsidDel="00000000" w:rsidP="00000000" w:rsidRDefault="00000000" w:rsidRPr="00000000" w14:paraId="00000CE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внесение предложений в местный исполнительный орган об объявлении чрезвычайной ситуации природного и техногенного характера акимом города при чрезвычайных ситуациях местного масштаба;</w:t>
      </w:r>
      <w:r w:rsidDel="00000000" w:rsidR="00000000" w:rsidRPr="00000000">
        <w:rPr>
          <w:rtl w:val="0"/>
        </w:rPr>
      </w:r>
    </w:p>
    <w:bookmarkStart w:colFirst="0" w:colLast="0" w:name="bookmark=id.m3x4dxcbtk5h" w:id="3209"/>
    <w:bookmarkEnd w:id="3209"/>
    <w:p w:rsidR="00000000" w:rsidDel="00000000" w:rsidP="00000000" w:rsidRDefault="00000000" w:rsidRPr="00000000" w14:paraId="00000CE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26) организация тушения пожаров и проведение аварийно-спасательных и неотложных работ при чрезвычайных ситуациях;</w:t>
      </w:r>
      <w:r w:rsidDel="00000000" w:rsidR="00000000" w:rsidRPr="00000000">
        <w:rPr>
          <w:rtl w:val="0"/>
        </w:rPr>
      </w:r>
    </w:p>
    <w:bookmarkStart w:colFirst="0" w:colLast="0" w:name="bookmark=id.eaokwpchkxzh" w:id="3210"/>
    <w:bookmarkEnd w:id="3210"/>
    <w:p w:rsidR="00000000" w:rsidDel="00000000" w:rsidP="00000000" w:rsidRDefault="00000000" w:rsidRPr="00000000" w14:paraId="00000CE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27) организация и проведение водно-спасательных и водолазно-поисковых работ;</w:t>
      </w:r>
      <w:r w:rsidDel="00000000" w:rsidR="00000000" w:rsidRPr="00000000">
        <w:rPr>
          <w:rtl w:val="0"/>
        </w:rPr>
      </w:r>
    </w:p>
    <w:bookmarkStart w:colFirst="0" w:colLast="0" w:name="bookmark=id.o80hac7mmpxk" w:id="3211"/>
    <w:bookmarkEnd w:id="3211"/>
    <w:p w:rsidR="00000000" w:rsidDel="00000000" w:rsidP="00000000" w:rsidRDefault="00000000" w:rsidRPr="00000000" w14:paraId="00000CE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28) координация деятельности противопожарных и аварийно-спасательных служб и формирований на территории города;</w:t>
      </w:r>
      <w:r w:rsidDel="00000000" w:rsidR="00000000" w:rsidRPr="00000000">
        <w:rPr>
          <w:rtl w:val="0"/>
        </w:rPr>
      </w:r>
    </w:p>
    <w:bookmarkStart w:colFirst="0" w:colLast="0" w:name="bookmark=id.dxm5zfzf9nuu" w:id="3212"/>
    <w:bookmarkEnd w:id="3212"/>
    <w:p w:rsidR="00000000" w:rsidDel="00000000" w:rsidP="00000000" w:rsidRDefault="00000000" w:rsidRPr="00000000" w14:paraId="00000CE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29) организация и проведение профилактической работы, направленной на предупреждение чрезвычайных ситуаций на водоемах;</w:t>
      </w:r>
      <w:r w:rsidDel="00000000" w:rsidR="00000000" w:rsidRPr="00000000">
        <w:rPr>
          <w:rtl w:val="0"/>
        </w:rPr>
      </w:r>
    </w:p>
    <w:bookmarkStart w:colFirst="0" w:colLast="0" w:name="bookmark=id.tj7emsjm4c9i" w:id="3213"/>
    <w:bookmarkEnd w:id="3213"/>
    <w:p w:rsidR="00000000" w:rsidDel="00000000" w:rsidP="00000000" w:rsidRDefault="00000000" w:rsidRPr="00000000" w14:paraId="00000CE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30) развитие в пределах своей компетенции систем управления, оповещения и связи и поддержание их в готовности к использованию на территории города совместно с местным исполнительным органом;</w:t>
      </w:r>
      <w:r w:rsidDel="00000000" w:rsidR="00000000" w:rsidRPr="00000000">
        <w:rPr>
          <w:rtl w:val="0"/>
        </w:rPr>
      </w:r>
    </w:p>
    <w:bookmarkStart w:colFirst="0" w:colLast="0" w:name="bookmark=id.fmjfisemeyl2" w:id="3214"/>
    <w:bookmarkEnd w:id="3214"/>
    <w:p w:rsidR="00000000" w:rsidDel="00000000" w:rsidP="00000000" w:rsidRDefault="00000000" w:rsidRPr="00000000" w14:paraId="00000CE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31) обеспечение информирования и оповещения населения, органов управления гражданской защиты заблаговременно, при наличии прогноза об угрозе возникновения чрезвычайной ситуации и (или) оперативно при возникновении чрезвычайной ситуации;</w:t>
      </w:r>
      <w:r w:rsidDel="00000000" w:rsidR="00000000" w:rsidRPr="00000000">
        <w:rPr>
          <w:rtl w:val="0"/>
        </w:rPr>
      </w:r>
    </w:p>
    <w:bookmarkStart w:colFirst="0" w:colLast="0" w:name="bookmark=id.3ul8g9pmtz9" w:id="3215"/>
    <w:bookmarkEnd w:id="3215"/>
    <w:p w:rsidR="00000000" w:rsidDel="00000000" w:rsidP="00000000" w:rsidRDefault="00000000" w:rsidRPr="00000000" w14:paraId="00000CE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32) обеспечение развития и функционирования единой дежурно-диспетчерской службы "112" на территории города;</w:t>
      </w:r>
      <w:r w:rsidDel="00000000" w:rsidR="00000000" w:rsidRPr="00000000">
        <w:rPr>
          <w:rtl w:val="0"/>
        </w:rPr>
      </w:r>
    </w:p>
    <w:bookmarkStart w:colFirst="0" w:colLast="0" w:name="bookmark=id.bkwn10usrgp6" w:id="3216"/>
    <w:bookmarkEnd w:id="3216"/>
    <w:p w:rsidR="00000000" w:rsidDel="00000000" w:rsidP="00000000" w:rsidRDefault="00000000" w:rsidRPr="00000000" w14:paraId="00000CE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33) организация взаимодействия автоматизированных систем мониторинга с единой дежурно-диспетчерской службой "112" на территории города;</w:t>
      </w:r>
      <w:r w:rsidDel="00000000" w:rsidR="00000000" w:rsidRPr="00000000">
        <w:rPr>
          <w:rtl w:val="0"/>
        </w:rPr>
      </w:r>
    </w:p>
    <w:bookmarkStart w:colFirst="0" w:colLast="0" w:name="bookmark=id.kkufsp7foh2y" w:id="3217"/>
    <w:bookmarkEnd w:id="3217"/>
    <w:p w:rsidR="00000000" w:rsidDel="00000000" w:rsidP="00000000" w:rsidRDefault="00000000" w:rsidRPr="00000000" w14:paraId="00000CE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34) обеспечение функционирования корпоративной информационно-коммуникационной системы государственной системы гражданской защиты, центров планирования и оперативного управления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lts19t265hdb" w:id="3218"/>
    <w:bookmarkEnd w:id="3218"/>
    <w:p w:rsidR="00000000" w:rsidDel="00000000" w:rsidP="00000000" w:rsidRDefault="00000000" w:rsidRPr="00000000" w14:paraId="00000CE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35) внесение предложений о проведении научных исследований, организация и пропаганда знаний, обучения населения и специалистов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v11sa2wkw9wq" w:id="3219"/>
    <w:bookmarkEnd w:id="3219"/>
    <w:p w:rsidR="00000000" w:rsidDel="00000000" w:rsidP="00000000" w:rsidRDefault="00000000" w:rsidRPr="00000000" w14:paraId="00000CE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36) организация подготовки руководителей, специалистов органов управления и сил гражданской защиты, обучения населения способам защиты и действиям при возникновении чрезвычайных ситуаций и военных конфликтов или вследствие этих конфликтов;</w:t>
      </w:r>
      <w:r w:rsidDel="00000000" w:rsidR="00000000" w:rsidRPr="00000000">
        <w:rPr>
          <w:rtl w:val="0"/>
        </w:rPr>
      </w:r>
    </w:p>
    <w:bookmarkStart w:colFirst="0" w:colLast="0" w:name="bookmark=id.59dnhkgapsxh" w:id="3220"/>
    <w:bookmarkEnd w:id="3220"/>
    <w:p w:rsidR="00000000" w:rsidDel="00000000" w:rsidP="00000000" w:rsidRDefault="00000000" w:rsidRPr="00000000" w14:paraId="00000CE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37) утверждение программы последующей подготовки добровольных пожарных;</w:t>
      </w:r>
      <w:r w:rsidDel="00000000" w:rsidR="00000000" w:rsidRPr="00000000">
        <w:rPr>
          <w:rtl w:val="0"/>
        </w:rPr>
      </w:r>
    </w:p>
    <w:bookmarkStart w:colFirst="0" w:colLast="0" w:name="bookmark=id.6rihxs5m9330" w:id="3221"/>
    <w:bookmarkEnd w:id="3221"/>
    <w:p w:rsidR="00000000" w:rsidDel="00000000" w:rsidP="00000000" w:rsidRDefault="00000000" w:rsidRPr="00000000" w14:paraId="00000CE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38)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9dpd87x3lfwo" w:id="3222"/>
    <w:bookmarkEnd w:id="3222"/>
    <w:p w:rsidR="00000000" w:rsidDel="00000000" w:rsidP="00000000" w:rsidRDefault="00000000" w:rsidRPr="00000000" w14:paraId="00000CE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39)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u1x8gzvs3zht" w:id="3223"/>
    <w:bookmarkEnd w:id="3223"/>
    <w:p w:rsidR="00000000" w:rsidDel="00000000" w:rsidP="00000000" w:rsidRDefault="00000000" w:rsidRPr="00000000" w14:paraId="00000CE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40) осуществление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j2ssl7gyq1h0" w:id="3224"/>
    <w:bookmarkEnd w:id="3224"/>
    <w:p w:rsidR="00000000" w:rsidDel="00000000" w:rsidP="00000000" w:rsidRDefault="00000000" w:rsidRPr="00000000" w14:paraId="00000CF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41) осуществление контроля за готовностью пожарных подразделений в населенных пунктах и на объектах к борьбе с пожарами;</w:t>
      </w:r>
      <w:r w:rsidDel="00000000" w:rsidR="00000000" w:rsidRPr="00000000">
        <w:rPr>
          <w:rtl w:val="0"/>
        </w:rPr>
      </w:r>
    </w:p>
    <w:bookmarkStart w:colFirst="0" w:colLast="0" w:name="bookmark=id.nmm6d83bf2bz" w:id="3225"/>
    <w:bookmarkEnd w:id="3225"/>
    <w:p w:rsidR="00000000" w:rsidDel="00000000" w:rsidP="00000000" w:rsidRDefault="00000000" w:rsidRPr="00000000" w14:paraId="00000CF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42) осуществление контроля за соблюдением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q5eioiix07d7" w:id="3226"/>
    <w:bookmarkEnd w:id="3226"/>
    <w:p w:rsidR="00000000" w:rsidDel="00000000" w:rsidP="00000000" w:rsidRDefault="00000000" w:rsidRPr="00000000" w14:paraId="00000CF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43) осуществление производства дел об административных правонарушениях в области пожарной и промышленной безопасности,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ahc4ey7z3x8w" w:id="3227"/>
    <w:bookmarkEnd w:id="3227"/>
    <w:p w:rsidR="00000000" w:rsidDel="00000000" w:rsidP="00000000" w:rsidRDefault="00000000" w:rsidRPr="00000000" w14:paraId="00000CF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44) выдача гражданам, должностным и юридическим лицам предписаний об устранении выявленных нарушений и проведению мероприятий по предотвращению пожаров;</w:t>
      </w:r>
      <w:r w:rsidDel="00000000" w:rsidR="00000000" w:rsidRPr="00000000">
        <w:rPr>
          <w:rtl w:val="0"/>
        </w:rPr>
      </w:r>
    </w:p>
    <w:bookmarkStart w:colFirst="0" w:colLast="0" w:name="bookmark=id.ld8xpfmldend" w:id="3228"/>
    <w:bookmarkEnd w:id="3228"/>
    <w:p w:rsidR="00000000" w:rsidDel="00000000" w:rsidP="00000000" w:rsidRDefault="00000000" w:rsidRPr="00000000" w14:paraId="00000CF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45) выдача гражданам, должностным и юридическим лицам предписаний об устранении выявленных нарушений и выполнению мероприятий по гражданской обороне;</w:t>
      </w:r>
      <w:r w:rsidDel="00000000" w:rsidR="00000000" w:rsidRPr="00000000">
        <w:rPr>
          <w:rtl w:val="0"/>
        </w:rPr>
      </w:r>
    </w:p>
    <w:bookmarkStart w:colFirst="0" w:colLast="0" w:name="bookmark=id.tisb1xkbhpnt" w:id="3229"/>
    <w:bookmarkEnd w:id="3229"/>
    <w:p w:rsidR="00000000" w:rsidDel="00000000" w:rsidP="00000000" w:rsidRDefault="00000000" w:rsidRPr="00000000" w14:paraId="00000CF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46) выдача гражданам и юридическим лицам предписаний за несоблюдения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z6b2beczn09d" w:id="3230"/>
    <w:bookmarkEnd w:id="3230"/>
    <w:p w:rsidR="00000000" w:rsidDel="00000000" w:rsidP="00000000" w:rsidRDefault="00000000" w:rsidRPr="00000000" w14:paraId="00000CF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47) направление в суд заявления о приостановлении частично или полностью работы организаций, отдельных производств, производственных участков, агрегатов, запрещении эксплуатации зданий, сооружений, электрических сетей, приборов отопления и ведения пожароопасных работ, осуществляемых субъектами с нарушением требований пожарной безопасности, а также при невыполнении предусмотренных проектами требований пожарной безопасности при строительстве, реконструкции, расширении или техническом перевооружении организаций, объекта, сооружения, здания;</w:t>
      </w:r>
      <w:r w:rsidDel="00000000" w:rsidR="00000000" w:rsidRPr="00000000">
        <w:rPr>
          <w:rtl w:val="0"/>
        </w:rPr>
      </w:r>
    </w:p>
    <w:bookmarkStart w:colFirst="0" w:colLast="0" w:name="bookmark=id.ymoyyfxdw93f" w:id="3231"/>
    <w:bookmarkEnd w:id="3231"/>
    <w:p w:rsidR="00000000" w:rsidDel="00000000" w:rsidP="00000000" w:rsidRDefault="00000000" w:rsidRPr="00000000" w14:paraId="00000CF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48) обеспечение соблюдения законов и иных нормативных правовых актов в области национальной безопасности, государственных секретов и информационной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wojnn3dm4m06" w:id="3232"/>
    <w:bookmarkEnd w:id="3232"/>
    <w:p w:rsidR="00000000" w:rsidDel="00000000" w:rsidP="00000000" w:rsidRDefault="00000000" w:rsidRPr="00000000" w14:paraId="00000CF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49) внесение предложений в Министерство по совершенствованию системы национальной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b76l0b1i013u" w:id="3233"/>
    <w:bookmarkEnd w:id="3233"/>
    <w:p w:rsidR="00000000" w:rsidDel="00000000" w:rsidP="00000000" w:rsidRDefault="00000000" w:rsidRPr="00000000" w14:paraId="00000CF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50) участие, в пределах своей компетенции, в работе городского штаба по борьбе с терроризмом;</w:t>
      </w:r>
      <w:r w:rsidDel="00000000" w:rsidR="00000000" w:rsidRPr="00000000">
        <w:rPr>
          <w:rtl w:val="0"/>
        </w:rPr>
      </w:r>
    </w:p>
    <w:bookmarkStart w:colFirst="0" w:colLast="0" w:name="bookmark=id.1nbvexbk352q" w:id="3234"/>
    <w:bookmarkEnd w:id="3234"/>
    <w:p w:rsidR="00000000" w:rsidDel="00000000" w:rsidP="00000000" w:rsidRDefault="00000000" w:rsidRPr="00000000" w14:paraId="00000CF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51) участие, в пределах своей компетенции, в работе городской Антитеррористической комиссии;</w:t>
      </w:r>
      <w:r w:rsidDel="00000000" w:rsidR="00000000" w:rsidRPr="00000000">
        <w:rPr>
          <w:rtl w:val="0"/>
        </w:rPr>
      </w:r>
    </w:p>
    <w:bookmarkStart w:colFirst="0" w:colLast="0" w:name="bookmark=id.7x9dqfaojlw7" w:id="3235"/>
    <w:bookmarkEnd w:id="3235"/>
    <w:p w:rsidR="00000000" w:rsidDel="00000000" w:rsidP="00000000" w:rsidRDefault="00000000" w:rsidRPr="00000000" w14:paraId="00000CF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52) ведение специального учета военнообязанных, назначенных на должности рядового и начальствующего состава органов государственной противопожарной службы и снятых в установленном порядке с воинского учета по городу;</w:t>
      </w:r>
      <w:r w:rsidDel="00000000" w:rsidR="00000000" w:rsidRPr="00000000">
        <w:rPr>
          <w:rtl w:val="0"/>
        </w:rPr>
      </w:r>
    </w:p>
    <w:bookmarkStart w:colFirst="0" w:colLast="0" w:name="bookmark=id.5bx8t6k4ivtb" w:id="3236"/>
    <w:bookmarkEnd w:id="3236"/>
    <w:p w:rsidR="00000000" w:rsidDel="00000000" w:rsidP="00000000" w:rsidRDefault="00000000" w:rsidRPr="00000000" w14:paraId="00000CF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53) внесение предложений в Министерство по внесению изменений, дополнений в нормативные правовые акты, нормативные акты и стандарты в сфере гражданской защиты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a07opbc9twtc" w:id="3237"/>
    <w:bookmarkEnd w:id="3237"/>
    <w:p w:rsidR="00000000" w:rsidDel="00000000" w:rsidP="00000000" w:rsidRDefault="00000000" w:rsidRPr="00000000" w14:paraId="00000CF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54) исполняет судебные акты, требования судей, постановления, предписания и требования прокурора, письменные поручения дознавателя в ходе досудебного производства по уголовным делам;</w:t>
      </w:r>
      <w:r w:rsidDel="00000000" w:rsidR="00000000" w:rsidRPr="00000000">
        <w:rPr>
          <w:rtl w:val="0"/>
        </w:rPr>
      </w:r>
    </w:p>
    <w:bookmarkStart w:colFirst="0" w:colLast="0" w:name="bookmark=id.a4800mwhc31l" w:id="3238"/>
    <w:bookmarkEnd w:id="3238"/>
    <w:p w:rsidR="00000000" w:rsidDel="00000000" w:rsidP="00000000" w:rsidRDefault="00000000" w:rsidRPr="00000000" w14:paraId="00000CF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55) в пределах своей компетенции организует и осуществляет предупреждение и раскрытие уголовных правонарушений отнесенных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4rorj9qpy3ks" w:id="3239"/>
    <w:bookmarkEnd w:id="3239"/>
    <w:p w:rsidR="00000000" w:rsidDel="00000000" w:rsidP="00000000" w:rsidRDefault="00000000" w:rsidRPr="00000000" w14:paraId="00000CF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56) осуществляет досудебное расследование по уголовным правонарушениям, отнесенным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bt31hz71vlvw" w:id="3240"/>
    <w:bookmarkEnd w:id="3240"/>
    <w:p w:rsidR="00000000" w:rsidDel="00000000" w:rsidP="00000000" w:rsidRDefault="00000000" w:rsidRPr="00000000" w14:paraId="00000D0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57) оказывает государственные услуги в соответствии с подзаконными нормативными правовыми актами, определяющими порядок оказания государственных услуг;</w:t>
      </w:r>
      <w:r w:rsidDel="00000000" w:rsidR="00000000" w:rsidRPr="00000000">
        <w:rPr>
          <w:rtl w:val="0"/>
        </w:rPr>
      </w:r>
    </w:p>
    <w:bookmarkStart w:colFirst="0" w:colLast="0" w:name="bookmark=id.4fax7svczta" w:id="3241"/>
    <w:bookmarkEnd w:id="3241"/>
    <w:p w:rsidR="00000000" w:rsidDel="00000000" w:rsidP="00000000" w:rsidRDefault="00000000" w:rsidRPr="00000000" w14:paraId="00000D0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58) осуществляют организацию и проведение совместно с заинтересованными государственными органами в пределах своей компетенции расследования аварий и несчастных случаев, произошедших в следствии аварий на опасных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u9o5gmsazvpz" w:id="3242"/>
    <w:bookmarkEnd w:id="3242"/>
    <w:p w:rsidR="00000000" w:rsidDel="00000000" w:rsidP="00000000" w:rsidRDefault="00000000" w:rsidRPr="00000000" w14:paraId="00000D0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59) участвует в приемочных испытаниях, технических освидетельствованиях опасного производственного объекта при вводе его в эксплуатацию;</w:t>
      </w:r>
      <w:r w:rsidDel="00000000" w:rsidR="00000000" w:rsidRPr="00000000">
        <w:rPr>
          <w:rtl w:val="0"/>
        </w:rPr>
      </w:r>
    </w:p>
    <w:bookmarkStart w:colFirst="0" w:colLast="0" w:name="bookmark=id.4p7dgo64g2gw" w:id="3243"/>
    <w:bookmarkEnd w:id="3243"/>
    <w:p w:rsidR="00000000" w:rsidDel="00000000" w:rsidP="00000000" w:rsidRDefault="00000000" w:rsidRPr="00000000" w14:paraId="00000D0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60) выдает разрешение на производство взрывных работ;</w:t>
      </w:r>
      <w:r w:rsidDel="00000000" w:rsidR="00000000" w:rsidRPr="00000000">
        <w:rPr>
          <w:rtl w:val="0"/>
        </w:rPr>
      </w:r>
    </w:p>
    <w:bookmarkStart w:colFirst="0" w:colLast="0" w:name="bookmark=id.9pftav8wjodw" w:id="3244"/>
    <w:bookmarkEnd w:id="3244"/>
    <w:p w:rsidR="00000000" w:rsidDel="00000000" w:rsidP="00000000" w:rsidRDefault="00000000" w:rsidRPr="00000000" w14:paraId="00000D0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61) применяют меры оперативного реагирования в виде приостановления либо запрещения деятельности или отдельных видов деятельности индивидуальных предпринимателей, организаций, связанных с эксплуатацией опасных производственных объектов и (или) технических устройств в случаях, представляющих угрозу жизни и (или) здоровью людей;</w:t>
      </w:r>
      <w:r w:rsidDel="00000000" w:rsidR="00000000" w:rsidRPr="00000000">
        <w:rPr>
          <w:rtl w:val="0"/>
        </w:rPr>
      </w:r>
    </w:p>
    <w:bookmarkStart w:colFirst="0" w:colLast="0" w:name="bookmark=id.jtmpgufhkwka" w:id="3245"/>
    <w:bookmarkEnd w:id="3245"/>
    <w:p w:rsidR="00000000" w:rsidDel="00000000" w:rsidP="00000000" w:rsidRDefault="00000000" w:rsidRPr="00000000" w14:paraId="00000D0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62) согласовывает проектную документацию на строительство, расширение, реконструкцию, модернизацию, консервацию и ликвидацию опасных производственных объектов, за исключением опасного производственного объекта, размещаемого в пределах двух и более областей, а также стратегических объектов в порядке, установленном Законом Республики Казахстан "О гражданской защите";</w:t>
      </w:r>
      <w:r w:rsidDel="00000000" w:rsidR="00000000" w:rsidRPr="00000000">
        <w:rPr>
          <w:rtl w:val="0"/>
        </w:rPr>
      </w:r>
    </w:p>
    <w:bookmarkStart w:colFirst="0" w:colLast="0" w:name="bookmark=id.nyz2f2rf84ha" w:id="3246"/>
    <w:bookmarkEnd w:id="3246"/>
    <w:p w:rsidR="00000000" w:rsidDel="00000000" w:rsidP="00000000" w:rsidRDefault="00000000" w:rsidRPr="00000000" w14:paraId="00000D0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63) осуществляет постановку на учет и снятие с учета опасных производственных объектов, опасных технических устройств, за исключением опасных технических устройств на объектах социальной инфраструктуры;</w:t>
      </w:r>
      <w:r w:rsidDel="00000000" w:rsidR="00000000" w:rsidRPr="00000000">
        <w:rPr>
          <w:rtl w:val="0"/>
        </w:rPr>
      </w:r>
    </w:p>
    <w:bookmarkStart w:colFirst="0" w:colLast="0" w:name="bookmark=id.htoyse5muq6x" w:id="3247"/>
    <w:bookmarkEnd w:id="3247"/>
    <w:p w:rsidR="00000000" w:rsidDel="00000000" w:rsidP="00000000" w:rsidRDefault="00000000" w:rsidRPr="00000000" w14:paraId="00000D0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64) участвует в проведении учебных тревог на опасном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mce4lx33dv2g" w:id="3248"/>
    <w:bookmarkEnd w:id="3248"/>
    <w:p w:rsidR="00000000" w:rsidDel="00000000" w:rsidP="00000000" w:rsidRDefault="00000000" w:rsidRPr="00000000" w14:paraId="00000D0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65) участвует в комиссии по проведению контрольных и приемочных испытаний взрывчатых веществ и изделий на их основе;</w:t>
      </w:r>
      <w:r w:rsidDel="00000000" w:rsidR="00000000" w:rsidRPr="00000000">
        <w:rPr>
          <w:rtl w:val="0"/>
        </w:rPr>
      </w:r>
    </w:p>
    <w:bookmarkStart w:colFirst="0" w:colLast="0" w:name="bookmark=id.s8llajhagmg1" w:id="3249"/>
    <w:bookmarkEnd w:id="3249"/>
    <w:p w:rsidR="00000000" w:rsidDel="00000000" w:rsidP="00000000" w:rsidRDefault="00000000" w:rsidRPr="00000000" w14:paraId="00000D0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66) осуществляет государственный контроль и надзор за соблюдением опасными производственными объектами и организациями, эксплуатирующими опасные технические устройства, требований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tp3bfmsmjpei" w:id="3250"/>
    <w:bookmarkEnd w:id="3250"/>
    <w:p w:rsidR="00000000" w:rsidDel="00000000" w:rsidP="00000000" w:rsidRDefault="00000000" w:rsidRPr="00000000" w14:paraId="00000D0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67) осуществляют государственный контроль и надзор за своевременностью проведения технических освидетельствований производственных зданий, технологических сооружений и технических устройств опасных производственных объектов, опасных технических устройств;</w:t>
      </w:r>
      <w:r w:rsidDel="00000000" w:rsidR="00000000" w:rsidRPr="00000000">
        <w:rPr>
          <w:rtl w:val="0"/>
        </w:rPr>
      </w:r>
    </w:p>
    <w:bookmarkStart w:colFirst="0" w:colLast="0" w:name="bookmark=id.ot065ghjpxzv" w:id="3251"/>
    <w:bookmarkEnd w:id="3251"/>
    <w:p w:rsidR="00000000" w:rsidDel="00000000" w:rsidP="00000000" w:rsidRDefault="00000000" w:rsidRPr="00000000" w14:paraId="00000D0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68) осуществляет государственный контроль и надзор за готовностью опасных производственных объектов и организаций, эксплуатирующих опасные технические устройства, к проведению работ по ликвидации и локализации аварий и их последствий;</w:t>
      </w:r>
      <w:r w:rsidDel="00000000" w:rsidR="00000000" w:rsidRPr="00000000">
        <w:rPr>
          <w:rtl w:val="0"/>
        </w:rPr>
      </w:r>
    </w:p>
    <w:bookmarkStart w:colFirst="0" w:colLast="0" w:name="bookmark=id.kgqgao78wnig" w:id="3252"/>
    <w:bookmarkEnd w:id="3252"/>
    <w:p w:rsidR="00000000" w:rsidDel="00000000" w:rsidP="00000000" w:rsidRDefault="00000000" w:rsidRPr="00000000" w14:paraId="00000D0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69) осуществляет государственный контроль и надзор в области промышленной безопасности при эксплуатации магистрального трубопровода;</w:t>
      </w:r>
      <w:r w:rsidDel="00000000" w:rsidR="00000000" w:rsidRPr="00000000">
        <w:rPr>
          <w:rtl w:val="0"/>
        </w:rPr>
      </w:r>
    </w:p>
    <w:bookmarkStart w:colFirst="0" w:colLast="0" w:name="bookmark=id.qt96zwrhbx6x" w:id="3253"/>
    <w:bookmarkEnd w:id="3253"/>
    <w:p w:rsidR="00000000" w:rsidDel="00000000" w:rsidP="00000000" w:rsidRDefault="00000000" w:rsidRPr="00000000" w14:paraId="00000D0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70) осуществляет государственный контроль в сфере газа и газоснабжения в части соблюдения требований безопасной эксплуатации бытовых баллонов и объектов систем газоснабжения, за исключением газопотребляющих систем и газового оборудования бытовых и коммунально-бытовых потребителей;</w:t>
      </w:r>
      <w:r w:rsidDel="00000000" w:rsidR="00000000" w:rsidRPr="00000000">
        <w:rPr>
          <w:rtl w:val="0"/>
        </w:rPr>
      </w:r>
    </w:p>
    <w:bookmarkStart w:colFirst="0" w:colLast="0" w:name="bookmark=id.bcq6gi9ge6zm" w:id="3254"/>
    <w:bookmarkEnd w:id="3254"/>
    <w:p w:rsidR="00000000" w:rsidDel="00000000" w:rsidP="00000000" w:rsidRDefault="00000000" w:rsidRPr="00000000" w14:paraId="00000D0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71) выдает физическим и юридическим лицам акт о результатах проверки, предписания по выявленным нарушениям, акт о запрещении либо приостановлении деятельности или отдельных видов деятельности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huvcwh8uzk0t" w:id="3255"/>
    <w:bookmarkEnd w:id="3255"/>
    <w:p w:rsidR="00000000" w:rsidDel="00000000" w:rsidP="00000000" w:rsidRDefault="00000000" w:rsidRPr="00000000" w14:paraId="00000D0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72) согласовывает план горных работ по добыче твердых полезных ископаемых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6tqowtq9101o" w:id="3256"/>
    <w:bookmarkEnd w:id="3256"/>
    <w:p w:rsidR="00000000" w:rsidDel="00000000" w:rsidP="00000000" w:rsidRDefault="00000000" w:rsidRPr="00000000" w14:paraId="00000D1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73) согласовывает проект эксплуатации пространства недр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hiwv5qx9tb5u" w:id="3257"/>
    <w:bookmarkEnd w:id="3257"/>
    <w:p w:rsidR="00000000" w:rsidDel="00000000" w:rsidP="00000000" w:rsidRDefault="00000000" w:rsidRPr="00000000" w14:paraId="00000D1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74) осуществляет разрешительный контроль соответствия заявителя квалификационным и/или разрешительным требованиям в пределах компетенции Департамента;</w:t>
      </w:r>
      <w:r w:rsidDel="00000000" w:rsidR="00000000" w:rsidRPr="00000000">
        <w:rPr>
          <w:rtl w:val="0"/>
        </w:rPr>
      </w:r>
    </w:p>
    <w:bookmarkStart w:colFirst="0" w:colLast="0" w:name="bookmark=id.daerilxc7e9b" w:id="3258"/>
    <w:bookmarkEnd w:id="3258"/>
    <w:p w:rsidR="00000000" w:rsidDel="00000000" w:rsidP="00000000" w:rsidRDefault="00000000" w:rsidRPr="00000000" w14:paraId="00000D1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75) участвует в составе комиссии по уничтожению взрывчатых материалов совместно с компетентными органами;</w:t>
      </w:r>
      <w:r w:rsidDel="00000000" w:rsidR="00000000" w:rsidRPr="00000000">
        <w:rPr>
          <w:rtl w:val="0"/>
        </w:rPr>
      </w:r>
    </w:p>
    <w:bookmarkStart w:colFirst="0" w:colLast="0" w:name="bookmark=id.bxqffahz5pe4" w:id="3259"/>
    <w:bookmarkEnd w:id="3259"/>
    <w:p w:rsidR="00000000" w:rsidDel="00000000" w:rsidP="00000000" w:rsidRDefault="00000000" w:rsidRPr="00000000" w14:paraId="00000D1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76) участвует в комиссии по ликвидации последствий операций на участке добычи (его части)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wzz7s4pjk7ad" w:id="3260"/>
    <w:bookmarkEnd w:id="3260"/>
    <w:p w:rsidR="00000000" w:rsidDel="00000000" w:rsidP="00000000" w:rsidRDefault="00000000" w:rsidRPr="00000000" w14:paraId="00000D1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77) участвует в комиссии по консервации участка недр добычи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ah17qlm6t161" w:id="3261"/>
    <w:bookmarkEnd w:id="3261"/>
    <w:p w:rsidR="00000000" w:rsidDel="00000000" w:rsidP="00000000" w:rsidRDefault="00000000" w:rsidRPr="00000000" w14:paraId="00000D1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78) участвует в комиссии по ликвидации последствий операций по использованию пространства недр,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2ur4js2qkow" w:id="3262"/>
    <w:bookmarkEnd w:id="3262"/>
    <w:p w:rsidR="00000000" w:rsidDel="00000000" w:rsidP="00000000" w:rsidRDefault="00000000" w:rsidRPr="00000000" w14:paraId="00000D1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79) проводит проверки знаний (экзаменов) руководителей юридических лиц опасных производственных объектов, декларирующих промышленную безопасность, а также членов постоянно действующих экзаменационных комиссий указанных юридических лиц;</w:t>
      </w:r>
      <w:r w:rsidDel="00000000" w:rsidR="00000000" w:rsidRPr="00000000">
        <w:rPr>
          <w:rtl w:val="0"/>
        </w:rPr>
      </w:r>
    </w:p>
    <w:bookmarkStart w:colFirst="0" w:colLast="0" w:name="bookmark=id.aq42pg8e88rh" w:id="3263"/>
    <w:bookmarkEnd w:id="3263"/>
    <w:p w:rsidR="00000000" w:rsidDel="00000000" w:rsidP="00000000" w:rsidRDefault="00000000" w:rsidRPr="00000000" w14:paraId="00000D1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80) участвует в ликвидациях чрезвычайных ситуаций на территории Республики Казахстан по решению руководства Министерства и по решению Правительства Республики Казахстан за ее пределами;</w:t>
      </w:r>
      <w:r w:rsidDel="00000000" w:rsidR="00000000" w:rsidRPr="00000000">
        <w:rPr>
          <w:rtl w:val="0"/>
        </w:rPr>
      </w:r>
    </w:p>
    <w:bookmarkStart w:colFirst="0" w:colLast="0" w:name="bookmark=id.snomar6u6ur8" w:id="3264"/>
    <w:bookmarkEnd w:id="3264"/>
    <w:p w:rsidR="00000000" w:rsidDel="00000000" w:rsidP="00000000" w:rsidRDefault="00000000" w:rsidRPr="00000000" w14:paraId="00000D1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81) подготавливает водолазов I-II и III групп специализации водолазных работ, мотористов-рулевых маломерных судов и операторов компрессорных установок для профессиональных аварийно-спасательных служб Министерства;</w:t>
      </w:r>
      <w:r w:rsidDel="00000000" w:rsidR="00000000" w:rsidRPr="00000000">
        <w:rPr>
          <w:rtl w:val="0"/>
        </w:rPr>
      </w:r>
    </w:p>
    <w:bookmarkStart w:colFirst="0" w:colLast="0" w:name="bookmark=id.478j7wvlnnt7" w:id="3265"/>
    <w:bookmarkEnd w:id="3265"/>
    <w:p w:rsidR="00000000" w:rsidDel="00000000" w:rsidP="00000000" w:rsidRDefault="00000000" w:rsidRPr="00000000" w14:paraId="00000D1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82) организовывает курсы по подготовке инструкторов по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bmy03pebawjn" w:id="3266"/>
    <w:bookmarkEnd w:id="3266"/>
    <w:p w:rsidR="00000000" w:rsidDel="00000000" w:rsidP="00000000" w:rsidRDefault="00000000" w:rsidRPr="00000000" w14:paraId="00000D1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83) оказывает необходимую помощь туристам, терпящим бедствие;</w:t>
      </w:r>
      <w:r w:rsidDel="00000000" w:rsidR="00000000" w:rsidRPr="00000000">
        <w:rPr>
          <w:rtl w:val="0"/>
        </w:rPr>
      </w:r>
    </w:p>
    <w:bookmarkStart w:colFirst="0" w:colLast="0" w:name="bookmark=id.rfg51hbtn54n" w:id="3267"/>
    <w:bookmarkEnd w:id="3267"/>
    <w:p w:rsidR="00000000" w:rsidDel="00000000" w:rsidP="00000000" w:rsidRDefault="00000000" w:rsidRPr="00000000" w14:paraId="00000D1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84) обеспечение готовности сил и средств к тушению пожаров и 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7aswsp5ror2o" w:id="3268"/>
    <w:bookmarkEnd w:id="3268"/>
    <w:p w:rsidR="00000000" w:rsidDel="00000000" w:rsidP="00000000" w:rsidRDefault="00000000" w:rsidRPr="00000000" w14:paraId="00000D1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85) принятие мер, направленных на совершенствование профессионального мастерства личного состава и поддержания сил и средств органов гражданской защиты в постоянной готовности к выдвижению в зоны чрезвычайных ситуаций и проведению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c1n70slza2ni" w:id="3269"/>
    <w:bookmarkEnd w:id="3269"/>
    <w:p w:rsidR="00000000" w:rsidDel="00000000" w:rsidP="00000000" w:rsidRDefault="00000000" w:rsidRPr="00000000" w14:paraId="00000D1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86) обеспечение планирования, подготовки и проведения тактических учений, смотров и соревнований, а также других общегарнизонных мероприятий;</w:t>
      </w:r>
      <w:r w:rsidDel="00000000" w:rsidR="00000000" w:rsidRPr="00000000">
        <w:rPr>
          <w:rtl w:val="0"/>
        </w:rPr>
      </w:r>
    </w:p>
    <w:bookmarkStart w:colFirst="0" w:colLast="0" w:name="bookmark=id.u0wcmvi61owx" w:id="3270"/>
    <w:bookmarkEnd w:id="3270"/>
    <w:p w:rsidR="00000000" w:rsidDel="00000000" w:rsidP="00000000" w:rsidRDefault="00000000" w:rsidRPr="00000000" w14:paraId="00000D1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87) организация изучения и разбора пожаров, разработке на этой основе мероприятий по повышению и совершенствованию готовности;</w:t>
      </w:r>
      <w:r w:rsidDel="00000000" w:rsidR="00000000" w:rsidRPr="00000000">
        <w:rPr>
          <w:rtl w:val="0"/>
        </w:rPr>
      </w:r>
    </w:p>
    <w:bookmarkStart w:colFirst="0" w:colLast="0" w:name="bookmark=id.kp3hvk33euy3" w:id="3271"/>
    <w:bookmarkEnd w:id="3271"/>
    <w:p w:rsidR="00000000" w:rsidDel="00000000" w:rsidP="00000000" w:rsidRDefault="00000000" w:rsidRPr="00000000" w14:paraId="00000D1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88) обеспечение и контроль эксплуатации зданий пожарных депо, ремонту и техническому обслуживанию пожарной, спасательной и другой техники, пожарно-технического вооружения, аварийно-спасательного оборудования, средств связи, инвентаря и другого имущества;</w:t>
      </w:r>
      <w:r w:rsidDel="00000000" w:rsidR="00000000" w:rsidRPr="00000000">
        <w:rPr>
          <w:rtl w:val="0"/>
        </w:rPr>
      </w:r>
    </w:p>
    <w:bookmarkStart w:colFirst="0" w:colLast="0" w:name="bookmark=id.dpgyorg2cd3n" w:id="3272"/>
    <w:bookmarkEnd w:id="3272"/>
    <w:p w:rsidR="00000000" w:rsidDel="00000000" w:rsidP="00000000" w:rsidRDefault="00000000" w:rsidRPr="00000000" w14:paraId="00000D2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89) определение порядка привлечения сил и средств органов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yqm01syudz6n" w:id="3273"/>
    <w:bookmarkEnd w:id="3273"/>
    <w:p w:rsidR="00000000" w:rsidDel="00000000" w:rsidP="00000000" w:rsidRDefault="00000000" w:rsidRPr="00000000" w14:paraId="00000D2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90) участие в организации своевременного накопления, освежения, хранения пожарной техники, противопожарного оборудования и другого имущества для специальных формирований на период военного времени;</w:t>
      </w:r>
      <w:r w:rsidDel="00000000" w:rsidR="00000000" w:rsidRPr="00000000">
        <w:rPr>
          <w:rtl w:val="0"/>
        </w:rPr>
      </w:r>
    </w:p>
    <w:bookmarkStart w:colFirst="0" w:colLast="0" w:name="bookmark=id.sogspc3l2nep" w:id="3274"/>
    <w:bookmarkEnd w:id="3274"/>
    <w:p w:rsidR="00000000" w:rsidDel="00000000" w:rsidP="00000000" w:rsidRDefault="00000000" w:rsidRPr="00000000" w14:paraId="00000D2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91) организация в подразделениях мероприятий по пропаганде знаний в сфере гражданской защиты, популяризации профессии пожарного и спасателя среди учащихся и детей дошкольного возраста;</w:t>
      </w:r>
      <w:r w:rsidDel="00000000" w:rsidR="00000000" w:rsidRPr="00000000">
        <w:rPr>
          <w:rtl w:val="0"/>
        </w:rPr>
      </w:r>
    </w:p>
    <w:bookmarkStart w:colFirst="0" w:colLast="0" w:name="bookmark=id.5hx7phbzi1ao" w:id="3275"/>
    <w:bookmarkEnd w:id="3275"/>
    <w:p w:rsidR="00000000" w:rsidDel="00000000" w:rsidP="00000000" w:rsidRDefault="00000000" w:rsidRPr="00000000" w14:paraId="00000D2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92) организация профориентационной работы по поступлению на обучение в специальное учебное заведение Министерства. Формирование и направление личных дел кандидатов в специальное учебное заведение Министерства;</w:t>
      </w:r>
      <w:r w:rsidDel="00000000" w:rsidR="00000000" w:rsidRPr="00000000">
        <w:rPr>
          <w:rtl w:val="0"/>
        </w:rPr>
      </w:r>
    </w:p>
    <w:bookmarkStart w:colFirst="0" w:colLast="0" w:name="bookmark=id.466ntdt5dxna" w:id="3276"/>
    <w:bookmarkEnd w:id="3276"/>
    <w:p w:rsidR="00000000" w:rsidDel="00000000" w:rsidP="00000000" w:rsidRDefault="00000000" w:rsidRPr="00000000" w14:paraId="00000D2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93) осуществление иных функций, предусмотренных законодательством Республики Казахстан в сфере гражданской защиты, иными законами и подзаконными актами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ugrl74w98ma3" w:id="3277"/>
    <w:bookmarkEnd w:id="3277"/>
    <w:p w:rsidR="00000000" w:rsidDel="00000000" w:rsidP="00000000" w:rsidRDefault="00000000" w:rsidRPr="00000000" w14:paraId="00000D25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3. Организация деятельности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8v3p0f9e15e5" w:id="3278"/>
    <w:bookmarkEnd w:id="3278"/>
    <w:p w:rsidR="00000000" w:rsidDel="00000000" w:rsidP="00000000" w:rsidRDefault="00000000" w:rsidRPr="00000000" w14:paraId="00000D2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16. Руководство Департаментом осуществляется начальником, который несет персональную ответственность за выполнение возложенных на Департамент задач и осуществление им своих функций.</w:t>
      </w:r>
      <w:r w:rsidDel="00000000" w:rsidR="00000000" w:rsidRPr="00000000">
        <w:rPr>
          <w:rtl w:val="0"/>
        </w:rPr>
      </w:r>
    </w:p>
    <w:bookmarkStart w:colFirst="0" w:colLast="0" w:name="bookmark=id.3x3abxka8c62" w:id="3279"/>
    <w:bookmarkEnd w:id="3279"/>
    <w:p w:rsidR="00000000" w:rsidDel="00000000" w:rsidP="00000000" w:rsidRDefault="00000000" w:rsidRPr="00000000" w14:paraId="00000D2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17. Начальник Департамента назначается на должность и освобождается от должности Министром по чрезвычайным ситуациям Республики Казахстан по согласованию с Администрацией Президента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1grawsnsp09z" w:id="3280"/>
    <w:bookmarkEnd w:id="3280"/>
    <w:p w:rsidR="00000000" w:rsidDel="00000000" w:rsidP="00000000" w:rsidRDefault="00000000" w:rsidRPr="00000000" w14:paraId="00000D2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18. Начальник Департамента имеет заместителей, которые назначаются на должности и освобождаются от должностей Министром по чрезвычайным ситуациям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dh0zwquevyrz" w:id="3281"/>
    <w:bookmarkEnd w:id="3281"/>
    <w:p w:rsidR="00000000" w:rsidDel="00000000" w:rsidP="00000000" w:rsidRDefault="00000000" w:rsidRPr="00000000" w14:paraId="00000D2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19. Полномочия начальника Департамента:</w:t>
      </w:r>
      <w:r w:rsidDel="00000000" w:rsidR="00000000" w:rsidRPr="00000000">
        <w:rPr>
          <w:rtl w:val="0"/>
        </w:rPr>
      </w:r>
    </w:p>
    <w:bookmarkStart w:colFirst="0" w:colLast="0" w:name="bookmark=id.elgqgcetbcux" w:id="3282"/>
    <w:bookmarkEnd w:id="3282"/>
    <w:p w:rsidR="00000000" w:rsidDel="00000000" w:rsidP="00000000" w:rsidRDefault="00000000" w:rsidRPr="00000000" w14:paraId="00000D2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без доверенности действует от имени Департамента;</w:t>
      </w:r>
      <w:r w:rsidDel="00000000" w:rsidR="00000000" w:rsidRPr="00000000">
        <w:rPr>
          <w:rtl w:val="0"/>
        </w:rPr>
      </w:r>
    </w:p>
    <w:bookmarkStart w:colFirst="0" w:colLast="0" w:name="bookmark=id.6y4lywsipmbs" w:id="3283"/>
    <w:bookmarkEnd w:id="3283"/>
    <w:p w:rsidR="00000000" w:rsidDel="00000000" w:rsidP="00000000" w:rsidRDefault="00000000" w:rsidRPr="00000000" w14:paraId="00000D2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в пределах своих полномочий, представляет интересы Департамента в государственных органах и иных организациях;</w:t>
      </w:r>
      <w:r w:rsidDel="00000000" w:rsidR="00000000" w:rsidRPr="00000000">
        <w:rPr>
          <w:rtl w:val="0"/>
        </w:rPr>
      </w:r>
    </w:p>
    <w:bookmarkStart w:colFirst="0" w:colLast="0" w:name="bookmark=id.jnkgmk57ft97" w:id="3284"/>
    <w:bookmarkEnd w:id="3284"/>
    <w:p w:rsidR="00000000" w:rsidDel="00000000" w:rsidP="00000000" w:rsidRDefault="00000000" w:rsidRPr="00000000" w14:paraId="00000D2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вносит предложения Министру по награждению особо отличившихся сотрудников Департамента государственными и ведомственными наградами, присвоению почетных званий, воинских и специальных званий среднего и старшего начальствующего состава досрочно или на одну ступень выше воинских и специальных званий, предусмотренных занимаемой штатной должностью;</w:t>
      </w:r>
      <w:r w:rsidDel="00000000" w:rsidR="00000000" w:rsidRPr="00000000">
        <w:rPr>
          <w:rtl w:val="0"/>
        </w:rPr>
      </w:r>
    </w:p>
    <w:bookmarkStart w:colFirst="0" w:colLast="0" w:name="bookmark=id.km8swap0z0xx" w:id="3285"/>
    <w:bookmarkEnd w:id="3285"/>
    <w:p w:rsidR="00000000" w:rsidDel="00000000" w:rsidP="00000000" w:rsidRDefault="00000000" w:rsidRPr="00000000" w14:paraId="00000D2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реализует единую кадровую политику;</w:t>
      </w:r>
      <w:r w:rsidDel="00000000" w:rsidR="00000000" w:rsidRPr="00000000">
        <w:rPr>
          <w:rtl w:val="0"/>
        </w:rPr>
      </w:r>
    </w:p>
    <w:bookmarkStart w:colFirst="0" w:colLast="0" w:name="bookmark=id.4eqam80jhri" w:id="3286"/>
    <w:bookmarkEnd w:id="3286"/>
    <w:p w:rsidR="00000000" w:rsidDel="00000000" w:rsidP="00000000" w:rsidRDefault="00000000" w:rsidRPr="00000000" w14:paraId="00000D2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обеспечивает реализацию политики, формируемой Министерством, выполняет акты и поручения Министра;</w:t>
      </w:r>
      <w:r w:rsidDel="00000000" w:rsidR="00000000" w:rsidRPr="00000000">
        <w:rPr>
          <w:rtl w:val="0"/>
        </w:rPr>
      </w:r>
    </w:p>
    <w:bookmarkStart w:colFirst="0" w:colLast="0" w:name="bookmark=id.m5zbxnp2aa6n" w:id="3287"/>
    <w:bookmarkEnd w:id="3287"/>
    <w:p w:rsidR="00000000" w:rsidDel="00000000" w:rsidP="00000000" w:rsidRDefault="00000000" w:rsidRPr="00000000" w14:paraId="00000D2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организует информационно-аналитическое, организационно-правовое, мобилизационное, материально-техническое и финансовое обеспечение деятельности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fb8cl3tm9lkj" w:id="3288"/>
    <w:bookmarkEnd w:id="3288"/>
    <w:p w:rsidR="00000000" w:rsidDel="00000000" w:rsidP="00000000" w:rsidRDefault="00000000" w:rsidRPr="00000000" w14:paraId="00000D3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осуществляет общее руководство деятельностью дисциплинарной и аттестационной, а также конкурсной комиссий по отбору кандидатов на занятие вакантных должностей Департамента;</w:t>
      </w:r>
      <w:r w:rsidDel="00000000" w:rsidR="00000000" w:rsidRPr="00000000">
        <w:rPr>
          <w:rtl w:val="0"/>
        </w:rPr>
      </w:r>
    </w:p>
    <w:bookmarkStart w:colFirst="0" w:colLast="0" w:name="bookmark=id.u6pavrz0iicq" w:id="3289"/>
    <w:bookmarkEnd w:id="3289"/>
    <w:p w:rsidR="00000000" w:rsidDel="00000000" w:rsidP="00000000" w:rsidRDefault="00000000" w:rsidRPr="00000000" w14:paraId="00000D3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 целях обеспечения деятельности Департамента и выполнения, возложенных на него задач организует проведение государственных закупок;</w:t>
      </w:r>
      <w:r w:rsidDel="00000000" w:rsidR="00000000" w:rsidRPr="00000000">
        <w:rPr>
          <w:rtl w:val="0"/>
        </w:rPr>
      </w:r>
    </w:p>
    <w:bookmarkStart w:colFirst="0" w:colLast="0" w:name="bookmark=id.ksx1401gsmyy" w:id="3290"/>
    <w:bookmarkEnd w:id="3290"/>
    <w:p w:rsidR="00000000" w:rsidDel="00000000" w:rsidP="00000000" w:rsidRDefault="00000000" w:rsidRPr="00000000" w14:paraId="00000D3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от имени Департамента заключает договоры;</w:t>
      </w:r>
      <w:r w:rsidDel="00000000" w:rsidR="00000000" w:rsidRPr="00000000">
        <w:rPr>
          <w:rtl w:val="0"/>
        </w:rPr>
      </w:r>
    </w:p>
    <w:bookmarkStart w:colFirst="0" w:colLast="0" w:name="bookmark=id.a53ujd570e2s" w:id="3291"/>
    <w:bookmarkEnd w:id="3291"/>
    <w:p w:rsidR="00000000" w:rsidDel="00000000" w:rsidP="00000000" w:rsidRDefault="00000000" w:rsidRPr="00000000" w14:paraId="00000D3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от имени Департамента выдает доверенности;</w:t>
      </w:r>
      <w:r w:rsidDel="00000000" w:rsidR="00000000" w:rsidRPr="00000000">
        <w:rPr>
          <w:rtl w:val="0"/>
        </w:rPr>
      </w:r>
    </w:p>
    <w:bookmarkStart w:colFirst="0" w:colLast="0" w:name="bookmark=id.wkn15jdgzgu9" w:id="3292"/>
    <w:bookmarkEnd w:id="3292"/>
    <w:p w:rsidR="00000000" w:rsidDel="00000000" w:rsidP="00000000" w:rsidRDefault="00000000" w:rsidRPr="00000000" w14:paraId="00000D3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открывает банковские счета;</w:t>
      </w:r>
      <w:r w:rsidDel="00000000" w:rsidR="00000000" w:rsidRPr="00000000">
        <w:rPr>
          <w:rtl w:val="0"/>
        </w:rPr>
      </w:r>
    </w:p>
    <w:bookmarkStart w:colFirst="0" w:colLast="0" w:name="bookmark=id.902d62228a7b" w:id="3293"/>
    <w:bookmarkEnd w:id="3293"/>
    <w:p w:rsidR="00000000" w:rsidDel="00000000" w:rsidP="00000000" w:rsidRDefault="00000000" w:rsidRPr="00000000" w14:paraId="00000D3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утверждает план государственных закупок товаров, работ и услуг Департамента на соответствующий период;</w:t>
      </w:r>
      <w:r w:rsidDel="00000000" w:rsidR="00000000" w:rsidRPr="00000000">
        <w:rPr>
          <w:rtl w:val="0"/>
        </w:rPr>
      </w:r>
    </w:p>
    <w:bookmarkStart w:colFirst="0" w:colLast="0" w:name="bookmark=id.vkkwdkk6yv1s" w:id="3294"/>
    <w:bookmarkEnd w:id="3294"/>
    <w:p w:rsidR="00000000" w:rsidDel="00000000" w:rsidP="00000000" w:rsidRDefault="00000000" w:rsidRPr="00000000" w14:paraId="00000D3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утверждает порядок и планы Департамента по командировкам, стажировкам, отпускам, обучению сотрудников в казахстанских и зарубежных учебных центрах и иным видам повышения квалификации сотрудников. Выезд в командировки за пределы города и Республики Казахстан осуществляется по согласованию с Министром;</w:t>
      </w:r>
      <w:r w:rsidDel="00000000" w:rsidR="00000000" w:rsidRPr="00000000">
        <w:rPr>
          <w:rtl w:val="0"/>
        </w:rPr>
      </w:r>
    </w:p>
    <w:bookmarkStart w:colFirst="0" w:colLast="0" w:name="bookmark=id.wmouj6vzegm" w:id="3295"/>
    <w:bookmarkEnd w:id="3295"/>
    <w:p w:rsidR="00000000" w:rsidDel="00000000" w:rsidP="00000000" w:rsidRDefault="00000000" w:rsidRPr="00000000" w14:paraId="00000D3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в пределах своей компетенции, издает приказы и дает указания, обязательные для исполнения всеми работниками Департамента;</w:t>
      </w:r>
      <w:r w:rsidDel="00000000" w:rsidR="00000000" w:rsidRPr="00000000">
        <w:rPr>
          <w:rtl w:val="0"/>
        </w:rPr>
      </w:r>
    </w:p>
    <w:bookmarkStart w:colFirst="0" w:colLast="0" w:name="bookmark=id.j59fv4v4q89g" w:id="3296"/>
    <w:bookmarkEnd w:id="3296"/>
    <w:p w:rsidR="00000000" w:rsidDel="00000000" w:rsidP="00000000" w:rsidRDefault="00000000" w:rsidRPr="00000000" w14:paraId="00000D3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назначает на должности и освобождает от должностей сотрудников Департамента в соответствии с утвержденной номенклатурой должностей;</w:t>
      </w:r>
      <w:r w:rsidDel="00000000" w:rsidR="00000000" w:rsidRPr="00000000">
        <w:rPr>
          <w:rtl w:val="0"/>
        </w:rPr>
      </w:r>
    </w:p>
    <w:bookmarkStart w:colFirst="0" w:colLast="0" w:name="bookmark=id.125k43a7y0bu" w:id="3297"/>
    <w:bookmarkEnd w:id="3297"/>
    <w:p w:rsidR="00000000" w:rsidDel="00000000" w:rsidP="00000000" w:rsidRDefault="00000000" w:rsidRPr="00000000" w14:paraId="00000D3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в пределах предоставленных прав применяет меры поощрения и налагает дисциплинарные взыскания на сотрудников Департамента, в порядке установленном законодательством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mxt1v7rsykmq" w:id="3298"/>
    <w:bookmarkEnd w:id="3298"/>
    <w:p w:rsidR="00000000" w:rsidDel="00000000" w:rsidP="00000000" w:rsidRDefault="00000000" w:rsidRPr="00000000" w14:paraId="00000D3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обеспечивает своевременное и качественное исполнение контрольных документов, обращений физических и юридических лиц, документов с грифом секретности и "Для служебного пользования";</w:t>
      </w:r>
      <w:r w:rsidDel="00000000" w:rsidR="00000000" w:rsidRPr="00000000">
        <w:rPr>
          <w:rtl w:val="0"/>
        </w:rPr>
      </w:r>
    </w:p>
    <w:bookmarkStart w:colFirst="0" w:colLast="0" w:name="bookmark=id.1x439kaalnzh" w:id="3299"/>
    <w:bookmarkEnd w:id="3299"/>
    <w:p w:rsidR="00000000" w:rsidDel="00000000" w:rsidP="00000000" w:rsidRDefault="00000000" w:rsidRPr="00000000" w14:paraId="00000D3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присваивает первые и очередные специальные звания лицам рядового и младшего начальствующего состава, очередные специальные звания лицам среднего начальствующего состава органов гражданской защиты до капитана гражданской защиты включительно, очередные воинские звания военнослужащим офицерского состава до подполковника включительно;</w:t>
      </w:r>
      <w:r w:rsidDel="00000000" w:rsidR="00000000" w:rsidRPr="00000000">
        <w:rPr>
          <w:rtl w:val="0"/>
        </w:rPr>
      </w:r>
    </w:p>
    <w:bookmarkStart w:colFirst="0" w:colLast="0" w:name="bookmark=id.wzcz7ps8o1ka" w:id="3300"/>
    <w:bookmarkEnd w:id="3300"/>
    <w:p w:rsidR="00000000" w:rsidDel="00000000" w:rsidP="00000000" w:rsidRDefault="00000000" w:rsidRPr="00000000" w14:paraId="00000D3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присваивает (подтверждает) классную квалификацию сотрудникам и военнослужащим Департамента;</w:t>
      </w:r>
      <w:r w:rsidDel="00000000" w:rsidR="00000000" w:rsidRPr="00000000">
        <w:rPr>
          <w:rtl w:val="0"/>
        </w:rPr>
      </w:r>
    </w:p>
    <w:bookmarkStart w:colFirst="0" w:colLast="0" w:name="bookmark=id.uzq2oi2rtjn3" w:id="3301"/>
    <w:bookmarkEnd w:id="3301"/>
    <w:p w:rsidR="00000000" w:rsidDel="00000000" w:rsidP="00000000" w:rsidRDefault="00000000" w:rsidRPr="00000000" w14:paraId="00000D3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вносит в Министерство представления к присвоению первых специальных званий среднего начальствующего состава, очередных специальных званий старшего начальствующего состава, зачислении в кадры органов гражданской защиты, первого воинского звания офицерского состава, специальных и воинских званий в порядке приравнивания и переаттестации;</w:t>
      </w:r>
      <w:r w:rsidDel="00000000" w:rsidR="00000000" w:rsidRPr="00000000">
        <w:rPr>
          <w:rtl w:val="0"/>
        </w:rPr>
      </w:r>
    </w:p>
    <w:bookmarkStart w:colFirst="0" w:colLast="0" w:name="bookmark=id.sxsvx88xqj97" w:id="3302"/>
    <w:bookmarkEnd w:id="3302"/>
    <w:p w:rsidR="00000000" w:rsidDel="00000000" w:rsidP="00000000" w:rsidRDefault="00000000" w:rsidRPr="00000000" w14:paraId="00000D3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утверждает положения о структурных подразделениях, должностные (функциональные) обязанности сотрудников структурных подразделений Департамента, Управлений по чрезвычайным ситуациям;</w:t>
      </w:r>
      <w:r w:rsidDel="00000000" w:rsidR="00000000" w:rsidRPr="00000000">
        <w:rPr>
          <w:rtl w:val="0"/>
        </w:rPr>
      </w:r>
    </w:p>
    <w:bookmarkStart w:colFirst="0" w:colLast="0" w:name="bookmark=id.okudajkv3rn5" w:id="3303"/>
    <w:bookmarkEnd w:id="3303"/>
    <w:p w:rsidR="00000000" w:rsidDel="00000000" w:rsidP="00000000" w:rsidRDefault="00000000" w:rsidRPr="00000000" w14:paraId="00000D3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принимает меры, направленные на противодействие коррупции в Департаменте и несет персональную ответственность за реализацию антикоррупционных мер;</w:t>
      </w:r>
      <w:r w:rsidDel="00000000" w:rsidR="00000000" w:rsidRPr="00000000">
        <w:rPr>
          <w:rtl w:val="0"/>
        </w:rPr>
      </w:r>
    </w:p>
    <w:bookmarkStart w:colFirst="0" w:colLast="0" w:name="bookmark=id.fl0z3lay2qkd" w:id="3304"/>
    <w:bookmarkEnd w:id="3304"/>
    <w:p w:rsidR="00000000" w:rsidDel="00000000" w:rsidP="00000000" w:rsidRDefault="00000000" w:rsidRPr="00000000" w14:paraId="00000D4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привлекает к ответственности сотрудников Департамента действия (или бездействия) которых приводят к нарушению национальных интересов, угрозе национальной безопасности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ub6lc7e3o6k5" w:id="3305"/>
    <w:bookmarkEnd w:id="3305"/>
    <w:p w:rsidR="00000000" w:rsidDel="00000000" w:rsidP="00000000" w:rsidRDefault="00000000" w:rsidRPr="00000000" w14:paraId="00000D4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обеспечивает утверждение ежегодного плана работы Департамента;</w:t>
      </w:r>
      <w:r w:rsidDel="00000000" w:rsidR="00000000" w:rsidRPr="00000000">
        <w:rPr>
          <w:rtl w:val="0"/>
        </w:rPr>
      </w:r>
    </w:p>
    <w:bookmarkStart w:colFirst="0" w:colLast="0" w:name="bookmark=id.oznbh6hkt8c" w:id="3306"/>
    <w:bookmarkEnd w:id="3306"/>
    <w:p w:rsidR="00000000" w:rsidDel="00000000" w:rsidP="00000000" w:rsidRDefault="00000000" w:rsidRPr="00000000" w14:paraId="00000D4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осуществляет иные полномочия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rm2nwm910rcq" w:id="3307"/>
    <w:bookmarkEnd w:id="3307"/>
    <w:p w:rsidR="00000000" w:rsidDel="00000000" w:rsidP="00000000" w:rsidRDefault="00000000" w:rsidRPr="00000000" w14:paraId="00000D4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Исполнение полномочий начальника Департамента в период его отсутствия осуществляется лицом, его замещающим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fcdvuufp2kqz" w:id="3308"/>
    <w:bookmarkEnd w:id="3308"/>
    <w:p w:rsidR="00000000" w:rsidDel="00000000" w:rsidP="00000000" w:rsidRDefault="00000000" w:rsidRPr="00000000" w14:paraId="00000D4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20. Начальник Департамента определяет полномочия своих заместителей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d3ve4df2doc0" w:id="3309"/>
    <w:bookmarkEnd w:id="3309"/>
    <w:p w:rsidR="00000000" w:rsidDel="00000000" w:rsidP="00000000" w:rsidRDefault="00000000" w:rsidRPr="00000000" w14:paraId="00000D45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4. Имущество Департамента</w:t>
      </w:r>
      <w:r w:rsidDel="00000000" w:rsidR="00000000" w:rsidRPr="00000000">
        <w:rPr>
          <w:rtl w:val="0"/>
        </w:rPr>
      </w:r>
    </w:p>
    <w:bookmarkStart w:colFirst="0" w:colLast="0" w:name="bookmark=id.ul073ff6wba5" w:id="3310"/>
    <w:bookmarkEnd w:id="3310"/>
    <w:p w:rsidR="00000000" w:rsidDel="00000000" w:rsidP="00000000" w:rsidRDefault="00000000" w:rsidRPr="00000000" w14:paraId="00000D4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21. Департамент может иметь на праве оперативного управления обособленное имущество в случаях, предусмотренных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t9d906x5jgsb" w:id="3311"/>
    <w:bookmarkEnd w:id="3311"/>
    <w:p w:rsidR="00000000" w:rsidDel="00000000" w:rsidP="00000000" w:rsidRDefault="00000000" w:rsidRPr="00000000" w14:paraId="00000D4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Имущество Департамента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zbie58vxqunx" w:id="3312"/>
    <w:bookmarkEnd w:id="3312"/>
    <w:p w:rsidR="00000000" w:rsidDel="00000000" w:rsidP="00000000" w:rsidRDefault="00000000" w:rsidRPr="00000000" w14:paraId="00000D4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22. Имущество, закрепленное за Департаментом, относится к республиканской и коммунальной собственности.</w:t>
      </w:r>
      <w:r w:rsidDel="00000000" w:rsidR="00000000" w:rsidRPr="00000000">
        <w:rPr>
          <w:rtl w:val="0"/>
        </w:rPr>
      </w:r>
    </w:p>
    <w:bookmarkStart w:colFirst="0" w:colLast="0" w:name="bookmark=id.wzxwf1ua4b9h" w:id="3313"/>
    <w:bookmarkEnd w:id="3313"/>
    <w:p w:rsidR="00000000" w:rsidDel="00000000" w:rsidP="00000000" w:rsidRDefault="00000000" w:rsidRPr="00000000" w14:paraId="00000D4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23. Департамент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ltiai057k3nd" w:id="3314"/>
    <w:bookmarkEnd w:id="3314"/>
    <w:p w:rsidR="00000000" w:rsidDel="00000000" w:rsidP="00000000" w:rsidRDefault="00000000" w:rsidRPr="00000000" w14:paraId="00000D4A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5. Реорганизация и ликвидация Департамента</w:t>
      </w:r>
      <w:r w:rsidDel="00000000" w:rsidR="00000000" w:rsidRPr="00000000">
        <w:rPr>
          <w:rtl w:val="0"/>
        </w:rPr>
      </w:r>
    </w:p>
    <w:bookmarkStart w:colFirst="0" w:colLast="0" w:name="bookmark=id.me90mqrikr1r" w:id="3315"/>
    <w:bookmarkEnd w:id="3315"/>
    <w:p w:rsidR="00000000" w:rsidDel="00000000" w:rsidP="00000000" w:rsidRDefault="00000000" w:rsidRPr="00000000" w14:paraId="00000D4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24. Реорганизация и упразднение Департамента осуществляется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tbl>
      <w:tblPr>
        <w:tblStyle w:val="Table22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4C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4D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21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по 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30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2sulhgersv9u" w:id="3316"/>
    <w:bookmarkEnd w:id="3316"/>
    <w:p w:rsidR="00000000" w:rsidDel="00000000" w:rsidP="00000000" w:rsidRDefault="00000000" w:rsidRPr="00000000" w14:paraId="00000D4E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о Департаменте по чрезвычайным ситуациям Туркестанской области Министерства по чрезвычайным ситуациям Республики Казахстан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21 - в редакции приказа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bookmarkStart w:colFirst="0" w:colLast="0" w:name="bookmark=id.u7ebx8acavfn" w:id="3317"/>
    <w:bookmarkEnd w:id="3317"/>
    <w:p w:rsidR="00000000" w:rsidDel="00000000" w:rsidP="00000000" w:rsidRDefault="00000000" w:rsidRPr="00000000" w14:paraId="00000D50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1. Общие положения</w:t>
      </w:r>
      <w:r w:rsidDel="00000000" w:rsidR="00000000" w:rsidRPr="00000000">
        <w:rPr>
          <w:rtl w:val="0"/>
        </w:rPr>
      </w:r>
    </w:p>
    <w:bookmarkStart w:colFirst="0" w:colLast="0" w:name="bookmark=id.dj7f6x866r8s" w:id="3318"/>
    <w:bookmarkEnd w:id="3318"/>
    <w:p w:rsidR="00000000" w:rsidDel="00000000" w:rsidP="00000000" w:rsidRDefault="00000000" w:rsidRPr="00000000" w14:paraId="00000D5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1. Департамент по чрезвычайным ситуациям Туркестанской области Министерства по чрезвычайным ситуациям Республики Казахстан (далее - Департамент) является территориальным органом Министерства по чрезвычайным ситуациям Республики Казахстан (далее - Министерство) и осуществляет руководство в сферах предупреждения и ликвидации чрезвычайных ситуаций природного и техногенного характера, гражданской обороны, пожарной и промышленной безопасности, обеспечения функционирования и дальнейшего развития государственной системы гражданской защиты, организации предупреждения и тушения пожаров, а также осуществляет функции по проведению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a2th5fdjz6eh" w:id="3319"/>
    <w:bookmarkEnd w:id="3319"/>
    <w:p w:rsidR="00000000" w:rsidDel="00000000" w:rsidP="00000000" w:rsidRDefault="00000000" w:rsidRPr="00000000" w14:paraId="00000D5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2. Департамент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  <w:r w:rsidDel="00000000" w:rsidR="00000000" w:rsidRPr="00000000">
        <w:rPr>
          <w:rtl w:val="0"/>
        </w:rPr>
      </w:r>
    </w:p>
    <w:bookmarkStart w:colFirst="0" w:colLast="0" w:name="bookmark=id.br078w2046d" w:id="3320"/>
    <w:bookmarkEnd w:id="3320"/>
    <w:p w:rsidR="00000000" w:rsidDel="00000000" w:rsidP="00000000" w:rsidRDefault="00000000" w:rsidRPr="00000000" w14:paraId="00000D5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3. Департамент является юридическим лицом в организационно-правовой форме государственного учреждения, имеет печати и штампы со своим наименованием на государственном языке, бланки установленного образца, в соответствии с законодательством Республики Казахстан счета в органах казначейства.</w:t>
      </w:r>
      <w:r w:rsidDel="00000000" w:rsidR="00000000" w:rsidRPr="00000000">
        <w:rPr>
          <w:rtl w:val="0"/>
        </w:rPr>
      </w:r>
    </w:p>
    <w:bookmarkStart w:colFirst="0" w:colLast="0" w:name="bookmark=id.67j9lwkyaslo" w:id="3321"/>
    <w:bookmarkEnd w:id="3321"/>
    <w:p w:rsidR="00000000" w:rsidDel="00000000" w:rsidP="00000000" w:rsidRDefault="00000000" w:rsidRPr="00000000" w14:paraId="00000D5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4. Департамент вступает в гражданско-правовые отношения от собственного имени.</w:t>
      </w:r>
      <w:r w:rsidDel="00000000" w:rsidR="00000000" w:rsidRPr="00000000">
        <w:rPr>
          <w:rtl w:val="0"/>
        </w:rPr>
      </w:r>
    </w:p>
    <w:bookmarkStart w:colFirst="0" w:colLast="0" w:name="bookmark=id.4tispdhtji15" w:id="3322"/>
    <w:bookmarkEnd w:id="3322"/>
    <w:p w:rsidR="00000000" w:rsidDel="00000000" w:rsidP="00000000" w:rsidRDefault="00000000" w:rsidRPr="00000000" w14:paraId="00000D5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5. Департамент имеет право выступать стороной в гражданско-правовых отношениях от имени государства, если он уполномочен на это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vbycb78yo8p0" w:id="3323"/>
    <w:bookmarkEnd w:id="3323"/>
    <w:p w:rsidR="00000000" w:rsidDel="00000000" w:rsidP="00000000" w:rsidRDefault="00000000" w:rsidRPr="00000000" w14:paraId="00000D5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6. Департамент по вопросам своей компетенции в установленном законодательством порядке принимает решения, оформляемые приказами начальника Департамента.</w:t>
      </w:r>
      <w:r w:rsidDel="00000000" w:rsidR="00000000" w:rsidRPr="00000000">
        <w:rPr>
          <w:rtl w:val="0"/>
        </w:rPr>
      </w:r>
    </w:p>
    <w:bookmarkStart w:colFirst="0" w:colLast="0" w:name="bookmark=id.3msuirc2tplb" w:id="3324"/>
    <w:bookmarkEnd w:id="3324"/>
    <w:p w:rsidR="00000000" w:rsidDel="00000000" w:rsidP="00000000" w:rsidRDefault="00000000" w:rsidRPr="00000000" w14:paraId="00000D5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7. Структура и лимит штатной численности Департамента утверждаются в соответствии с действующим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dcld0u8aaudd" w:id="3325"/>
    <w:bookmarkEnd w:id="3325"/>
    <w:p w:rsidR="00000000" w:rsidDel="00000000" w:rsidP="00000000" w:rsidRDefault="00000000" w:rsidRPr="00000000" w14:paraId="00000D5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8. Местонахождение юридического лица: Республика Казахстан, индекс 161200, Туркестанская область, город Туркестан, микрорайон Жаңа Қала, улица 13, строение 23.</w:t>
      </w:r>
      <w:r w:rsidDel="00000000" w:rsidR="00000000" w:rsidRPr="00000000">
        <w:rPr>
          <w:rtl w:val="0"/>
        </w:rPr>
      </w:r>
    </w:p>
    <w:bookmarkStart w:colFirst="0" w:colLast="0" w:name="bookmark=id.ne51d7h5f2qb" w:id="3326"/>
    <w:bookmarkEnd w:id="3326"/>
    <w:p w:rsidR="00000000" w:rsidDel="00000000" w:rsidP="00000000" w:rsidRDefault="00000000" w:rsidRPr="00000000" w14:paraId="00000D5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9. Полное наименование Департамента – государственное учреждение "Департамент по чрезвычайным ситуациям Туркестанской области Министерства по чрезвычайным ситуациям Республики Казахстан".</w:t>
      </w:r>
      <w:r w:rsidDel="00000000" w:rsidR="00000000" w:rsidRPr="00000000">
        <w:rPr>
          <w:rtl w:val="0"/>
        </w:rPr>
      </w:r>
    </w:p>
    <w:bookmarkStart w:colFirst="0" w:colLast="0" w:name="bookmark=id.o5cnsoi76qcm" w:id="3327"/>
    <w:bookmarkEnd w:id="3327"/>
    <w:p w:rsidR="00000000" w:rsidDel="00000000" w:rsidP="00000000" w:rsidRDefault="00000000" w:rsidRPr="00000000" w14:paraId="00000D5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10. Настоящее Положение является учредительным документом Департамента.</w:t>
      </w:r>
      <w:r w:rsidDel="00000000" w:rsidR="00000000" w:rsidRPr="00000000">
        <w:rPr>
          <w:rtl w:val="0"/>
        </w:rPr>
      </w:r>
    </w:p>
    <w:bookmarkStart w:colFirst="0" w:colLast="0" w:name="bookmark=id.ees9z7tkzlul" w:id="3328"/>
    <w:bookmarkEnd w:id="3328"/>
    <w:p w:rsidR="00000000" w:rsidDel="00000000" w:rsidP="00000000" w:rsidRDefault="00000000" w:rsidRPr="00000000" w14:paraId="00000D5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11. Финансирование деятельности Департамента осуществляется из республиканского и местного бюджета.</w:t>
      </w:r>
      <w:r w:rsidDel="00000000" w:rsidR="00000000" w:rsidRPr="00000000">
        <w:rPr>
          <w:rtl w:val="0"/>
        </w:rPr>
      </w:r>
    </w:p>
    <w:bookmarkStart w:colFirst="0" w:colLast="0" w:name="bookmark=id.nw0qpro6lmwb" w:id="3329"/>
    <w:bookmarkEnd w:id="3329"/>
    <w:p w:rsidR="00000000" w:rsidDel="00000000" w:rsidP="00000000" w:rsidRDefault="00000000" w:rsidRPr="00000000" w14:paraId="00000D5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12. Департаменту запрещается вступать в договорные отношения с субъектами предпринимательства на предмет выполнения обязанностей, являющихся функциями Департамента.</w:t>
      </w:r>
      <w:r w:rsidDel="00000000" w:rsidR="00000000" w:rsidRPr="00000000">
        <w:rPr>
          <w:rtl w:val="0"/>
        </w:rPr>
      </w:r>
    </w:p>
    <w:bookmarkStart w:colFirst="0" w:colLast="0" w:name="bookmark=id.fv3zdrvdto18" w:id="3330"/>
    <w:bookmarkEnd w:id="3330"/>
    <w:p w:rsidR="00000000" w:rsidDel="00000000" w:rsidP="00000000" w:rsidRDefault="00000000" w:rsidRPr="00000000" w14:paraId="00000D5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Если Департаменту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доход государственного бюджета.</w:t>
      </w:r>
      <w:r w:rsidDel="00000000" w:rsidR="00000000" w:rsidRPr="00000000">
        <w:rPr>
          <w:rtl w:val="0"/>
        </w:rPr>
      </w:r>
    </w:p>
    <w:bookmarkStart w:colFirst="0" w:colLast="0" w:name="bookmark=id.ku8vq0avxcim" w:id="3331"/>
    <w:bookmarkEnd w:id="3331"/>
    <w:p w:rsidR="00000000" w:rsidDel="00000000" w:rsidP="00000000" w:rsidRDefault="00000000" w:rsidRPr="00000000" w14:paraId="00000D5E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2. Основные задачи, функции, права и обязанности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sw5cuuk8hw3g" w:id="3332"/>
    <w:bookmarkEnd w:id="3332"/>
    <w:p w:rsidR="00000000" w:rsidDel="00000000" w:rsidP="00000000" w:rsidRDefault="00000000" w:rsidRPr="00000000" w14:paraId="00000D5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13. Задачи:</w:t>
      </w:r>
      <w:r w:rsidDel="00000000" w:rsidR="00000000" w:rsidRPr="00000000">
        <w:rPr>
          <w:rtl w:val="0"/>
        </w:rPr>
      </w:r>
    </w:p>
    <w:bookmarkStart w:colFirst="0" w:colLast="0" w:name="bookmark=id.j8wwvmkxvwf" w:id="3333"/>
    <w:bookmarkEnd w:id="3333"/>
    <w:p w:rsidR="00000000" w:rsidDel="00000000" w:rsidP="00000000" w:rsidRDefault="00000000" w:rsidRPr="00000000" w14:paraId="00000D6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реализация государственной политики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epnwuhh79he6" w:id="3334"/>
    <w:bookmarkEnd w:id="3334"/>
    <w:p w:rsidR="00000000" w:rsidDel="00000000" w:rsidP="00000000" w:rsidRDefault="00000000" w:rsidRPr="00000000" w14:paraId="00000D6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7qzeu246ybes" w:id="3335"/>
    <w:bookmarkEnd w:id="3335"/>
    <w:p w:rsidR="00000000" w:rsidDel="00000000" w:rsidP="00000000" w:rsidRDefault="00000000" w:rsidRPr="00000000" w14:paraId="00000D6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jql8ddxedhgn" w:id="3336"/>
    <w:bookmarkEnd w:id="3336"/>
    <w:p w:rsidR="00000000" w:rsidDel="00000000" w:rsidP="00000000" w:rsidRDefault="00000000" w:rsidRPr="00000000" w14:paraId="00000D6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22qlegfrx5cl" w:id="3337"/>
    <w:bookmarkEnd w:id="3337"/>
    <w:p w:rsidR="00000000" w:rsidDel="00000000" w:rsidP="00000000" w:rsidRDefault="00000000" w:rsidRPr="00000000" w14:paraId="00000D6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предупреждение вредного воздействия опасных производственных факторов, возникающих при авариях, инцидентах на опасных производственных объектах, обеспечение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r5a24c5tx8iu" w:id="3338"/>
    <w:bookmarkEnd w:id="3338"/>
    <w:p w:rsidR="00000000" w:rsidDel="00000000" w:rsidP="00000000" w:rsidRDefault="00000000" w:rsidRPr="00000000" w14:paraId="00000D6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организация предупреждения и тушения пожаров и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x8p63m3e52pu" w:id="3339"/>
    <w:bookmarkEnd w:id="3339"/>
    <w:p w:rsidR="00000000" w:rsidDel="00000000" w:rsidP="00000000" w:rsidRDefault="00000000" w:rsidRPr="00000000" w14:paraId="00000D6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14. Права и обязанности:</w:t>
      </w:r>
      <w:r w:rsidDel="00000000" w:rsidR="00000000" w:rsidRPr="00000000">
        <w:rPr>
          <w:rtl w:val="0"/>
        </w:rPr>
      </w:r>
    </w:p>
    <w:bookmarkStart w:colFirst="0" w:colLast="0" w:name="bookmark=id.bem9pbqflyjl" w:id="3340"/>
    <w:bookmarkEnd w:id="3340"/>
    <w:p w:rsidR="00000000" w:rsidDel="00000000" w:rsidP="00000000" w:rsidRDefault="00000000" w:rsidRPr="00000000" w14:paraId="00000D6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принимать обязательные для исполнения нормативные правовые акты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omhrnu3lyl9g" w:id="3341"/>
    <w:bookmarkEnd w:id="3341"/>
    <w:p w:rsidR="00000000" w:rsidDel="00000000" w:rsidP="00000000" w:rsidRDefault="00000000" w:rsidRPr="00000000" w14:paraId="00000D6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запрашивать и получать, в установленном законодательством порядке, от государственных органов, организаций, их должностных лиц и граждан необходимую информацию и сведения;</w:t>
      </w:r>
      <w:r w:rsidDel="00000000" w:rsidR="00000000" w:rsidRPr="00000000">
        <w:rPr>
          <w:rtl w:val="0"/>
        </w:rPr>
      </w:r>
    </w:p>
    <w:bookmarkStart w:colFirst="0" w:colLast="0" w:name="bookmark=id.ncnzdqqoaalu" w:id="3342"/>
    <w:bookmarkEnd w:id="3342"/>
    <w:p w:rsidR="00000000" w:rsidDel="00000000" w:rsidP="00000000" w:rsidRDefault="00000000" w:rsidRPr="00000000" w14:paraId="00000D6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организовывать и осуществлять в установленном порядке защиту в судах интересов Департамента;</w:t>
      </w:r>
      <w:r w:rsidDel="00000000" w:rsidR="00000000" w:rsidRPr="00000000">
        <w:rPr>
          <w:rtl w:val="0"/>
        </w:rPr>
      </w:r>
    </w:p>
    <w:bookmarkStart w:colFirst="0" w:colLast="0" w:name="bookmark=id.ka7qamyocpc2" w:id="3343"/>
    <w:bookmarkEnd w:id="3343"/>
    <w:p w:rsidR="00000000" w:rsidDel="00000000" w:rsidP="00000000" w:rsidRDefault="00000000" w:rsidRPr="00000000" w14:paraId="00000D6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организовывать и проводить совещания, семинары, конференции по вопросам, входящим в компетенцию Департамента;</w:t>
      </w:r>
      <w:r w:rsidDel="00000000" w:rsidR="00000000" w:rsidRPr="00000000">
        <w:rPr>
          <w:rtl w:val="0"/>
        </w:rPr>
      </w:r>
    </w:p>
    <w:bookmarkStart w:colFirst="0" w:colLast="0" w:name="bookmark=id.i9fgo3k98cl3" w:id="3344"/>
    <w:bookmarkEnd w:id="3344"/>
    <w:p w:rsidR="00000000" w:rsidDel="00000000" w:rsidP="00000000" w:rsidRDefault="00000000" w:rsidRPr="00000000" w14:paraId="00000D6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проводить служебные расследования по фактам нарушений служебной деятельности и исполнительской дисциплины, устанавливать, анализировать их причины и принимать меры по недопущению нарушений;</w:t>
      </w:r>
      <w:r w:rsidDel="00000000" w:rsidR="00000000" w:rsidRPr="00000000">
        <w:rPr>
          <w:rtl w:val="0"/>
        </w:rPr>
      </w:r>
    </w:p>
    <w:bookmarkStart w:colFirst="0" w:colLast="0" w:name="bookmark=id.xmhw3fg00xrk" w:id="3345"/>
    <w:bookmarkEnd w:id="3345"/>
    <w:p w:rsidR="00000000" w:rsidDel="00000000" w:rsidP="00000000" w:rsidRDefault="00000000" w:rsidRPr="00000000" w14:paraId="00000D6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использовать в установленном порядке для целей гражданской защиты государственные ведомственные и негосударственные системы, сети, средства связи и передачи информации;</w:t>
      </w:r>
      <w:r w:rsidDel="00000000" w:rsidR="00000000" w:rsidRPr="00000000">
        <w:rPr>
          <w:rtl w:val="0"/>
        </w:rPr>
      </w:r>
    </w:p>
    <w:bookmarkStart w:colFirst="0" w:colLast="0" w:name="bookmark=id.jtu4cdz8lity" w:id="3346"/>
    <w:bookmarkEnd w:id="3346"/>
    <w:p w:rsidR="00000000" w:rsidDel="00000000" w:rsidP="00000000" w:rsidRDefault="00000000" w:rsidRPr="00000000" w14:paraId="00000D6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давать распоряжение на задействование системы оповещения города при проведении технических проверок системы оповещения области и учений по гражданской защите;</w:t>
      </w:r>
      <w:r w:rsidDel="00000000" w:rsidR="00000000" w:rsidRPr="00000000">
        <w:rPr>
          <w:rtl w:val="0"/>
        </w:rPr>
      </w:r>
    </w:p>
    <w:bookmarkStart w:colFirst="0" w:colLast="0" w:name="bookmark=id.rcwpn3h8kpul" w:id="3347"/>
    <w:bookmarkEnd w:id="3347"/>
    <w:p w:rsidR="00000000" w:rsidDel="00000000" w:rsidP="00000000" w:rsidRDefault="00000000" w:rsidRPr="00000000" w14:paraId="00000D6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вносить в установленном порядке предложения о привлечении к ответственности должностных лиц, действия или бездействия которых создали угрозу или привели к возникновению чрезвычайных ситуаций и нарушений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yk49d0fohi2h" w:id="3348"/>
    <w:bookmarkEnd w:id="3348"/>
    <w:p w:rsidR="00000000" w:rsidDel="00000000" w:rsidP="00000000" w:rsidRDefault="00000000" w:rsidRPr="00000000" w14:paraId="00000D6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осуществлять иные права и обязанности, предусмотренные действующими законодательными актами.</w:t>
      </w:r>
      <w:r w:rsidDel="00000000" w:rsidR="00000000" w:rsidRPr="00000000">
        <w:rPr>
          <w:rtl w:val="0"/>
        </w:rPr>
      </w:r>
    </w:p>
    <w:bookmarkStart w:colFirst="0" w:colLast="0" w:name="bookmark=id.bf8mnk57rrve" w:id="3349"/>
    <w:bookmarkEnd w:id="3349"/>
    <w:p w:rsidR="00000000" w:rsidDel="00000000" w:rsidP="00000000" w:rsidRDefault="00000000" w:rsidRPr="00000000" w14:paraId="00000D7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15. Функции:</w:t>
      </w:r>
      <w:r w:rsidDel="00000000" w:rsidR="00000000" w:rsidRPr="00000000">
        <w:rPr>
          <w:rtl w:val="0"/>
        </w:rPr>
      </w:r>
    </w:p>
    <w:bookmarkStart w:colFirst="0" w:colLast="0" w:name="bookmark=id.ds6ltky1a4s2" w:id="3350"/>
    <w:bookmarkEnd w:id="3350"/>
    <w:p w:rsidR="00000000" w:rsidDel="00000000" w:rsidP="00000000" w:rsidRDefault="00000000" w:rsidRPr="00000000" w14:paraId="00000D7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обеспечение реализации государственной политики в сфере гражданской защиты,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5l9phfo6pybj" w:id="3351"/>
    <w:bookmarkEnd w:id="3351"/>
    <w:p w:rsidR="00000000" w:rsidDel="00000000" w:rsidP="00000000" w:rsidRDefault="00000000" w:rsidRPr="00000000" w14:paraId="00000D7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деятельности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e9rj6i2vrnhl" w:id="3352"/>
    <w:bookmarkEnd w:id="3352"/>
    <w:p w:rsidR="00000000" w:rsidDel="00000000" w:rsidP="00000000" w:rsidRDefault="00000000" w:rsidRPr="00000000" w14:paraId="00000D7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руководство силами гражданской защиты при организации и проведении мероприятий гражданской защиты, направленных на предупреждение и ликвидацию чрезвычайных ситуаций природного и техногенного характера, обеспечение пожарной и промышленной безопасности и организации гражданской обороны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vmupe7welt00" w:id="3353"/>
    <w:bookmarkEnd w:id="3353"/>
    <w:p w:rsidR="00000000" w:rsidDel="00000000" w:rsidP="00000000" w:rsidRDefault="00000000" w:rsidRPr="00000000" w14:paraId="00000D7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ведение государственного учета чрезвычайных ситуаций природного и техногенного характера;</w:t>
      </w:r>
      <w:r w:rsidDel="00000000" w:rsidR="00000000" w:rsidRPr="00000000">
        <w:rPr>
          <w:rtl w:val="0"/>
        </w:rPr>
      </w:r>
    </w:p>
    <w:bookmarkStart w:colFirst="0" w:colLast="0" w:name="bookmark=id.umwv0np853ts" w:id="3354"/>
    <w:bookmarkEnd w:id="3354"/>
    <w:p w:rsidR="00000000" w:rsidDel="00000000" w:rsidP="00000000" w:rsidRDefault="00000000" w:rsidRPr="00000000" w14:paraId="00000D7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обеспечение боевой и мобилизационной готовности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qoik0g2nthi" w:id="3355"/>
    <w:bookmarkEnd w:id="3355"/>
    <w:p w:rsidR="00000000" w:rsidDel="00000000" w:rsidP="00000000" w:rsidRDefault="00000000" w:rsidRPr="00000000" w14:paraId="00000D7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внесение предложений в местный исполнительный орган по вопросам в сфере гражданской защиты, входящих в компетенцию местного исполнительного органа;</w:t>
      </w:r>
      <w:r w:rsidDel="00000000" w:rsidR="00000000" w:rsidRPr="00000000">
        <w:rPr>
          <w:rtl w:val="0"/>
        </w:rPr>
      </w:r>
    </w:p>
    <w:bookmarkStart w:colFirst="0" w:colLast="0" w:name="bookmark=id.qvmj3xwt08k" w:id="3356"/>
    <w:bookmarkEnd w:id="3356"/>
    <w:p w:rsidR="00000000" w:rsidDel="00000000" w:rsidP="00000000" w:rsidRDefault="00000000" w:rsidRPr="00000000" w14:paraId="00000D7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осуществление информационно-аналитической деятельности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p9h4ut8j8dad" w:id="3357"/>
    <w:bookmarkEnd w:id="3357"/>
    <w:p w:rsidR="00000000" w:rsidDel="00000000" w:rsidP="00000000" w:rsidRDefault="00000000" w:rsidRPr="00000000" w14:paraId="00000D7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оказание экстренной медицинской и психологической помощи населению, находящемуся в зоне чрезвычайной ситуации природного и техногенного характера, обеспечение сохранения, восстановления и реабилитации здоровья участников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mvh2an6pqkx6" w:id="3358"/>
    <w:bookmarkEnd w:id="3358"/>
    <w:p w:rsidR="00000000" w:rsidDel="00000000" w:rsidP="00000000" w:rsidRDefault="00000000" w:rsidRPr="00000000" w14:paraId="00000D7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организация и проведение в пределах своей компетенции в составе комиссии расследования аварий, бедствий и катастроф, приведших к возникновению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brp90teljj28" w:id="3359"/>
    <w:bookmarkEnd w:id="3359"/>
    <w:p w:rsidR="00000000" w:rsidDel="00000000" w:rsidP="00000000" w:rsidRDefault="00000000" w:rsidRPr="00000000" w14:paraId="00000D7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мобилизация материально-технических ресурсов организаций при ликвидации чрезвычайных ситуаций в соответствии с законодательством;</w:t>
      </w:r>
      <w:r w:rsidDel="00000000" w:rsidR="00000000" w:rsidRPr="00000000">
        <w:rPr>
          <w:rtl w:val="0"/>
        </w:rPr>
      </w:r>
    </w:p>
    <w:bookmarkStart w:colFirst="0" w:colLast="0" w:name="bookmark=id.6rfz02ws5c9o" w:id="3360"/>
    <w:bookmarkEnd w:id="3360"/>
    <w:p w:rsidR="00000000" w:rsidDel="00000000" w:rsidP="00000000" w:rsidRDefault="00000000" w:rsidRPr="00000000" w14:paraId="00000D7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подготовка предложений в Министерство и в местный исполнительный орган для определения потребности в средствах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deczrj5pchvf" w:id="3361"/>
    <w:bookmarkEnd w:id="3361"/>
    <w:p w:rsidR="00000000" w:rsidDel="00000000" w:rsidP="00000000" w:rsidRDefault="00000000" w:rsidRPr="00000000" w14:paraId="00000D7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осуществление постановки на учет и снятие с учета защитных сооружений;</w:t>
      </w:r>
      <w:r w:rsidDel="00000000" w:rsidR="00000000" w:rsidRPr="00000000">
        <w:rPr>
          <w:rtl w:val="0"/>
        </w:rPr>
      </w:r>
    </w:p>
    <w:bookmarkStart w:colFirst="0" w:colLast="0" w:name="bookmark=id.6la2duh9vv2l" w:id="3362"/>
    <w:bookmarkEnd w:id="3362"/>
    <w:p w:rsidR="00000000" w:rsidDel="00000000" w:rsidP="00000000" w:rsidRDefault="00000000" w:rsidRPr="00000000" w14:paraId="00000D7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разработка плана мероприятий по подготовке органов управления 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om3d547byanl" w:id="3363"/>
    <w:bookmarkEnd w:id="3363"/>
    <w:p w:rsidR="00000000" w:rsidDel="00000000" w:rsidP="00000000" w:rsidRDefault="00000000" w:rsidRPr="00000000" w14:paraId="00000D7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разработка Плана гражданской обороны и внесение его на утверждение начальнику гражданской обороны – акиму области;</w:t>
      </w:r>
      <w:r w:rsidDel="00000000" w:rsidR="00000000" w:rsidRPr="00000000">
        <w:rPr>
          <w:rtl w:val="0"/>
        </w:rPr>
      </w:r>
    </w:p>
    <w:bookmarkStart w:colFirst="0" w:colLast="0" w:name="bookmark=id.a4c7bi8p3oi" w:id="3364"/>
    <w:bookmarkEnd w:id="3364"/>
    <w:p w:rsidR="00000000" w:rsidDel="00000000" w:rsidP="00000000" w:rsidRDefault="00000000" w:rsidRPr="00000000" w14:paraId="00000D7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согласование планов гражданской обороны районов области;</w:t>
      </w:r>
      <w:r w:rsidDel="00000000" w:rsidR="00000000" w:rsidRPr="00000000">
        <w:rPr>
          <w:rtl w:val="0"/>
        </w:rPr>
      </w:r>
    </w:p>
    <w:bookmarkStart w:colFirst="0" w:colLast="0" w:name="bookmark=id.rido1zkfe6p1" w:id="3365"/>
    <w:bookmarkEnd w:id="3365"/>
    <w:p w:rsidR="00000000" w:rsidDel="00000000" w:rsidP="00000000" w:rsidRDefault="00000000" w:rsidRPr="00000000" w14:paraId="00000D8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разработка планов действий по ликвидации чрезвычайных ситуаций местного масштаба и представление их на утверждение акиму области;</w:t>
      </w:r>
      <w:r w:rsidDel="00000000" w:rsidR="00000000" w:rsidRPr="00000000">
        <w:rPr>
          <w:rtl w:val="0"/>
        </w:rPr>
      </w:r>
    </w:p>
    <w:bookmarkStart w:colFirst="0" w:colLast="0" w:name="bookmark=id.e4ure6sbqes3" w:id="3366"/>
    <w:bookmarkEnd w:id="3366"/>
    <w:p w:rsidR="00000000" w:rsidDel="00000000" w:rsidP="00000000" w:rsidRDefault="00000000" w:rsidRPr="00000000" w14:paraId="00000D8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согласование планов действий по ликвидации чрезвычайных ситуаций районов города;</w:t>
      </w:r>
      <w:r w:rsidDel="00000000" w:rsidR="00000000" w:rsidRPr="00000000">
        <w:rPr>
          <w:rtl w:val="0"/>
        </w:rPr>
      </w:r>
    </w:p>
    <w:bookmarkStart w:colFirst="0" w:colLast="0" w:name="bookmark=id.ywa6jxhp5iuq" w:id="3367"/>
    <w:bookmarkEnd w:id="3367"/>
    <w:p w:rsidR="00000000" w:rsidDel="00000000" w:rsidP="00000000" w:rsidRDefault="00000000" w:rsidRPr="00000000" w14:paraId="00000D8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внесение предложений в Комитет по гражданской обороне и воинским частям по определению структуры планов гражданской обороны и планов действий по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4x8imyia5bfj" w:id="3368"/>
    <w:bookmarkEnd w:id="3368"/>
    <w:p w:rsidR="00000000" w:rsidDel="00000000" w:rsidP="00000000" w:rsidRDefault="00000000" w:rsidRPr="00000000" w14:paraId="00000D8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внесение предложений в Комитет по гражданской обороне и воинским частям по объемам и содержанию инженерно-технических мероприятий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coxd006uysb3" w:id="3369"/>
    <w:bookmarkEnd w:id="3369"/>
    <w:p w:rsidR="00000000" w:rsidDel="00000000" w:rsidP="00000000" w:rsidRDefault="00000000" w:rsidRPr="00000000" w14:paraId="00000D8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внесение предложений начальнику гражданской обороны – акиму области по созданию запасных (городских, загородных), вспомогательных и подвижных пунктов управления;</w:t>
      </w:r>
      <w:r w:rsidDel="00000000" w:rsidR="00000000" w:rsidRPr="00000000">
        <w:rPr>
          <w:rtl w:val="0"/>
        </w:rPr>
      </w:r>
    </w:p>
    <w:bookmarkStart w:colFirst="0" w:colLast="0" w:name="bookmark=id.id3alibnye9z" w:id="3370"/>
    <w:bookmarkEnd w:id="3370"/>
    <w:p w:rsidR="00000000" w:rsidDel="00000000" w:rsidP="00000000" w:rsidRDefault="00000000" w:rsidRPr="00000000" w14:paraId="00000D8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обеспечение охраны от пожаров территорий населенных пунктов и особо важных объектов государственной собственности;</w:t>
      </w:r>
      <w:r w:rsidDel="00000000" w:rsidR="00000000" w:rsidRPr="00000000">
        <w:rPr>
          <w:rtl w:val="0"/>
        </w:rPr>
      </w:r>
    </w:p>
    <w:bookmarkStart w:colFirst="0" w:colLast="0" w:name="bookmark=id.jpr93eg55kdo" w:id="3371"/>
    <w:bookmarkEnd w:id="3371"/>
    <w:p w:rsidR="00000000" w:rsidDel="00000000" w:rsidP="00000000" w:rsidRDefault="00000000" w:rsidRPr="00000000" w14:paraId="00000D8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ведение реестра добровольных противопожарных формирований;</w:t>
      </w:r>
      <w:r w:rsidDel="00000000" w:rsidR="00000000" w:rsidRPr="00000000">
        <w:rPr>
          <w:rtl w:val="0"/>
        </w:rPr>
      </w:r>
    </w:p>
    <w:bookmarkStart w:colFirst="0" w:colLast="0" w:name="bookmark=id.deu0dqjn2wui" w:id="3372"/>
    <w:bookmarkEnd w:id="3372"/>
    <w:p w:rsidR="00000000" w:rsidDel="00000000" w:rsidP="00000000" w:rsidRDefault="00000000" w:rsidRPr="00000000" w14:paraId="00000D8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разработка планов по предупреждению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i3umq8yumx6i" w:id="3373"/>
    <w:bookmarkEnd w:id="3373"/>
    <w:p w:rsidR="00000000" w:rsidDel="00000000" w:rsidP="00000000" w:rsidRDefault="00000000" w:rsidRPr="00000000" w14:paraId="00000D8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разработка паспортов безопасности и каталогов угроз чрезвычайных ситуаций природного и техногенного характера области, городов и районов;</w:t>
      </w:r>
      <w:r w:rsidDel="00000000" w:rsidR="00000000" w:rsidRPr="00000000">
        <w:rPr>
          <w:rtl w:val="0"/>
        </w:rPr>
      </w:r>
    </w:p>
    <w:bookmarkStart w:colFirst="0" w:colLast="0" w:name="bookmark=id.sfhksog3zmye" w:id="3374"/>
    <w:bookmarkEnd w:id="3374"/>
    <w:p w:rsidR="00000000" w:rsidDel="00000000" w:rsidP="00000000" w:rsidRDefault="00000000" w:rsidRPr="00000000" w14:paraId="00000D8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внесение предложений в местный исполнительный орган об объявлении чрезвычайной ситуации природного и техногенного характера акимом области при чрезвычайных ситуациях местного масштаба;</w:t>
      </w:r>
      <w:r w:rsidDel="00000000" w:rsidR="00000000" w:rsidRPr="00000000">
        <w:rPr>
          <w:rtl w:val="0"/>
        </w:rPr>
      </w:r>
    </w:p>
    <w:bookmarkStart w:colFirst="0" w:colLast="0" w:name="bookmark=id.1m94i4gegdg8" w:id="3375"/>
    <w:bookmarkEnd w:id="3375"/>
    <w:p w:rsidR="00000000" w:rsidDel="00000000" w:rsidP="00000000" w:rsidRDefault="00000000" w:rsidRPr="00000000" w14:paraId="00000D8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26) организация тушения пожаров и проведение аварийно-спасательных и неотложных работ при чрезвычайных ситуациях;</w:t>
      </w:r>
      <w:r w:rsidDel="00000000" w:rsidR="00000000" w:rsidRPr="00000000">
        <w:rPr>
          <w:rtl w:val="0"/>
        </w:rPr>
      </w:r>
    </w:p>
    <w:bookmarkStart w:colFirst="0" w:colLast="0" w:name="bookmark=id.ow4rgtyxvy4i" w:id="3376"/>
    <w:bookmarkEnd w:id="3376"/>
    <w:p w:rsidR="00000000" w:rsidDel="00000000" w:rsidP="00000000" w:rsidRDefault="00000000" w:rsidRPr="00000000" w14:paraId="00000D8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27) организация и проведение водно-спасательных и водолазно-поисковых работ;</w:t>
      </w:r>
      <w:r w:rsidDel="00000000" w:rsidR="00000000" w:rsidRPr="00000000">
        <w:rPr>
          <w:rtl w:val="0"/>
        </w:rPr>
      </w:r>
    </w:p>
    <w:bookmarkStart w:colFirst="0" w:colLast="0" w:name="bookmark=id.sto0v0ky2uku" w:id="3377"/>
    <w:bookmarkEnd w:id="3377"/>
    <w:p w:rsidR="00000000" w:rsidDel="00000000" w:rsidP="00000000" w:rsidRDefault="00000000" w:rsidRPr="00000000" w14:paraId="00000D8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28) координация деятельности противопожарных и аварийно-спасательных служб и формирований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x5j5miyunhgt" w:id="3378"/>
    <w:bookmarkEnd w:id="3378"/>
    <w:p w:rsidR="00000000" w:rsidDel="00000000" w:rsidP="00000000" w:rsidRDefault="00000000" w:rsidRPr="00000000" w14:paraId="00000D8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29) организация и проведение профилактической работы, направленной на предупреждение чрезвычайных ситуаций на водоемах;</w:t>
      </w:r>
      <w:r w:rsidDel="00000000" w:rsidR="00000000" w:rsidRPr="00000000">
        <w:rPr>
          <w:rtl w:val="0"/>
        </w:rPr>
      </w:r>
    </w:p>
    <w:bookmarkStart w:colFirst="0" w:colLast="0" w:name="bookmark=id.l3z9s5x9f8le" w:id="3379"/>
    <w:bookmarkEnd w:id="3379"/>
    <w:p w:rsidR="00000000" w:rsidDel="00000000" w:rsidP="00000000" w:rsidRDefault="00000000" w:rsidRPr="00000000" w14:paraId="00000D8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30) развитие в пределах своей компетенции систем управления, оповещения и связи и поддержание их в готовности к использованию на территории области совместно с местным исполнительным органом;</w:t>
      </w:r>
      <w:r w:rsidDel="00000000" w:rsidR="00000000" w:rsidRPr="00000000">
        <w:rPr>
          <w:rtl w:val="0"/>
        </w:rPr>
      </w:r>
    </w:p>
    <w:bookmarkStart w:colFirst="0" w:colLast="0" w:name="bookmark=id.somlcvxfgq7j" w:id="3380"/>
    <w:bookmarkEnd w:id="3380"/>
    <w:p w:rsidR="00000000" w:rsidDel="00000000" w:rsidP="00000000" w:rsidRDefault="00000000" w:rsidRPr="00000000" w14:paraId="00000D8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31) обеспечение информирования и оповещения населения, органов управления гражданской защиты заблаговременно, при наличии прогноза об угрозе возникновения чрезвычайной ситуации и (или) оперативно при возникновении чрезвычайной ситуации;</w:t>
      </w:r>
      <w:r w:rsidDel="00000000" w:rsidR="00000000" w:rsidRPr="00000000">
        <w:rPr>
          <w:rtl w:val="0"/>
        </w:rPr>
      </w:r>
    </w:p>
    <w:bookmarkStart w:colFirst="0" w:colLast="0" w:name="bookmark=id.9nurismtitth" w:id="3381"/>
    <w:bookmarkEnd w:id="3381"/>
    <w:p w:rsidR="00000000" w:rsidDel="00000000" w:rsidP="00000000" w:rsidRDefault="00000000" w:rsidRPr="00000000" w14:paraId="00000D9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32) обеспечение развития и функционирования единой дежурно-диспетчерской службы "112"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9ndvzolv6ro6" w:id="3382"/>
    <w:bookmarkEnd w:id="3382"/>
    <w:p w:rsidR="00000000" w:rsidDel="00000000" w:rsidP="00000000" w:rsidRDefault="00000000" w:rsidRPr="00000000" w14:paraId="00000D9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33) организация взаимодействия автоматизированных систем мониторинга с единой дежурно-диспетчерской службой "112"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ewv9ikj9hj4z" w:id="3383"/>
    <w:bookmarkEnd w:id="3383"/>
    <w:p w:rsidR="00000000" w:rsidDel="00000000" w:rsidP="00000000" w:rsidRDefault="00000000" w:rsidRPr="00000000" w14:paraId="00000D9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34) обеспечение функционирования корпоративной информационно-коммуникационной системы государственной системы гражданской защиты, центров планирования и оперативного управления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eik6dsibsy92" w:id="3384"/>
    <w:bookmarkEnd w:id="3384"/>
    <w:p w:rsidR="00000000" w:rsidDel="00000000" w:rsidP="00000000" w:rsidRDefault="00000000" w:rsidRPr="00000000" w14:paraId="00000D9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35) внесение предложений о проведении научных исследований, организация и пропаганда знаний, обучения населения и специалистов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u7jzfdesyx6y" w:id="3385"/>
    <w:bookmarkEnd w:id="3385"/>
    <w:p w:rsidR="00000000" w:rsidDel="00000000" w:rsidP="00000000" w:rsidRDefault="00000000" w:rsidRPr="00000000" w14:paraId="00000D9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36) организация подготовки руководителей, специалистов органов управления и сил гражданской защиты, обучения населения способам защиты и действиям при возникновении чрезвычайных ситуаций и военных конфликтов или вследствие этих конфликтов;</w:t>
      </w:r>
      <w:r w:rsidDel="00000000" w:rsidR="00000000" w:rsidRPr="00000000">
        <w:rPr>
          <w:rtl w:val="0"/>
        </w:rPr>
      </w:r>
    </w:p>
    <w:bookmarkStart w:colFirst="0" w:colLast="0" w:name="bookmark=id.aobqzuw6kwzm" w:id="3386"/>
    <w:bookmarkEnd w:id="3386"/>
    <w:p w:rsidR="00000000" w:rsidDel="00000000" w:rsidP="00000000" w:rsidRDefault="00000000" w:rsidRPr="00000000" w14:paraId="00000D9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37) утверждение программы последующей подготовки добровольных пожарных;</w:t>
      </w:r>
      <w:r w:rsidDel="00000000" w:rsidR="00000000" w:rsidRPr="00000000">
        <w:rPr>
          <w:rtl w:val="0"/>
        </w:rPr>
      </w:r>
    </w:p>
    <w:bookmarkStart w:colFirst="0" w:colLast="0" w:name="bookmark=id.6bcj81iig496" w:id="3387"/>
    <w:bookmarkEnd w:id="3387"/>
    <w:p w:rsidR="00000000" w:rsidDel="00000000" w:rsidP="00000000" w:rsidRDefault="00000000" w:rsidRPr="00000000" w14:paraId="00000D9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38)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r51enhnshfe6" w:id="3388"/>
    <w:bookmarkEnd w:id="3388"/>
    <w:p w:rsidR="00000000" w:rsidDel="00000000" w:rsidP="00000000" w:rsidRDefault="00000000" w:rsidRPr="00000000" w14:paraId="00000D9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39)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tfmnlm5nqxqy" w:id="3389"/>
    <w:bookmarkEnd w:id="3389"/>
    <w:p w:rsidR="00000000" w:rsidDel="00000000" w:rsidP="00000000" w:rsidRDefault="00000000" w:rsidRPr="00000000" w14:paraId="00000D9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40) осуществление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xe0tmk4lamr1" w:id="3390"/>
    <w:bookmarkEnd w:id="3390"/>
    <w:p w:rsidR="00000000" w:rsidDel="00000000" w:rsidP="00000000" w:rsidRDefault="00000000" w:rsidRPr="00000000" w14:paraId="00000D9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41) осуществление контроля за готовностью пожарных подразделений в населенных пунктах и на объектах к борьбе с пожарами;</w:t>
      </w:r>
      <w:r w:rsidDel="00000000" w:rsidR="00000000" w:rsidRPr="00000000">
        <w:rPr>
          <w:rtl w:val="0"/>
        </w:rPr>
      </w:r>
    </w:p>
    <w:bookmarkStart w:colFirst="0" w:colLast="0" w:name="bookmark=id.sf6byqd7789k" w:id="3391"/>
    <w:bookmarkEnd w:id="3391"/>
    <w:p w:rsidR="00000000" w:rsidDel="00000000" w:rsidP="00000000" w:rsidRDefault="00000000" w:rsidRPr="00000000" w14:paraId="00000D9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42) осуществление контроля за соблюдением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7z9psglwe6mk" w:id="3392"/>
    <w:bookmarkEnd w:id="3392"/>
    <w:p w:rsidR="00000000" w:rsidDel="00000000" w:rsidP="00000000" w:rsidRDefault="00000000" w:rsidRPr="00000000" w14:paraId="00000D9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43) осуществление производства дел об административных правонарушениях в области пожарной и промышленной безопасности,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u84fpvmsq0z" w:id="3393"/>
    <w:bookmarkEnd w:id="3393"/>
    <w:p w:rsidR="00000000" w:rsidDel="00000000" w:rsidP="00000000" w:rsidRDefault="00000000" w:rsidRPr="00000000" w14:paraId="00000D9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44) выдача гражданам, должностным и юридическим лицам предписаний об устранении выявленных нарушений и проведению мероприятий по предотвращению пожаров;</w:t>
      </w:r>
      <w:r w:rsidDel="00000000" w:rsidR="00000000" w:rsidRPr="00000000">
        <w:rPr>
          <w:rtl w:val="0"/>
        </w:rPr>
      </w:r>
    </w:p>
    <w:bookmarkStart w:colFirst="0" w:colLast="0" w:name="bookmark=id.kde1m76vg4id" w:id="3394"/>
    <w:bookmarkEnd w:id="3394"/>
    <w:p w:rsidR="00000000" w:rsidDel="00000000" w:rsidP="00000000" w:rsidRDefault="00000000" w:rsidRPr="00000000" w14:paraId="00000D9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45) выдача гражданам, должностным и юридическим лицам предписаний об устранении выявленных нарушений и выполнению мероприятий по гражданской обороне;</w:t>
      </w:r>
      <w:r w:rsidDel="00000000" w:rsidR="00000000" w:rsidRPr="00000000">
        <w:rPr>
          <w:rtl w:val="0"/>
        </w:rPr>
      </w:r>
    </w:p>
    <w:bookmarkStart w:colFirst="0" w:colLast="0" w:name="bookmark=id.qtb4cowl89s" w:id="3395"/>
    <w:bookmarkEnd w:id="3395"/>
    <w:p w:rsidR="00000000" w:rsidDel="00000000" w:rsidP="00000000" w:rsidRDefault="00000000" w:rsidRPr="00000000" w14:paraId="00000D9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46) выдача гражданам и юридическим лицам предписаний за несоблюдения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rpcmpq6plopv" w:id="3396"/>
    <w:bookmarkEnd w:id="3396"/>
    <w:p w:rsidR="00000000" w:rsidDel="00000000" w:rsidP="00000000" w:rsidRDefault="00000000" w:rsidRPr="00000000" w14:paraId="00000D9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47) направление в суд заявления о приостановлении частично или полностью работы организаций, отдельных производств, производственных участков, агрегатов, запрещении эксплуатации зданий, сооружений, электрических сетей, приборов отопления и ведения пожароопасных работ, осуществляемых субъектами с нарушением требований пожарной безопасности, а также при невыполнении предусмотренных проектами требований пожарной безопасности при строительстве, реконструкции, расширении или техническом перевооружении организаций, объекта, сооружения, здания;</w:t>
      </w:r>
      <w:r w:rsidDel="00000000" w:rsidR="00000000" w:rsidRPr="00000000">
        <w:rPr>
          <w:rtl w:val="0"/>
        </w:rPr>
      </w:r>
    </w:p>
    <w:bookmarkStart w:colFirst="0" w:colLast="0" w:name="bookmark=id.ovtcmx5exme4" w:id="3397"/>
    <w:bookmarkEnd w:id="3397"/>
    <w:p w:rsidR="00000000" w:rsidDel="00000000" w:rsidP="00000000" w:rsidRDefault="00000000" w:rsidRPr="00000000" w14:paraId="00000DA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48) обеспечение соблюдения законов и иных нормативных правовых актов в области национальной безопасности, государственных секретов и информационной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x0e1p3hy31ap" w:id="3398"/>
    <w:bookmarkEnd w:id="3398"/>
    <w:p w:rsidR="00000000" w:rsidDel="00000000" w:rsidP="00000000" w:rsidRDefault="00000000" w:rsidRPr="00000000" w14:paraId="00000DA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49) внесение предложений в Министерство по совершенствованию системы национальной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wjzo05uez9mb" w:id="3399"/>
    <w:bookmarkEnd w:id="3399"/>
    <w:p w:rsidR="00000000" w:rsidDel="00000000" w:rsidP="00000000" w:rsidRDefault="00000000" w:rsidRPr="00000000" w14:paraId="00000DA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50) участие, в пределах своей компетенции, в работе областного штаба по борьбе с терроризмом;</w:t>
      </w:r>
      <w:r w:rsidDel="00000000" w:rsidR="00000000" w:rsidRPr="00000000">
        <w:rPr>
          <w:rtl w:val="0"/>
        </w:rPr>
      </w:r>
    </w:p>
    <w:bookmarkStart w:colFirst="0" w:colLast="0" w:name="bookmark=id.uvco8az98exg" w:id="3400"/>
    <w:bookmarkEnd w:id="3400"/>
    <w:p w:rsidR="00000000" w:rsidDel="00000000" w:rsidP="00000000" w:rsidRDefault="00000000" w:rsidRPr="00000000" w14:paraId="00000DA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51) участие, в пределах своей компетенции, в работе областной Антитеррористической комиссии;</w:t>
      </w:r>
      <w:r w:rsidDel="00000000" w:rsidR="00000000" w:rsidRPr="00000000">
        <w:rPr>
          <w:rtl w:val="0"/>
        </w:rPr>
      </w:r>
    </w:p>
    <w:bookmarkStart w:colFirst="0" w:colLast="0" w:name="bookmark=id.4hm80x2qhlef" w:id="3401"/>
    <w:bookmarkEnd w:id="3401"/>
    <w:p w:rsidR="00000000" w:rsidDel="00000000" w:rsidP="00000000" w:rsidRDefault="00000000" w:rsidRPr="00000000" w14:paraId="00000DA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52) ведение специального учета военнообязанных, назначенных на должности рядового и начальствующего состава органов государственной противопожарной службы и снятых в установленном порядке с воинского учета по области;</w:t>
      </w:r>
      <w:r w:rsidDel="00000000" w:rsidR="00000000" w:rsidRPr="00000000">
        <w:rPr>
          <w:rtl w:val="0"/>
        </w:rPr>
      </w:r>
    </w:p>
    <w:bookmarkStart w:colFirst="0" w:colLast="0" w:name="bookmark=id.6xrwp85ggre0" w:id="3402"/>
    <w:bookmarkEnd w:id="3402"/>
    <w:p w:rsidR="00000000" w:rsidDel="00000000" w:rsidP="00000000" w:rsidRDefault="00000000" w:rsidRPr="00000000" w14:paraId="00000DA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53) внесение предложений в Министерство по внесению изменений, дополнений в нормативные правовые акты, нормативные акты и стандарты в сфере гражданской защиты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hfyflu6sk6ja" w:id="3403"/>
    <w:bookmarkEnd w:id="3403"/>
    <w:p w:rsidR="00000000" w:rsidDel="00000000" w:rsidP="00000000" w:rsidRDefault="00000000" w:rsidRPr="00000000" w14:paraId="00000DA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54) исполняет судебные акты, требования судей, постановления, предписания и требования прокурора, письменные поручения дознавателя в ходе досудебного производства по уголовным делам;</w:t>
      </w:r>
      <w:r w:rsidDel="00000000" w:rsidR="00000000" w:rsidRPr="00000000">
        <w:rPr>
          <w:rtl w:val="0"/>
        </w:rPr>
      </w:r>
    </w:p>
    <w:bookmarkStart w:colFirst="0" w:colLast="0" w:name="bookmark=id.xxf4zyxlo6xc" w:id="3404"/>
    <w:bookmarkEnd w:id="3404"/>
    <w:p w:rsidR="00000000" w:rsidDel="00000000" w:rsidP="00000000" w:rsidRDefault="00000000" w:rsidRPr="00000000" w14:paraId="00000DA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55) в пределах своей компетенции организует и осуществляет предупреждение и раскрытие уголовных правонарушений отнесенных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a7sbni8l7w7l" w:id="3405"/>
    <w:bookmarkEnd w:id="3405"/>
    <w:p w:rsidR="00000000" w:rsidDel="00000000" w:rsidP="00000000" w:rsidRDefault="00000000" w:rsidRPr="00000000" w14:paraId="00000DA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56) осуществляет досудебное расследование по уголовным правонарушениям, отнесенным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z9bvgu1tswrh" w:id="3406"/>
    <w:bookmarkEnd w:id="3406"/>
    <w:p w:rsidR="00000000" w:rsidDel="00000000" w:rsidP="00000000" w:rsidRDefault="00000000" w:rsidRPr="00000000" w14:paraId="00000DA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57) оказывает государственные услуги в соответствии с подзаконными нормативными правовыми актами, определяющими порядок оказания государственных услуг;</w:t>
      </w:r>
      <w:r w:rsidDel="00000000" w:rsidR="00000000" w:rsidRPr="00000000">
        <w:rPr>
          <w:rtl w:val="0"/>
        </w:rPr>
      </w:r>
    </w:p>
    <w:bookmarkStart w:colFirst="0" w:colLast="0" w:name="bookmark=id.obnrslsi1w3y" w:id="3407"/>
    <w:bookmarkEnd w:id="3407"/>
    <w:p w:rsidR="00000000" w:rsidDel="00000000" w:rsidP="00000000" w:rsidRDefault="00000000" w:rsidRPr="00000000" w14:paraId="00000DA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58) осуществляют организацию и проведение совместно с заинтересованными государственными органами в пределах своей компетенции расследования аварий и несчастных случаев, произошедших в следствии аварий на опасных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m0kye79tgrkk" w:id="3408"/>
    <w:bookmarkEnd w:id="3408"/>
    <w:p w:rsidR="00000000" w:rsidDel="00000000" w:rsidP="00000000" w:rsidRDefault="00000000" w:rsidRPr="00000000" w14:paraId="00000DA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59) участвует в приемочных испытаниях, технических освидетельствованиях опасного производственного объекта при вводе его в эксплуатацию;</w:t>
      </w:r>
      <w:r w:rsidDel="00000000" w:rsidR="00000000" w:rsidRPr="00000000">
        <w:rPr>
          <w:rtl w:val="0"/>
        </w:rPr>
      </w:r>
    </w:p>
    <w:bookmarkStart w:colFirst="0" w:colLast="0" w:name="bookmark=id.mhfmdxnb3n23" w:id="3409"/>
    <w:bookmarkEnd w:id="3409"/>
    <w:p w:rsidR="00000000" w:rsidDel="00000000" w:rsidP="00000000" w:rsidRDefault="00000000" w:rsidRPr="00000000" w14:paraId="00000DA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60) выдает разрешение на производство взрывных работ;</w:t>
      </w:r>
      <w:r w:rsidDel="00000000" w:rsidR="00000000" w:rsidRPr="00000000">
        <w:rPr>
          <w:rtl w:val="0"/>
        </w:rPr>
      </w:r>
    </w:p>
    <w:bookmarkStart w:colFirst="0" w:colLast="0" w:name="bookmark=id.39fen5a8fuba" w:id="3410"/>
    <w:bookmarkEnd w:id="3410"/>
    <w:p w:rsidR="00000000" w:rsidDel="00000000" w:rsidP="00000000" w:rsidRDefault="00000000" w:rsidRPr="00000000" w14:paraId="00000DA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61) применяют меры оперативного реагирования в виде приостановления либо запрещения деятельности или отдельных видов деятельности индивидуальных предпринимателей, организаций, связанных с эксплуатацией опасных производственных объектов и (или) технических устройств в случаях, представляющих угрозу жизни и (или) здоровью людей;</w:t>
      </w:r>
      <w:r w:rsidDel="00000000" w:rsidR="00000000" w:rsidRPr="00000000">
        <w:rPr>
          <w:rtl w:val="0"/>
        </w:rPr>
      </w:r>
    </w:p>
    <w:bookmarkStart w:colFirst="0" w:colLast="0" w:name="bookmark=id.24piqfnv2dhu" w:id="3411"/>
    <w:bookmarkEnd w:id="3411"/>
    <w:p w:rsidR="00000000" w:rsidDel="00000000" w:rsidP="00000000" w:rsidRDefault="00000000" w:rsidRPr="00000000" w14:paraId="00000DA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62) согласовывает проектную документацию на строительство, расширение, реконструкцию, модернизацию, консервацию и ликвидацию опасных производственных объектов, за исключением опасного производственного объекта, размещаемого в пределах двух и более областей, а также стратегических объектов в порядке, установленном Законом Республики Казахстан "О гражданской защите";</w:t>
      </w:r>
      <w:r w:rsidDel="00000000" w:rsidR="00000000" w:rsidRPr="00000000">
        <w:rPr>
          <w:rtl w:val="0"/>
        </w:rPr>
      </w:r>
    </w:p>
    <w:bookmarkStart w:colFirst="0" w:colLast="0" w:name="bookmark=id.6egs7gasuc41" w:id="3412"/>
    <w:bookmarkEnd w:id="3412"/>
    <w:p w:rsidR="00000000" w:rsidDel="00000000" w:rsidP="00000000" w:rsidRDefault="00000000" w:rsidRPr="00000000" w14:paraId="00000DA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63) осуществляет постановку на учет и снятие с учета опасных производственных объектов, опасных технических устройств, за исключением опасных технических устройств на объектах социальной инфраструктуры;</w:t>
      </w:r>
      <w:r w:rsidDel="00000000" w:rsidR="00000000" w:rsidRPr="00000000">
        <w:rPr>
          <w:rtl w:val="0"/>
        </w:rPr>
      </w:r>
    </w:p>
    <w:bookmarkStart w:colFirst="0" w:colLast="0" w:name="bookmark=id.9y8g97ivlejq" w:id="3413"/>
    <w:bookmarkEnd w:id="3413"/>
    <w:p w:rsidR="00000000" w:rsidDel="00000000" w:rsidP="00000000" w:rsidRDefault="00000000" w:rsidRPr="00000000" w14:paraId="00000DB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64) участвует в проведении учебных тревог на опасном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zbj0drwe78f7" w:id="3414"/>
    <w:bookmarkEnd w:id="3414"/>
    <w:p w:rsidR="00000000" w:rsidDel="00000000" w:rsidP="00000000" w:rsidRDefault="00000000" w:rsidRPr="00000000" w14:paraId="00000DB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65) участвует в комиссии по проведению контрольных и приемочных испытаний взрывчатых веществ и изделий на их основе;</w:t>
      </w:r>
      <w:r w:rsidDel="00000000" w:rsidR="00000000" w:rsidRPr="00000000">
        <w:rPr>
          <w:rtl w:val="0"/>
        </w:rPr>
      </w:r>
    </w:p>
    <w:bookmarkStart w:colFirst="0" w:colLast="0" w:name="bookmark=id.r8sl4o8yw0di" w:id="3415"/>
    <w:bookmarkEnd w:id="3415"/>
    <w:p w:rsidR="00000000" w:rsidDel="00000000" w:rsidP="00000000" w:rsidRDefault="00000000" w:rsidRPr="00000000" w14:paraId="00000DB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66) осуществляет государственный контроль и надзор за соблюдением опасными производственными объектами и организациями, эксплуатирующими опасные технические устройства, требований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2yoz494tgeyv" w:id="3416"/>
    <w:bookmarkEnd w:id="3416"/>
    <w:p w:rsidR="00000000" w:rsidDel="00000000" w:rsidP="00000000" w:rsidRDefault="00000000" w:rsidRPr="00000000" w14:paraId="00000DB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67) осуществляют государственный контроль и надзор за своевременностью проведения технических освидетельствований производственных зданий, технологических сооружений и технических устройств опасных производственных объектов, опасных технических устройств;</w:t>
      </w:r>
      <w:r w:rsidDel="00000000" w:rsidR="00000000" w:rsidRPr="00000000">
        <w:rPr>
          <w:rtl w:val="0"/>
        </w:rPr>
      </w:r>
    </w:p>
    <w:bookmarkStart w:colFirst="0" w:colLast="0" w:name="bookmark=id.7io0w7atli2y" w:id="3417"/>
    <w:bookmarkEnd w:id="3417"/>
    <w:p w:rsidR="00000000" w:rsidDel="00000000" w:rsidP="00000000" w:rsidRDefault="00000000" w:rsidRPr="00000000" w14:paraId="00000DB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68) осуществляет государственный контроль и надзор за готовностью опасных производственных объектов и организаций, эксплуатирующих опасные технические устройства, к проведению работ по ликвидации и локализации аварий и их последствий;</w:t>
      </w:r>
      <w:r w:rsidDel="00000000" w:rsidR="00000000" w:rsidRPr="00000000">
        <w:rPr>
          <w:rtl w:val="0"/>
        </w:rPr>
      </w:r>
    </w:p>
    <w:bookmarkStart w:colFirst="0" w:colLast="0" w:name="bookmark=id.r6ss2amy6n8j" w:id="3418"/>
    <w:bookmarkEnd w:id="3418"/>
    <w:p w:rsidR="00000000" w:rsidDel="00000000" w:rsidP="00000000" w:rsidRDefault="00000000" w:rsidRPr="00000000" w14:paraId="00000DB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69) осуществляет государственный контроль и надзор в области промышленной безопасности при эксплуатации магистрального трубопровода;</w:t>
      </w:r>
      <w:r w:rsidDel="00000000" w:rsidR="00000000" w:rsidRPr="00000000">
        <w:rPr>
          <w:rtl w:val="0"/>
        </w:rPr>
      </w:r>
    </w:p>
    <w:bookmarkStart w:colFirst="0" w:colLast="0" w:name="bookmark=id.3g0up57mqhwx" w:id="3419"/>
    <w:bookmarkEnd w:id="3419"/>
    <w:p w:rsidR="00000000" w:rsidDel="00000000" w:rsidP="00000000" w:rsidRDefault="00000000" w:rsidRPr="00000000" w14:paraId="00000DB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70) осуществляет государственный контроль в сфере газа и газоснабжения в части соблюдения требований безопасной эксплуатации бытовых баллонов и объектов систем газоснабжения, за исключением газопотребляющих систем и газового оборудования бытовых и коммунально-бытовых потребителей;</w:t>
      </w:r>
      <w:r w:rsidDel="00000000" w:rsidR="00000000" w:rsidRPr="00000000">
        <w:rPr>
          <w:rtl w:val="0"/>
        </w:rPr>
      </w:r>
    </w:p>
    <w:bookmarkStart w:colFirst="0" w:colLast="0" w:name="bookmark=id.knb8lci8bwwg" w:id="3420"/>
    <w:bookmarkEnd w:id="3420"/>
    <w:p w:rsidR="00000000" w:rsidDel="00000000" w:rsidP="00000000" w:rsidRDefault="00000000" w:rsidRPr="00000000" w14:paraId="00000DB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71) выдает физическим и юридическим лицам акт о результатах проверки, предписания по выявленным нарушениям, акт о запрещении либо приостановлении деятельности или отдельных видов деятельности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udm75a9aoknl" w:id="3421"/>
    <w:bookmarkEnd w:id="3421"/>
    <w:p w:rsidR="00000000" w:rsidDel="00000000" w:rsidP="00000000" w:rsidRDefault="00000000" w:rsidRPr="00000000" w14:paraId="00000DB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72) согласовывает план горных работ по добыче твердых полезных ископаемых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qa8cbfphig0e" w:id="3422"/>
    <w:bookmarkEnd w:id="3422"/>
    <w:p w:rsidR="00000000" w:rsidDel="00000000" w:rsidP="00000000" w:rsidRDefault="00000000" w:rsidRPr="00000000" w14:paraId="00000DB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73) согласовывает проект эксплуатации пространства недр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1igcminvdbbq" w:id="3423"/>
    <w:bookmarkEnd w:id="3423"/>
    <w:p w:rsidR="00000000" w:rsidDel="00000000" w:rsidP="00000000" w:rsidRDefault="00000000" w:rsidRPr="00000000" w14:paraId="00000DB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74) осуществляет разрешительный контроль соответствия заявителя квалификационным и/или разрешительным требованиям в пределах компетенции Департамента;</w:t>
      </w:r>
      <w:r w:rsidDel="00000000" w:rsidR="00000000" w:rsidRPr="00000000">
        <w:rPr>
          <w:rtl w:val="0"/>
        </w:rPr>
      </w:r>
    </w:p>
    <w:bookmarkStart w:colFirst="0" w:colLast="0" w:name="bookmark=id.fn2sjqln9xkf" w:id="3424"/>
    <w:bookmarkEnd w:id="3424"/>
    <w:p w:rsidR="00000000" w:rsidDel="00000000" w:rsidP="00000000" w:rsidRDefault="00000000" w:rsidRPr="00000000" w14:paraId="00000DB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75) участвует в составе комиссии по уничтожению взрывчатых материалов совместно с компетентными органами;</w:t>
      </w:r>
      <w:r w:rsidDel="00000000" w:rsidR="00000000" w:rsidRPr="00000000">
        <w:rPr>
          <w:rtl w:val="0"/>
        </w:rPr>
      </w:r>
    </w:p>
    <w:bookmarkStart w:colFirst="0" w:colLast="0" w:name="bookmark=id.uny76zmpnp5e" w:id="3425"/>
    <w:bookmarkEnd w:id="3425"/>
    <w:p w:rsidR="00000000" w:rsidDel="00000000" w:rsidP="00000000" w:rsidRDefault="00000000" w:rsidRPr="00000000" w14:paraId="00000DB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76) участвует в комиссии по ликвидации последствий операций на участке добычи (его части)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z15dn6248974" w:id="3426"/>
    <w:bookmarkEnd w:id="3426"/>
    <w:p w:rsidR="00000000" w:rsidDel="00000000" w:rsidP="00000000" w:rsidRDefault="00000000" w:rsidRPr="00000000" w14:paraId="00000DB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77) участвует в комиссии по консервации участка недр добычи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suztq2enqs7u" w:id="3427"/>
    <w:bookmarkEnd w:id="3427"/>
    <w:p w:rsidR="00000000" w:rsidDel="00000000" w:rsidP="00000000" w:rsidRDefault="00000000" w:rsidRPr="00000000" w14:paraId="00000DB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78) участвует в комиссии по ликвидации последствий операций по использованию пространства недр,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ohwyh0ad7yo8" w:id="3428"/>
    <w:bookmarkEnd w:id="3428"/>
    <w:p w:rsidR="00000000" w:rsidDel="00000000" w:rsidP="00000000" w:rsidRDefault="00000000" w:rsidRPr="00000000" w14:paraId="00000DB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79) проводит проверки знаний (экзаменов) руководителей юридических лиц опасных производственных объектов, декларирующих промышленную безопасность, а также членов постоянно действующих экзаменационных комиссий указанных юридических лиц;</w:t>
      </w:r>
      <w:r w:rsidDel="00000000" w:rsidR="00000000" w:rsidRPr="00000000">
        <w:rPr>
          <w:rtl w:val="0"/>
        </w:rPr>
      </w:r>
    </w:p>
    <w:bookmarkStart w:colFirst="0" w:colLast="0" w:name="bookmark=id.5mmxr16wev6x" w:id="3429"/>
    <w:bookmarkEnd w:id="3429"/>
    <w:p w:rsidR="00000000" w:rsidDel="00000000" w:rsidP="00000000" w:rsidRDefault="00000000" w:rsidRPr="00000000" w14:paraId="00000DC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80) участвует в ликвидациях чрезвычайных ситуаций на территории Республики Казахстан по решению руководства Министерства и по решению Правительства Республики Казахстан за ее пределами;</w:t>
      </w:r>
      <w:r w:rsidDel="00000000" w:rsidR="00000000" w:rsidRPr="00000000">
        <w:rPr>
          <w:rtl w:val="0"/>
        </w:rPr>
      </w:r>
    </w:p>
    <w:bookmarkStart w:colFirst="0" w:colLast="0" w:name="bookmark=id.n76n3946y3yu" w:id="3430"/>
    <w:bookmarkEnd w:id="3430"/>
    <w:p w:rsidR="00000000" w:rsidDel="00000000" w:rsidP="00000000" w:rsidRDefault="00000000" w:rsidRPr="00000000" w14:paraId="00000DC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81) подготавливает водолазов I-II и III групп специализации водолазных работ, мотористов-рулевых маломерных судов и операторов компрессорных установок для профессиональных аварийно-спасательных служб Министерства;</w:t>
      </w:r>
      <w:r w:rsidDel="00000000" w:rsidR="00000000" w:rsidRPr="00000000">
        <w:rPr>
          <w:rtl w:val="0"/>
        </w:rPr>
      </w:r>
    </w:p>
    <w:bookmarkStart w:colFirst="0" w:colLast="0" w:name="bookmark=id.hcnbvwwovdog" w:id="3431"/>
    <w:bookmarkEnd w:id="3431"/>
    <w:p w:rsidR="00000000" w:rsidDel="00000000" w:rsidP="00000000" w:rsidRDefault="00000000" w:rsidRPr="00000000" w14:paraId="00000DC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82) организовывает курсы по подготовке инструкторов по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niymylq1jrga" w:id="3432"/>
    <w:bookmarkEnd w:id="3432"/>
    <w:p w:rsidR="00000000" w:rsidDel="00000000" w:rsidP="00000000" w:rsidRDefault="00000000" w:rsidRPr="00000000" w14:paraId="00000DC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83) оказывает необходимую помощь туристам, терпящим бедствие;</w:t>
      </w:r>
      <w:r w:rsidDel="00000000" w:rsidR="00000000" w:rsidRPr="00000000">
        <w:rPr>
          <w:rtl w:val="0"/>
        </w:rPr>
      </w:r>
    </w:p>
    <w:bookmarkStart w:colFirst="0" w:colLast="0" w:name="bookmark=id.jy29mr97xrvz" w:id="3433"/>
    <w:bookmarkEnd w:id="3433"/>
    <w:p w:rsidR="00000000" w:rsidDel="00000000" w:rsidP="00000000" w:rsidRDefault="00000000" w:rsidRPr="00000000" w14:paraId="00000DC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84) обеспечение готовности сил и средств к тушению пожаров и 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klxn8kcnipgx" w:id="3434"/>
    <w:bookmarkEnd w:id="3434"/>
    <w:p w:rsidR="00000000" w:rsidDel="00000000" w:rsidP="00000000" w:rsidRDefault="00000000" w:rsidRPr="00000000" w14:paraId="00000DC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85) принятие мер, направленных на совершенствование профессионального мастерства личного состава и поддержания сил и средств органов гражданской защиты в постоянной готовности к выдвижению в зоны чрезвычайных ситуаций и проведению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9fvwai2hdurb" w:id="3435"/>
    <w:bookmarkEnd w:id="3435"/>
    <w:p w:rsidR="00000000" w:rsidDel="00000000" w:rsidP="00000000" w:rsidRDefault="00000000" w:rsidRPr="00000000" w14:paraId="00000DC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86) обеспечение планирования, подготовки и проведения тактических учений, смотров и соревнований, а также других общегарнизонных мероприятий;</w:t>
      </w:r>
      <w:r w:rsidDel="00000000" w:rsidR="00000000" w:rsidRPr="00000000">
        <w:rPr>
          <w:rtl w:val="0"/>
        </w:rPr>
      </w:r>
    </w:p>
    <w:bookmarkStart w:colFirst="0" w:colLast="0" w:name="bookmark=id.tk8vvwad9z6d" w:id="3436"/>
    <w:bookmarkEnd w:id="3436"/>
    <w:p w:rsidR="00000000" w:rsidDel="00000000" w:rsidP="00000000" w:rsidRDefault="00000000" w:rsidRPr="00000000" w14:paraId="00000DC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87) организация изучения и разбора пожаров, разработке на этой основе мероприятий по повышению и совершенствованию готовности;</w:t>
      </w:r>
      <w:r w:rsidDel="00000000" w:rsidR="00000000" w:rsidRPr="00000000">
        <w:rPr>
          <w:rtl w:val="0"/>
        </w:rPr>
      </w:r>
    </w:p>
    <w:bookmarkStart w:colFirst="0" w:colLast="0" w:name="bookmark=id.k8hnx9duwaao" w:id="3437"/>
    <w:bookmarkEnd w:id="3437"/>
    <w:p w:rsidR="00000000" w:rsidDel="00000000" w:rsidP="00000000" w:rsidRDefault="00000000" w:rsidRPr="00000000" w14:paraId="00000DC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88) обеспечение и контроль эксплуатации зданий пожарных депо, ремонту и техническому обслуживанию пожарной, спасательной и другой техники, пожарно-технического вооружения, аварийно-спасательного оборудования, средств связи, инвентаря и другого имущества;</w:t>
      </w:r>
      <w:r w:rsidDel="00000000" w:rsidR="00000000" w:rsidRPr="00000000">
        <w:rPr>
          <w:rtl w:val="0"/>
        </w:rPr>
      </w:r>
    </w:p>
    <w:bookmarkStart w:colFirst="0" w:colLast="0" w:name="bookmark=id.sfy5j9s9orkn" w:id="3438"/>
    <w:bookmarkEnd w:id="3438"/>
    <w:p w:rsidR="00000000" w:rsidDel="00000000" w:rsidP="00000000" w:rsidRDefault="00000000" w:rsidRPr="00000000" w14:paraId="00000DC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89) определение порядка привлечения сил и средств органов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yhtxabrphu5r" w:id="3439"/>
    <w:bookmarkEnd w:id="3439"/>
    <w:p w:rsidR="00000000" w:rsidDel="00000000" w:rsidP="00000000" w:rsidRDefault="00000000" w:rsidRPr="00000000" w14:paraId="00000DC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90) участие в организации своевременного накопления, освежения, хранения пожарной техники, противопожарного оборудования и другого имущества для специальных формирований на период военного времени;</w:t>
      </w:r>
      <w:r w:rsidDel="00000000" w:rsidR="00000000" w:rsidRPr="00000000">
        <w:rPr>
          <w:rtl w:val="0"/>
        </w:rPr>
      </w:r>
    </w:p>
    <w:bookmarkStart w:colFirst="0" w:colLast="0" w:name="bookmark=id.76p0id7yssu6" w:id="3440"/>
    <w:bookmarkEnd w:id="3440"/>
    <w:p w:rsidR="00000000" w:rsidDel="00000000" w:rsidP="00000000" w:rsidRDefault="00000000" w:rsidRPr="00000000" w14:paraId="00000DC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91) организация в подразделениях мероприятий по пропаганде знаний в сфере гражданской защиты, популяризации профессии пожарного и спасателя среди учащихся и детей дошкольного возраста;</w:t>
      </w:r>
      <w:r w:rsidDel="00000000" w:rsidR="00000000" w:rsidRPr="00000000">
        <w:rPr>
          <w:rtl w:val="0"/>
        </w:rPr>
      </w:r>
    </w:p>
    <w:bookmarkStart w:colFirst="0" w:colLast="0" w:name="bookmark=id.3hu9smxgbiyi" w:id="3441"/>
    <w:bookmarkEnd w:id="3441"/>
    <w:p w:rsidR="00000000" w:rsidDel="00000000" w:rsidP="00000000" w:rsidRDefault="00000000" w:rsidRPr="00000000" w14:paraId="00000DC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92) организация профориентационной работы по поступлению на обучение в специальное учебное заведение Министерства. Формирование и направление личных дел кандидатов в специальное учебное заведение Министерства;</w:t>
      </w:r>
      <w:r w:rsidDel="00000000" w:rsidR="00000000" w:rsidRPr="00000000">
        <w:rPr>
          <w:rtl w:val="0"/>
        </w:rPr>
      </w:r>
    </w:p>
    <w:bookmarkStart w:colFirst="0" w:colLast="0" w:name="bookmark=id.synxz29q1co8" w:id="3442"/>
    <w:bookmarkEnd w:id="3442"/>
    <w:p w:rsidR="00000000" w:rsidDel="00000000" w:rsidP="00000000" w:rsidRDefault="00000000" w:rsidRPr="00000000" w14:paraId="00000DC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93) осуществление иных функций, предусмотренных законодательством Республики Казахстан в сфере гражданской защиты, иными законами и подзаконными актами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sbvmen947s6e" w:id="3443"/>
    <w:bookmarkEnd w:id="3443"/>
    <w:p w:rsidR="00000000" w:rsidDel="00000000" w:rsidP="00000000" w:rsidRDefault="00000000" w:rsidRPr="00000000" w14:paraId="00000DCE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3. Организация деятельности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8q4dfql5kl6j" w:id="3444"/>
    <w:bookmarkEnd w:id="3444"/>
    <w:p w:rsidR="00000000" w:rsidDel="00000000" w:rsidP="00000000" w:rsidRDefault="00000000" w:rsidRPr="00000000" w14:paraId="00000DC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16. Руководство Департаментом осуществляется начальником, который несет персональную ответственность за выполнение возложенных на Департамент задач и осуществление им своих функций.</w:t>
      </w:r>
      <w:r w:rsidDel="00000000" w:rsidR="00000000" w:rsidRPr="00000000">
        <w:rPr>
          <w:rtl w:val="0"/>
        </w:rPr>
      </w:r>
    </w:p>
    <w:bookmarkStart w:colFirst="0" w:colLast="0" w:name="bookmark=id.93chf8ntn1t2" w:id="3445"/>
    <w:bookmarkEnd w:id="3445"/>
    <w:p w:rsidR="00000000" w:rsidDel="00000000" w:rsidP="00000000" w:rsidRDefault="00000000" w:rsidRPr="00000000" w14:paraId="00000DD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17. Начальник Департамента назначается на должность и освобождается от должности Министром по чрезвычайным ситуациям Республики Казахстан по согласованию с Администрацией Президента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r704dflxd11z" w:id="3446"/>
    <w:bookmarkEnd w:id="3446"/>
    <w:p w:rsidR="00000000" w:rsidDel="00000000" w:rsidP="00000000" w:rsidRDefault="00000000" w:rsidRPr="00000000" w14:paraId="00000DD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18. Начальник Департамента имеет заместителей, которые назначаются на должности и освобождаются от должностей Министром по чрезвычайным ситуациям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fvtp4dmmlnrr" w:id="3447"/>
    <w:bookmarkEnd w:id="3447"/>
    <w:p w:rsidR="00000000" w:rsidDel="00000000" w:rsidP="00000000" w:rsidRDefault="00000000" w:rsidRPr="00000000" w14:paraId="00000DD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19. Полномочия начальника Департамента:</w:t>
      </w:r>
      <w:r w:rsidDel="00000000" w:rsidR="00000000" w:rsidRPr="00000000">
        <w:rPr>
          <w:rtl w:val="0"/>
        </w:rPr>
      </w:r>
    </w:p>
    <w:bookmarkStart w:colFirst="0" w:colLast="0" w:name="bookmark=id.nbi74g20ze8c" w:id="3448"/>
    <w:bookmarkEnd w:id="3448"/>
    <w:p w:rsidR="00000000" w:rsidDel="00000000" w:rsidP="00000000" w:rsidRDefault="00000000" w:rsidRPr="00000000" w14:paraId="00000DD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без доверенности действует от имени Департамента;</w:t>
      </w:r>
      <w:r w:rsidDel="00000000" w:rsidR="00000000" w:rsidRPr="00000000">
        <w:rPr>
          <w:rtl w:val="0"/>
        </w:rPr>
      </w:r>
    </w:p>
    <w:bookmarkStart w:colFirst="0" w:colLast="0" w:name="bookmark=id.gkqnig3yz3on" w:id="3449"/>
    <w:bookmarkEnd w:id="3449"/>
    <w:p w:rsidR="00000000" w:rsidDel="00000000" w:rsidP="00000000" w:rsidRDefault="00000000" w:rsidRPr="00000000" w14:paraId="00000DD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в пределах своих полномочий, представляет интересы Департамента в государственных органах и иных организациях;</w:t>
      </w:r>
      <w:r w:rsidDel="00000000" w:rsidR="00000000" w:rsidRPr="00000000">
        <w:rPr>
          <w:rtl w:val="0"/>
        </w:rPr>
      </w:r>
    </w:p>
    <w:bookmarkStart w:colFirst="0" w:colLast="0" w:name="bookmark=id.vhe77qrc25t1" w:id="3450"/>
    <w:bookmarkEnd w:id="3450"/>
    <w:p w:rsidR="00000000" w:rsidDel="00000000" w:rsidP="00000000" w:rsidRDefault="00000000" w:rsidRPr="00000000" w14:paraId="00000DD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вносит предложения Министру по награждению особо отличившихся сотрудников Департамента государственными и ведомственными наградами, присвоению почетных званий, воинских и специальных званий среднего и старшего начальствующего состава досрочно или на одну ступень выше воинских и специальных званий, предусмотренных занимаемой штатной должностью;</w:t>
      </w:r>
      <w:r w:rsidDel="00000000" w:rsidR="00000000" w:rsidRPr="00000000">
        <w:rPr>
          <w:rtl w:val="0"/>
        </w:rPr>
      </w:r>
    </w:p>
    <w:bookmarkStart w:colFirst="0" w:colLast="0" w:name="bookmark=id.4fyxv63xu4zk" w:id="3451"/>
    <w:bookmarkEnd w:id="3451"/>
    <w:p w:rsidR="00000000" w:rsidDel="00000000" w:rsidP="00000000" w:rsidRDefault="00000000" w:rsidRPr="00000000" w14:paraId="00000DD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реализует единую кадровую политику;</w:t>
      </w:r>
      <w:r w:rsidDel="00000000" w:rsidR="00000000" w:rsidRPr="00000000">
        <w:rPr>
          <w:rtl w:val="0"/>
        </w:rPr>
      </w:r>
    </w:p>
    <w:bookmarkStart w:colFirst="0" w:colLast="0" w:name="bookmark=id.en1odbfc4k6j" w:id="3452"/>
    <w:bookmarkEnd w:id="3452"/>
    <w:p w:rsidR="00000000" w:rsidDel="00000000" w:rsidP="00000000" w:rsidRDefault="00000000" w:rsidRPr="00000000" w14:paraId="00000DD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обеспечивает реализацию политики, формируемой Министерством, выполняет акты и поручения Министра;</w:t>
      </w:r>
      <w:r w:rsidDel="00000000" w:rsidR="00000000" w:rsidRPr="00000000">
        <w:rPr>
          <w:rtl w:val="0"/>
        </w:rPr>
      </w:r>
    </w:p>
    <w:bookmarkStart w:colFirst="0" w:colLast="0" w:name="bookmark=id.i11ouekf8z17" w:id="3453"/>
    <w:bookmarkEnd w:id="3453"/>
    <w:p w:rsidR="00000000" w:rsidDel="00000000" w:rsidP="00000000" w:rsidRDefault="00000000" w:rsidRPr="00000000" w14:paraId="00000DD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организует информационно-аналитическое, организационно-правовое, мобилизационное, материально-техническое и финансовое обеспечение деятельности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urw9w6pq5vud" w:id="3454"/>
    <w:bookmarkEnd w:id="3454"/>
    <w:p w:rsidR="00000000" w:rsidDel="00000000" w:rsidP="00000000" w:rsidRDefault="00000000" w:rsidRPr="00000000" w14:paraId="00000DD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осуществляет общее руководство деятельностью дисциплинарной и аттестационной, а также конкурсной комиссий по отбору кандидатов на занятие вакантных должностей Департамента;</w:t>
      </w:r>
      <w:r w:rsidDel="00000000" w:rsidR="00000000" w:rsidRPr="00000000">
        <w:rPr>
          <w:rtl w:val="0"/>
        </w:rPr>
      </w:r>
    </w:p>
    <w:bookmarkStart w:colFirst="0" w:colLast="0" w:name="bookmark=id.2nb1oim2nm0i" w:id="3455"/>
    <w:bookmarkEnd w:id="3455"/>
    <w:p w:rsidR="00000000" w:rsidDel="00000000" w:rsidP="00000000" w:rsidRDefault="00000000" w:rsidRPr="00000000" w14:paraId="00000DD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 целях обеспечения деятельности Департамента и выполнения, возложенных на него задач организует проведение государственных закупок;</w:t>
      </w:r>
      <w:r w:rsidDel="00000000" w:rsidR="00000000" w:rsidRPr="00000000">
        <w:rPr>
          <w:rtl w:val="0"/>
        </w:rPr>
      </w:r>
    </w:p>
    <w:bookmarkStart w:colFirst="0" w:colLast="0" w:name="bookmark=id.vzoywjozskfx" w:id="3456"/>
    <w:bookmarkEnd w:id="3456"/>
    <w:p w:rsidR="00000000" w:rsidDel="00000000" w:rsidP="00000000" w:rsidRDefault="00000000" w:rsidRPr="00000000" w14:paraId="00000DD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от имени Департамента заключает договоры;</w:t>
      </w:r>
      <w:r w:rsidDel="00000000" w:rsidR="00000000" w:rsidRPr="00000000">
        <w:rPr>
          <w:rtl w:val="0"/>
        </w:rPr>
      </w:r>
    </w:p>
    <w:bookmarkStart w:colFirst="0" w:colLast="0" w:name="bookmark=id.9ucwd52fib8o" w:id="3457"/>
    <w:bookmarkEnd w:id="3457"/>
    <w:p w:rsidR="00000000" w:rsidDel="00000000" w:rsidP="00000000" w:rsidRDefault="00000000" w:rsidRPr="00000000" w14:paraId="00000DD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от имени Департамента выдает доверенности;</w:t>
      </w:r>
      <w:r w:rsidDel="00000000" w:rsidR="00000000" w:rsidRPr="00000000">
        <w:rPr>
          <w:rtl w:val="0"/>
        </w:rPr>
      </w:r>
    </w:p>
    <w:bookmarkStart w:colFirst="0" w:colLast="0" w:name="bookmark=id.zconscx0f1cp" w:id="3458"/>
    <w:bookmarkEnd w:id="3458"/>
    <w:p w:rsidR="00000000" w:rsidDel="00000000" w:rsidP="00000000" w:rsidRDefault="00000000" w:rsidRPr="00000000" w14:paraId="00000DD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открывает банковские счета;</w:t>
      </w:r>
      <w:r w:rsidDel="00000000" w:rsidR="00000000" w:rsidRPr="00000000">
        <w:rPr>
          <w:rtl w:val="0"/>
        </w:rPr>
      </w:r>
    </w:p>
    <w:bookmarkStart w:colFirst="0" w:colLast="0" w:name="bookmark=id.l4nmn16zzlmw" w:id="3459"/>
    <w:bookmarkEnd w:id="3459"/>
    <w:p w:rsidR="00000000" w:rsidDel="00000000" w:rsidP="00000000" w:rsidRDefault="00000000" w:rsidRPr="00000000" w14:paraId="00000DD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утверждает план государственных закупок товаров, работ и услуг Департамента на соответствующий период;</w:t>
      </w:r>
      <w:r w:rsidDel="00000000" w:rsidR="00000000" w:rsidRPr="00000000">
        <w:rPr>
          <w:rtl w:val="0"/>
        </w:rPr>
      </w:r>
    </w:p>
    <w:bookmarkStart w:colFirst="0" w:colLast="0" w:name="bookmark=id.490nfo2ho0af" w:id="3460"/>
    <w:bookmarkEnd w:id="3460"/>
    <w:p w:rsidR="00000000" w:rsidDel="00000000" w:rsidP="00000000" w:rsidRDefault="00000000" w:rsidRPr="00000000" w14:paraId="00000DD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утверждает порядок и планы Департамента по командировкам, стажировкам, отпускам, обучению сотрудников в казахстанских и зарубежных учебных центрах и иным видам повышения квалификации сотрудников. Выезд в командировки за пределы области и Республики Казахстан осуществляется по согласованию с Министром;</w:t>
      </w:r>
      <w:r w:rsidDel="00000000" w:rsidR="00000000" w:rsidRPr="00000000">
        <w:rPr>
          <w:rtl w:val="0"/>
        </w:rPr>
      </w:r>
    </w:p>
    <w:bookmarkStart w:colFirst="0" w:colLast="0" w:name="bookmark=id.ct5ohrvd2l1f" w:id="3461"/>
    <w:bookmarkEnd w:id="3461"/>
    <w:p w:rsidR="00000000" w:rsidDel="00000000" w:rsidP="00000000" w:rsidRDefault="00000000" w:rsidRPr="00000000" w14:paraId="00000DE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в пределах своей компетенции, издает приказы и дает указания, обязательные для исполнения всеми работниками Департамента;</w:t>
      </w:r>
      <w:r w:rsidDel="00000000" w:rsidR="00000000" w:rsidRPr="00000000">
        <w:rPr>
          <w:rtl w:val="0"/>
        </w:rPr>
      </w:r>
    </w:p>
    <w:bookmarkStart w:colFirst="0" w:colLast="0" w:name="bookmark=id.80y5blq67uup" w:id="3462"/>
    <w:bookmarkEnd w:id="3462"/>
    <w:p w:rsidR="00000000" w:rsidDel="00000000" w:rsidP="00000000" w:rsidRDefault="00000000" w:rsidRPr="00000000" w14:paraId="00000DE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назначает на должности и освобождает от должностей сотрудников Департамента в соответствии с утвержденной номенклатурой должностей;</w:t>
      </w:r>
      <w:r w:rsidDel="00000000" w:rsidR="00000000" w:rsidRPr="00000000">
        <w:rPr>
          <w:rtl w:val="0"/>
        </w:rPr>
      </w:r>
    </w:p>
    <w:bookmarkStart w:colFirst="0" w:colLast="0" w:name="bookmark=id.q2xffpsgfevd" w:id="3463"/>
    <w:bookmarkEnd w:id="3463"/>
    <w:p w:rsidR="00000000" w:rsidDel="00000000" w:rsidP="00000000" w:rsidRDefault="00000000" w:rsidRPr="00000000" w14:paraId="00000DE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в пределах предоставленных прав применяет меры поощрения и налагает дисциплинарные взыскания на сотрудников Департамента, в порядке установленном законодательством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70azxsbyu31u" w:id="3464"/>
    <w:bookmarkEnd w:id="3464"/>
    <w:p w:rsidR="00000000" w:rsidDel="00000000" w:rsidP="00000000" w:rsidRDefault="00000000" w:rsidRPr="00000000" w14:paraId="00000DE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обеспечивает своевременное и качественное исполнение контрольных документов, обращений физических и юридических лиц, документов с грифом секретности и "Для служебного пользования";</w:t>
      </w:r>
      <w:r w:rsidDel="00000000" w:rsidR="00000000" w:rsidRPr="00000000">
        <w:rPr>
          <w:rtl w:val="0"/>
        </w:rPr>
      </w:r>
    </w:p>
    <w:bookmarkStart w:colFirst="0" w:colLast="0" w:name="bookmark=id.p82koy6stbjg" w:id="3465"/>
    <w:bookmarkEnd w:id="3465"/>
    <w:p w:rsidR="00000000" w:rsidDel="00000000" w:rsidP="00000000" w:rsidRDefault="00000000" w:rsidRPr="00000000" w14:paraId="00000DE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присваивает первые и очередные специальные звания лицам рядового и младшего начальствующего состава, очередные специальные звания лицам среднего начальствующего состава органов гражданской защиты до капитана гражданской защиты включительно, очередные воинские звания военнослужащим офицерского состава до подполковника включительно;</w:t>
      </w:r>
      <w:r w:rsidDel="00000000" w:rsidR="00000000" w:rsidRPr="00000000">
        <w:rPr>
          <w:rtl w:val="0"/>
        </w:rPr>
      </w:r>
    </w:p>
    <w:bookmarkStart w:colFirst="0" w:colLast="0" w:name="bookmark=id.ivnf4u56zr1y" w:id="3466"/>
    <w:bookmarkEnd w:id="3466"/>
    <w:p w:rsidR="00000000" w:rsidDel="00000000" w:rsidP="00000000" w:rsidRDefault="00000000" w:rsidRPr="00000000" w14:paraId="00000DE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присваивает (подтверждает) классную квалификацию сотрудникам и военнослужащим Департамента;</w:t>
      </w:r>
      <w:r w:rsidDel="00000000" w:rsidR="00000000" w:rsidRPr="00000000">
        <w:rPr>
          <w:rtl w:val="0"/>
        </w:rPr>
      </w:r>
    </w:p>
    <w:bookmarkStart w:colFirst="0" w:colLast="0" w:name="bookmark=id.3h2x9adg06tu" w:id="3467"/>
    <w:bookmarkEnd w:id="3467"/>
    <w:p w:rsidR="00000000" w:rsidDel="00000000" w:rsidP="00000000" w:rsidRDefault="00000000" w:rsidRPr="00000000" w14:paraId="00000DE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вносит в Министерство представления к присвоению первых специальных званий среднего начальствующего состава, очередных специальных званий старшего начальствующего состава, зачислении в кадры органов гражданской защиты, первого воинского звания офицерского состава, специальных и воинских званий в порядке приравнивания и переаттестации;</w:t>
      </w:r>
      <w:r w:rsidDel="00000000" w:rsidR="00000000" w:rsidRPr="00000000">
        <w:rPr>
          <w:rtl w:val="0"/>
        </w:rPr>
      </w:r>
    </w:p>
    <w:bookmarkStart w:colFirst="0" w:colLast="0" w:name="bookmark=id.qdk5nr6h66qh" w:id="3468"/>
    <w:bookmarkEnd w:id="3468"/>
    <w:p w:rsidR="00000000" w:rsidDel="00000000" w:rsidP="00000000" w:rsidRDefault="00000000" w:rsidRPr="00000000" w14:paraId="00000DE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утверждает положения о структурных подразделениях, должностные (функциональные) обязанности сотрудников структурных подразделений Департамента, Управлений по чрезвычайным ситуациям;</w:t>
      </w:r>
      <w:r w:rsidDel="00000000" w:rsidR="00000000" w:rsidRPr="00000000">
        <w:rPr>
          <w:rtl w:val="0"/>
        </w:rPr>
      </w:r>
    </w:p>
    <w:bookmarkStart w:colFirst="0" w:colLast="0" w:name="bookmark=id.5c9unke0efz" w:id="3469"/>
    <w:bookmarkEnd w:id="3469"/>
    <w:p w:rsidR="00000000" w:rsidDel="00000000" w:rsidP="00000000" w:rsidRDefault="00000000" w:rsidRPr="00000000" w14:paraId="00000DE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принимает меры, направленные на противодействие коррупции в Департаменте и несет персональную ответственность за реализацию антикоррупционных мер;</w:t>
      </w:r>
      <w:r w:rsidDel="00000000" w:rsidR="00000000" w:rsidRPr="00000000">
        <w:rPr>
          <w:rtl w:val="0"/>
        </w:rPr>
      </w:r>
    </w:p>
    <w:bookmarkStart w:colFirst="0" w:colLast="0" w:name="bookmark=id.6m8h5c4df8pe" w:id="3470"/>
    <w:bookmarkEnd w:id="3470"/>
    <w:p w:rsidR="00000000" w:rsidDel="00000000" w:rsidP="00000000" w:rsidRDefault="00000000" w:rsidRPr="00000000" w14:paraId="00000DE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привлекает к ответственности сотрудников Департамента действия (или бездействия) которых приводят к нарушению национальных интересов, угрозе национальной безопасности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gfk8sknolsrp" w:id="3471"/>
    <w:bookmarkEnd w:id="3471"/>
    <w:p w:rsidR="00000000" w:rsidDel="00000000" w:rsidP="00000000" w:rsidRDefault="00000000" w:rsidRPr="00000000" w14:paraId="00000DE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обеспечивает утверждение ежегодного плана работы Департамента;</w:t>
      </w:r>
      <w:r w:rsidDel="00000000" w:rsidR="00000000" w:rsidRPr="00000000">
        <w:rPr>
          <w:rtl w:val="0"/>
        </w:rPr>
      </w:r>
    </w:p>
    <w:bookmarkStart w:colFirst="0" w:colLast="0" w:name="bookmark=id.rkkmg1xwe8vj" w:id="3472"/>
    <w:bookmarkEnd w:id="3472"/>
    <w:p w:rsidR="00000000" w:rsidDel="00000000" w:rsidP="00000000" w:rsidRDefault="00000000" w:rsidRPr="00000000" w14:paraId="00000DE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осуществляет иные полномочия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hw291yofu303" w:id="3473"/>
    <w:bookmarkEnd w:id="3473"/>
    <w:p w:rsidR="00000000" w:rsidDel="00000000" w:rsidP="00000000" w:rsidRDefault="00000000" w:rsidRPr="00000000" w14:paraId="00000DE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Исполнение полномочий начальника Департамента в период его отсутствия осуществляется лицом, его замещающим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u4d0f4ixofi" w:id="3474"/>
    <w:bookmarkEnd w:id="3474"/>
    <w:p w:rsidR="00000000" w:rsidDel="00000000" w:rsidP="00000000" w:rsidRDefault="00000000" w:rsidRPr="00000000" w14:paraId="00000DE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20. Начальник Департамента определяет полномочия своих заместителей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52famn413j06" w:id="3475"/>
    <w:bookmarkEnd w:id="3475"/>
    <w:p w:rsidR="00000000" w:rsidDel="00000000" w:rsidP="00000000" w:rsidRDefault="00000000" w:rsidRPr="00000000" w14:paraId="00000DEE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4. Имущество Департамента</w:t>
      </w:r>
      <w:r w:rsidDel="00000000" w:rsidR="00000000" w:rsidRPr="00000000">
        <w:rPr>
          <w:rtl w:val="0"/>
        </w:rPr>
      </w:r>
    </w:p>
    <w:bookmarkStart w:colFirst="0" w:colLast="0" w:name="bookmark=id.8s1kdjxuo9jh" w:id="3476"/>
    <w:bookmarkEnd w:id="3476"/>
    <w:p w:rsidR="00000000" w:rsidDel="00000000" w:rsidP="00000000" w:rsidRDefault="00000000" w:rsidRPr="00000000" w14:paraId="00000DE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21. Департамент может иметь на праве оперативного управления обособленное имущество в случаях, предусмотренных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gs33wc7w7e7e" w:id="3477"/>
    <w:bookmarkEnd w:id="3477"/>
    <w:p w:rsidR="00000000" w:rsidDel="00000000" w:rsidP="00000000" w:rsidRDefault="00000000" w:rsidRPr="00000000" w14:paraId="00000DF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Имущество Департамента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kbwb8v5rmc8e" w:id="3478"/>
    <w:bookmarkEnd w:id="3478"/>
    <w:p w:rsidR="00000000" w:rsidDel="00000000" w:rsidP="00000000" w:rsidRDefault="00000000" w:rsidRPr="00000000" w14:paraId="00000DF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22. Имущество, закрепленное за Департаментом, относится к республиканской и коммунальной собственности.</w:t>
      </w:r>
      <w:r w:rsidDel="00000000" w:rsidR="00000000" w:rsidRPr="00000000">
        <w:rPr>
          <w:rtl w:val="0"/>
        </w:rPr>
      </w:r>
    </w:p>
    <w:bookmarkStart w:colFirst="0" w:colLast="0" w:name="bookmark=id.ademn9ibv6b2" w:id="3479"/>
    <w:bookmarkEnd w:id="3479"/>
    <w:p w:rsidR="00000000" w:rsidDel="00000000" w:rsidP="00000000" w:rsidRDefault="00000000" w:rsidRPr="00000000" w14:paraId="00000DF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23. Департамент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dstsh1g6j4tb" w:id="3480"/>
    <w:bookmarkEnd w:id="3480"/>
    <w:p w:rsidR="00000000" w:rsidDel="00000000" w:rsidP="00000000" w:rsidRDefault="00000000" w:rsidRPr="00000000" w14:paraId="00000DF3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5. Реорганизация и ликвидация Департамента</w:t>
      </w:r>
      <w:r w:rsidDel="00000000" w:rsidR="00000000" w:rsidRPr="00000000">
        <w:rPr>
          <w:rtl w:val="0"/>
        </w:rPr>
      </w:r>
    </w:p>
    <w:bookmarkStart w:colFirst="0" w:colLast="0" w:name="bookmark=id.gvkuzsbra3kd" w:id="3481"/>
    <w:bookmarkEnd w:id="3481"/>
    <w:p w:rsidR="00000000" w:rsidDel="00000000" w:rsidP="00000000" w:rsidRDefault="00000000" w:rsidRPr="00000000" w14:paraId="00000DF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24. Реорганизация и упразднение Департамента осуществляется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tbl>
      <w:tblPr>
        <w:tblStyle w:val="Table23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F5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DF6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21-1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по 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30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4unozeyvkxzi" w:id="3482"/>
    <w:bookmarkEnd w:id="3482"/>
    <w:p w:rsidR="00000000" w:rsidDel="00000000" w:rsidP="00000000" w:rsidRDefault="00000000" w:rsidRPr="00000000" w14:paraId="00000DF7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о Департаменте по чрезвычайным ситуациям области Ұлытау Министерства по чрезвычайным ситуациям Республики Казахстан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Приказ дополнен приложением 21-1 в соответствии с приказом и.о. Министра по чрезвычайным ситуациям РК от 14.07.2022 № 266; в редакции приказа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bookmarkStart w:colFirst="0" w:colLast="0" w:name="bookmark=id.kzjifn2eldyy" w:id="3483"/>
    <w:bookmarkEnd w:id="3483"/>
    <w:p w:rsidR="00000000" w:rsidDel="00000000" w:rsidP="00000000" w:rsidRDefault="00000000" w:rsidRPr="00000000" w14:paraId="00000DF9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1. Общие положения</w:t>
      </w:r>
      <w:r w:rsidDel="00000000" w:rsidR="00000000" w:rsidRPr="00000000">
        <w:rPr>
          <w:rtl w:val="0"/>
        </w:rPr>
      </w:r>
    </w:p>
    <w:bookmarkStart w:colFirst="0" w:colLast="0" w:name="bookmark=id.etx24w4gcuqo" w:id="3484"/>
    <w:bookmarkEnd w:id="3484"/>
    <w:p w:rsidR="00000000" w:rsidDel="00000000" w:rsidP="00000000" w:rsidRDefault="00000000" w:rsidRPr="00000000" w14:paraId="00000DF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1. Департамент по чрезвычайным ситуациям области Ұлытау Министерства по чрезвычайным ситуациям Республики Казахстан (далее - Департамент) является территориальным органом Министерства по чрезвычайным ситуациям Республики Казахстан (далее - Министерство) и осуществляет руководство в сферах предупреждения и ликвидации чрезвычайных ситуаций природного и техногенного характера, гражданской обороны, пожарной и промышленной безопасности, обеспечения функционирования и дальнейшего развития государственной системы гражданской защиты, организации предупреждения и тушения пожаров, а также осуществляет функции по проведению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4d33zboc53jx" w:id="3485"/>
    <w:bookmarkEnd w:id="3485"/>
    <w:p w:rsidR="00000000" w:rsidDel="00000000" w:rsidP="00000000" w:rsidRDefault="00000000" w:rsidRPr="00000000" w14:paraId="00000DF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2. Департамент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  <w:r w:rsidDel="00000000" w:rsidR="00000000" w:rsidRPr="00000000">
        <w:rPr>
          <w:rtl w:val="0"/>
        </w:rPr>
      </w:r>
    </w:p>
    <w:bookmarkStart w:colFirst="0" w:colLast="0" w:name="bookmark=id.ar66gvw88dhj" w:id="3486"/>
    <w:bookmarkEnd w:id="3486"/>
    <w:p w:rsidR="00000000" w:rsidDel="00000000" w:rsidP="00000000" w:rsidRDefault="00000000" w:rsidRPr="00000000" w14:paraId="00000DF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3. Департамент является юридическим лицом в организационно-правовой форме государственного учреждения, имеет печати и штампы со своим наименованием на казахском языке, бланки установленного образца, в соответствии с законодательством Республики Казахстан счета в органах казначейства.</w:t>
      </w:r>
      <w:r w:rsidDel="00000000" w:rsidR="00000000" w:rsidRPr="00000000">
        <w:rPr>
          <w:rtl w:val="0"/>
        </w:rPr>
      </w:r>
    </w:p>
    <w:bookmarkStart w:colFirst="0" w:colLast="0" w:name="bookmark=id.4nn8iizxfs2" w:id="3487"/>
    <w:bookmarkEnd w:id="3487"/>
    <w:p w:rsidR="00000000" w:rsidDel="00000000" w:rsidP="00000000" w:rsidRDefault="00000000" w:rsidRPr="00000000" w14:paraId="00000DF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4. Департамент вступает в гражданско-правовые отношения от собственного имени.</w:t>
      </w:r>
      <w:r w:rsidDel="00000000" w:rsidR="00000000" w:rsidRPr="00000000">
        <w:rPr>
          <w:rtl w:val="0"/>
        </w:rPr>
      </w:r>
    </w:p>
    <w:bookmarkStart w:colFirst="0" w:colLast="0" w:name="bookmark=id.bs2tvs63cf5v" w:id="3488"/>
    <w:bookmarkEnd w:id="3488"/>
    <w:p w:rsidR="00000000" w:rsidDel="00000000" w:rsidP="00000000" w:rsidRDefault="00000000" w:rsidRPr="00000000" w14:paraId="00000DF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5. Департамент имеет право выступать стороной гражданско-правовых отношений от имени государства, если оно уполномочено на это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2tp0ngdycz14" w:id="3489"/>
    <w:bookmarkEnd w:id="3489"/>
    <w:p w:rsidR="00000000" w:rsidDel="00000000" w:rsidP="00000000" w:rsidRDefault="00000000" w:rsidRPr="00000000" w14:paraId="00000DF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6. Департамент по вопросам своей компетенции в установленном законодательством порядке принимает решения, оформляемые приказами начальника Департамента и другими актами, предусмотренными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vxs069bbohrg" w:id="3490"/>
    <w:bookmarkEnd w:id="3490"/>
    <w:p w:rsidR="00000000" w:rsidDel="00000000" w:rsidP="00000000" w:rsidRDefault="00000000" w:rsidRPr="00000000" w14:paraId="00000E0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7. Структура и лимит штатной численности Департамента утверждаются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jkpk4e8yyocd" w:id="3491"/>
    <w:bookmarkEnd w:id="3491"/>
    <w:p w:rsidR="00000000" w:rsidDel="00000000" w:rsidP="00000000" w:rsidRDefault="00000000" w:rsidRPr="00000000" w14:paraId="00000E0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8. Местонахождение юридического лица: Республика Казахстан, индекс 100600, область Ұлытау, город Жезказган, ул. Тарадая, 6.</w:t>
      </w:r>
      <w:r w:rsidDel="00000000" w:rsidR="00000000" w:rsidRPr="00000000">
        <w:rPr>
          <w:rtl w:val="0"/>
        </w:rPr>
      </w:r>
    </w:p>
    <w:bookmarkStart w:colFirst="0" w:colLast="0" w:name="bookmark=id.sn3zaeads4jn" w:id="3492"/>
    <w:bookmarkEnd w:id="3492"/>
    <w:p w:rsidR="00000000" w:rsidDel="00000000" w:rsidP="00000000" w:rsidRDefault="00000000" w:rsidRPr="00000000" w14:paraId="00000E0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9. Полное наименование Департамента – государственное учреждение "Департамент по чрезвычайным ситуациям области Ұлытау Министерства по чрезвычайным ситуациям Республики Казахстан".</w:t>
      </w:r>
      <w:r w:rsidDel="00000000" w:rsidR="00000000" w:rsidRPr="00000000">
        <w:rPr>
          <w:rtl w:val="0"/>
        </w:rPr>
      </w:r>
    </w:p>
    <w:bookmarkStart w:colFirst="0" w:colLast="0" w:name="bookmark=id.e57en4ka3ycn" w:id="3493"/>
    <w:bookmarkEnd w:id="3493"/>
    <w:p w:rsidR="00000000" w:rsidDel="00000000" w:rsidP="00000000" w:rsidRDefault="00000000" w:rsidRPr="00000000" w14:paraId="00000E0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10. Настоящее Положение является учредительным документом Департамента.</w:t>
      </w:r>
      <w:r w:rsidDel="00000000" w:rsidR="00000000" w:rsidRPr="00000000">
        <w:rPr>
          <w:rtl w:val="0"/>
        </w:rPr>
      </w:r>
    </w:p>
    <w:bookmarkStart w:colFirst="0" w:colLast="0" w:name="bookmark=id.u4b8bqeystw3" w:id="3494"/>
    <w:bookmarkEnd w:id="3494"/>
    <w:p w:rsidR="00000000" w:rsidDel="00000000" w:rsidP="00000000" w:rsidRDefault="00000000" w:rsidRPr="00000000" w14:paraId="00000E0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11. Финансирование деятельности Департамента осуществляется из республиканского и местного бюджетов.</w:t>
      </w:r>
      <w:r w:rsidDel="00000000" w:rsidR="00000000" w:rsidRPr="00000000">
        <w:rPr>
          <w:rtl w:val="0"/>
        </w:rPr>
      </w:r>
    </w:p>
    <w:bookmarkStart w:colFirst="0" w:colLast="0" w:name="bookmark=id.a9xb6eigswac" w:id="3495"/>
    <w:bookmarkEnd w:id="3495"/>
    <w:p w:rsidR="00000000" w:rsidDel="00000000" w:rsidP="00000000" w:rsidRDefault="00000000" w:rsidRPr="00000000" w14:paraId="00000E0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12. Департаменту запрещается вступать в договорные отношения с субъектами предпринимательства на предмет выполнения обязанностей, являющихся полномочиями Департамента.</w:t>
      </w:r>
      <w:r w:rsidDel="00000000" w:rsidR="00000000" w:rsidRPr="00000000">
        <w:rPr>
          <w:rtl w:val="0"/>
        </w:rPr>
      </w:r>
    </w:p>
    <w:bookmarkStart w:colFirst="0" w:colLast="0" w:name="bookmark=id.fxeaqaaf8nqw" w:id="3496"/>
    <w:bookmarkEnd w:id="3496"/>
    <w:p w:rsidR="00000000" w:rsidDel="00000000" w:rsidP="00000000" w:rsidRDefault="00000000" w:rsidRPr="00000000" w14:paraId="00000E0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Если Департаменту законодательными актами предоставлено право осуществлять приносящую доходы деятельность, то доходы, полученные от такой деятельности, направляются в государственный бюджет.</w:t>
      </w:r>
      <w:r w:rsidDel="00000000" w:rsidR="00000000" w:rsidRPr="00000000">
        <w:rPr>
          <w:rtl w:val="0"/>
        </w:rPr>
      </w:r>
    </w:p>
    <w:bookmarkStart w:colFirst="0" w:colLast="0" w:name="bookmark=id.htmoh76sh8c" w:id="3497"/>
    <w:bookmarkEnd w:id="3497"/>
    <w:p w:rsidR="00000000" w:rsidDel="00000000" w:rsidP="00000000" w:rsidRDefault="00000000" w:rsidRPr="00000000" w14:paraId="00000E07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2. Задачи, права и обязанности Департамента</w:t>
      </w:r>
      <w:r w:rsidDel="00000000" w:rsidR="00000000" w:rsidRPr="00000000">
        <w:rPr>
          <w:rtl w:val="0"/>
        </w:rPr>
      </w:r>
    </w:p>
    <w:bookmarkStart w:colFirst="0" w:colLast="0" w:name="bookmark=id.ifds9y3te7h0" w:id="3498"/>
    <w:bookmarkEnd w:id="3498"/>
    <w:p w:rsidR="00000000" w:rsidDel="00000000" w:rsidP="00000000" w:rsidRDefault="00000000" w:rsidRPr="00000000" w14:paraId="00000E0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13. Задачи:</w:t>
      </w:r>
      <w:r w:rsidDel="00000000" w:rsidR="00000000" w:rsidRPr="00000000">
        <w:rPr>
          <w:rtl w:val="0"/>
        </w:rPr>
      </w:r>
    </w:p>
    <w:bookmarkStart w:colFirst="0" w:colLast="0" w:name="bookmark=id.x5z9njm84a21" w:id="3499"/>
    <w:bookmarkEnd w:id="3499"/>
    <w:p w:rsidR="00000000" w:rsidDel="00000000" w:rsidP="00000000" w:rsidRDefault="00000000" w:rsidRPr="00000000" w14:paraId="00000E0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реализация государственной политики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w7ju7fk0lg2i" w:id="3500"/>
    <w:bookmarkEnd w:id="3500"/>
    <w:p w:rsidR="00000000" w:rsidDel="00000000" w:rsidP="00000000" w:rsidRDefault="00000000" w:rsidRPr="00000000" w14:paraId="00000E0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dbn2wepd9n6n" w:id="3501"/>
    <w:bookmarkEnd w:id="3501"/>
    <w:p w:rsidR="00000000" w:rsidDel="00000000" w:rsidP="00000000" w:rsidRDefault="00000000" w:rsidRPr="00000000" w14:paraId="00000E0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1bg2l6u5afd0" w:id="3502"/>
    <w:bookmarkEnd w:id="3502"/>
    <w:p w:rsidR="00000000" w:rsidDel="00000000" w:rsidP="00000000" w:rsidRDefault="00000000" w:rsidRPr="00000000" w14:paraId="00000E0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t9k6z89ph9" w:id="3503"/>
    <w:bookmarkEnd w:id="3503"/>
    <w:p w:rsidR="00000000" w:rsidDel="00000000" w:rsidP="00000000" w:rsidRDefault="00000000" w:rsidRPr="00000000" w14:paraId="00000E0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предупреждение вредного воздействия опасных производственных факторов, возникающих при авариях, инцидентах на опасных производственных объектах, обеспечение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l8yf5w9lz89k" w:id="3504"/>
    <w:bookmarkEnd w:id="3504"/>
    <w:p w:rsidR="00000000" w:rsidDel="00000000" w:rsidP="00000000" w:rsidRDefault="00000000" w:rsidRPr="00000000" w14:paraId="00000E0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организация предупреждения и тушения пожаров и аварийно-спасательных и неотложных работ.</w:t>
      </w:r>
      <w:r w:rsidDel="00000000" w:rsidR="00000000" w:rsidRPr="00000000">
        <w:rPr>
          <w:rtl w:val="0"/>
        </w:rPr>
      </w:r>
    </w:p>
    <w:bookmarkStart w:colFirst="0" w:colLast="0" w:name="bookmark=id.rw4skhvtpdd0" w:id="3505"/>
    <w:bookmarkEnd w:id="3505"/>
    <w:p w:rsidR="00000000" w:rsidDel="00000000" w:rsidP="00000000" w:rsidRDefault="00000000" w:rsidRPr="00000000" w14:paraId="00000E0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14. Права и обязанности:</w:t>
      </w:r>
      <w:r w:rsidDel="00000000" w:rsidR="00000000" w:rsidRPr="00000000">
        <w:rPr>
          <w:rtl w:val="0"/>
        </w:rPr>
      </w:r>
    </w:p>
    <w:bookmarkStart w:colFirst="0" w:colLast="0" w:name="bookmark=id.f4qm9l4jupnx" w:id="3506"/>
    <w:bookmarkEnd w:id="3506"/>
    <w:p w:rsidR="00000000" w:rsidDel="00000000" w:rsidP="00000000" w:rsidRDefault="00000000" w:rsidRPr="00000000" w14:paraId="00000E1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принимать обязательные для исполнения правовые акты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5wefjsm3g4qi" w:id="3507"/>
    <w:bookmarkEnd w:id="3507"/>
    <w:p w:rsidR="00000000" w:rsidDel="00000000" w:rsidP="00000000" w:rsidRDefault="00000000" w:rsidRPr="00000000" w14:paraId="00000E1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запрашивать и получать, в установленном законодательством порядке, от государственных органов, организаций, их должностных лиц и граждан необходимую информацию и сведения;</w:t>
      </w:r>
      <w:r w:rsidDel="00000000" w:rsidR="00000000" w:rsidRPr="00000000">
        <w:rPr>
          <w:rtl w:val="0"/>
        </w:rPr>
      </w:r>
    </w:p>
    <w:bookmarkStart w:colFirst="0" w:colLast="0" w:name="bookmark=id.1ozo3o1k2or1" w:id="3508"/>
    <w:bookmarkEnd w:id="3508"/>
    <w:p w:rsidR="00000000" w:rsidDel="00000000" w:rsidP="00000000" w:rsidRDefault="00000000" w:rsidRPr="00000000" w14:paraId="00000E1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организовывать и осуществлять в установленном порядке защиту в судах интересов Департамента;</w:t>
      </w:r>
      <w:r w:rsidDel="00000000" w:rsidR="00000000" w:rsidRPr="00000000">
        <w:rPr>
          <w:rtl w:val="0"/>
        </w:rPr>
      </w:r>
    </w:p>
    <w:bookmarkStart w:colFirst="0" w:colLast="0" w:name="bookmark=id.l6odeyhc7f1" w:id="3509"/>
    <w:bookmarkEnd w:id="3509"/>
    <w:p w:rsidR="00000000" w:rsidDel="00000000" w:rsidP="00000000" w:rsidRDefault="00000000" w:rsidRPr="00000000" w14:paraId="00000E1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организовывать и проводить совещания, семинары, конференции по вопросам, входящим в компетенцию Департамента;</w:t>
      </w:r>
      <w:r w:rsidDel="00000000" w:rsidR="00000000" w:rsidRPr="00000000">
        <w:rPr>
          <w:rtl w:val="0"/>
        </w:rPr>
      </w:r>
    </w:p>
    <w:bookmarkStart w:colFirst="0" w:colLast="0" w:name="bookmark=id.p8zvzlmckaan" w:id="3510"/>
    <w:bookmarkEnd w:id="3510"/>
    <w:p w:rsidR="00000000" w:rsidDel="00000000" w:rsidP="00000000" w:rsidRDefault="00000000" w:rsidRPr="00000000" w14:paraId="00000E1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проводить служебные расследования по фактам нарушений служебной деятельности и исполнительской дисциплины, устанавливать, анализировать их причины и принимать меры по недопущению нарушений;</w:t>
      </w:r>
      <w:r w:rsidDel="00000000" w:rsidR="00000000" w:rsidRPr="00000000">
        <w:rPr>
          <w:rtl w:val="0"/>
        </w:rPr>
      </w:r>
    </w:p>
    <w:bookmarkStart w:colFirst="0" w:colLast="0" w:name="bookmark=id.qkhqwhrwbalb" w:id="3511"/>
    <w:bookmarkEnd w:id="3511"/>
    <w:p w:rsidR="00000000" w:rsidDel="00000000" w:rsidP="00000000" w:rsidRDefault="00000000" w:rsidRPr="00000000" w14:paraId="00000E1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использовать в установленном порядке для целей гражданской защиты государственные ведомственные и негосударственные системы, сети, средства связи и передачи информации;</w:t>
      </w:r>
      <w:r w:rsidDel="00000000" w:rsidR="00000000" w:rsidRPr="00000000">
        <w:rPr>
          <w:rtl w:val="0"/>
        </w:rPr>
      </w:r>
    </w:p>
    <w:bookmarkStart w:colFirst="0" w:colLast="0" w:name="bookmark=id.3kzwrbbf2p8p" w:id="3512"/>
    <w:bookmarkEnd w:id="3512"/>
    <w:p w:rsidR="00000000" w:rsidDel="00000000" w:rsidP="00000000" w:rsidRDefault="00000000" w:rsidRPr="00000000" w14:paraId="00000E1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давать распоряжение на задействование системы оповещения города при проведении технических проверок системы оповещения области и учений по гражданской защите;</w:t>
      </w:r>
      <w:r w:rsidDel="00000000" w:rsidR="00000000" w:rsidRPr="00000000">
        <w:rPr>
          <w:rtl w:val="0"/>
        </w:rPr>
      </w:r>
    </w:p>
    <w:bookmarkStart w:colFirst="0" w:colLast="0" w:name="bookmark=id.hkfaoo5k1lpi" w:id="3513"/>
    <w:bookmarkEnd w:id="3513"/>
    <w:p w:rsidR="00000000" w:rsidDel="00000000" w:rsidP="00000000" w:rsidRDefault="00000000" w:rsidRPr="00000000" w14:paraId="00000E1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вносить в установленном порядке предложения о привлечении к ответственности должностных лиц, действия или бездействия которых создали угрозу или привели к возникновению чрезвычайных ситуаций и нарушений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cyesg8ot51fq" w:id="3514"/>
    <w:bookmarkEnd w:id="3514"/>
    <w:p w:rsidR="00000000" w:rsidDel="00000000" w:rsidP="00000000" w:rsidRDefault="00000000" w:rsidRPr="00000000" w14:paraId="00000E1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осуществлять иные права и обязанности, предусмотренные действующими законодательными актами.</w:t>
      </w:r>
      <w:r w:rsidDel="00000000" w:rsidR="00000000" w:rsidRPr="00000000">
        <w:rPr>
          <w:rtl w:val="0"/>
        </w:rPr>
      </w:r>
    </w:p>
    <w:bookmarkStart w:colFirst="0" w:colLast="0" w:name="bookmark=id.k4uvte6y02b2" w:id="3515"/>
    <w:bookmarkEnd w:id="3515"/>
    <w:p w:rsidR="00000000" w:rsidDel="00000000" w:rsidP="00000000" w:rsidRDefault="00000000" w:rsidRPr="00000000" w14:paraId="00000E1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15. Функции:</w:t>
      </w:r>
      <w:r w:rsidDel="00000000" w:rsidR="00000000" w:rsidRPr="00000000">
        <w:rPr>
          <w:rtl w:val="0"/>
        </w:rPr>
      </w:r>
    </w:p>
    <w:bookmarkStart w:colFirst="0" w:colLast="0" w:name="bookmark=id.i55whuug0dtd" w:id="3516"/>
    <w:bookmarkEnd w:id="3516"/>
    <w:p w:rsidR="00000000" w:rsidDel="00000000" w:rsidP="00000000" w:rsidRDefault="00000000" w:rsidRPr="00000000" w14:paraId="00000E1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обеспечение реализации государственной политики в сфере гражданской защиты, функционирования и дальнейшего развития территориальной подсистемы государственной системы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oievea5shi2z" w:id="3517"/>
    <w:bookmarkEnd w:id="3517"/>
    <w:p w:rsidR="00000000" w:rsidDel="00000000" w:rsidP="00000000" w:rsidRDefault="00000000" w:rsidRPr="00000000" w14:paraId="00000E1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обеспечение деятельности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pq10n7kehc5m" w:id="3518"/>
    <w:bookmarkEnd w:id="3518"/>
    <w:p w:rsidR="00000000" w:rsidDel="00000000" w:rsidP="00000000" w:rsidRDefault="00000000" w:rsidRPr="00000000" w14:paraId="00000E1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руководство силами гражданской защиты при организации и проведении мероприятий гражданской защиты, направленных на предупреждение и ликвидацию чрезвычайных ситуаций природного и техногенного характера, обеспечение пожарной и промышленной безопасности и организации гражданской обороны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24rc55h8eq4o" w:id="3519"/>
    <w:bookmarkEnd w:id="3519"/>
    <w:p w:rsidR="00000000" w:rsidDel="00000000" w:rsidP="00000000" w:rsidRDefault="00000000" w:rsidRPr="00000000" w14:paraId="00000E1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ведение государственного учета чрезвычайных ситуаций природного и техногенного характера;</w:t>
      </w:r>
      <w:r w:rsidDel="00000000" w:rsidR="00000000" w:rsidRPr="00000000">
        <w:rPr>
          <w:rtl w:val="0"/>
        </w:rPr>
      </w:r>
    </w:p>
    <w:bookmarkStart w:colFirst="0" w:colLast="0" w:name="bookmark=id.n6s9xi1c2u2e" w:id="3520"/>
    <w:bookmarkEnd w:id="3520"/>
    <w:p w:rsidR="00000000" w:rsidDel="00000000" w:rsidP="00000000" w:rsidRDefault="00000000" w:rsidRPr="00000000" w14:paraId="00000E1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обеспечение боевой и мобилизационной готовности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eoz84vc4q3a0" w:id="3521"/>
    <w:bookmarkEnd w:id="3521"/>
    <w:p w:rsidR="00000000" w:rsidDel="00000000" w:rsidP="00000000" w:rsidRDefault="00000000" w:rsidRPr="00000000" w14:paraId="00000E1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внесение предложений в местный исполнительный орган по вопросам в сфере гражданской защиты, входящих в компетенцию местного исполнительного органа;</w:t>
      </w:r>
      <w:r w:rsidDel="00000000" w:rsidR="00000000" w:rsidRPr="00000000">
        <w:rPr>
          <w:rtl w:val="0"/>
        </w:rPr>
      </w:r>
    </w:p>
    <w:bookmarkStart w:colFirst="0" w:colLast="0" w:name="bookmark=id.91zdvr87awz1" w:id="3522"/>
    <w:bookmarkEnd w:id="3522"/>
    <w:p w:rsidR="00000000" w:rsidDel="00000000" w:rsidP="00000000" w:rsidRDefault="00000000" w:rsidRPr="00000000" w14:paraId="00000E2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осуществление информационно-аналитической деятельности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vbvven930ktj" w:id="3523"/>
    <w:bookmarkEnd w:id="3523"/>
    <w:p w:rsidR="00000000" w:rsidDel="00000000" w:rsidP="00000000" w:rsidRDefault="00000000" w:rsidRPr="00000000" w14:paraId="00000E2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оказание экстренной медицинской и психологической помощи населению, находящемуся в зоне чрезвычайной ситуации природного и техногенного характера, обеспечение сохранения, восстановления и реабилитации здоровья участников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d7sdkekzo6p9" w:id="3524"/>
    <w:bookmarkEnd w:id="3524"/>
    <w:p w:rsidR="00000000" w:rsidDel="00000000" w:rsidP="00000000" w:rsidRDefault="00000000" w:rsidRPr="00000000" w14:paraId="00000E2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организация и проведение в пределах своей компетенции в составе комиссии расследования аварий, бедствий и катастроф, приведших к возникновению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9nqz4wxp3s0" w:id="3525"/>
    <w:bookmarkEnd w:id="3525"/>
    <w:p w:rsidR="00000000" w:rsidDel="00000000" w:rsidP="00000000" w:rsidRDefault="00000000" w:rsidRPr="00000000" w14:paraId="00000E2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мобилизация материально-технических ресурсов организаций при ликвидации чрезвычайных ситуаций в соответствии с законодательством;</w:t>
      </w:r>
      <w:r w:rsidDel="00000000" w:rsidR="00000000" w:rsidRPr="00000000">
        <w:rPr>
          <w:rtl w:val="0"/>
        </w:rPr>
      </w:r>
    </w:p>
    <w:bookmarkStart w:colFirst="0" w:colLast="0" w:name="bookmark=id.s7twlao9835t" w:id="3526"/>
    <w:bookmarkEnd w:id="3526"/>
    <w:p w:rsidR="00000000" w:rsidDel="00000000" w:rsidP="00000000" w:rsidRDefault="00000000" w:rsidRPr="00000000" w14:paraId="00000E2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подготовка предложений в Министерство и в местный исполнительный орган для определения потребности в средствах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evvxa2236xxn" w:id="3527"/>
    <w:bookmarkEnd w:id="3527"/>
    <w:p w:rsidR="00000000" w:rsidDel="00000000" w:rsidP="00000000" w:rsidRDefault="00000000" w:rsidRPr="00000000" w14:paraId="00000E2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осуществление постановки на учет и снятие с учета защитных сооружений;</w:t>
      </w:r>
      <w:r w:rsidDel="00000000" w:rsidR="00000000" w:rsidRPr="00000000">
        <w:rPr>
          <w:rtl w:val="0"/>
        </w:rPr>
      </w:r>
    </w:p>
    <w:bookmarkStart w:colFirst="0" w:colLast="0" w:name="bookmark=id.7plcchaoxp5x" w:id="3528"/>
    <w:bookmarkEnd w:id="3528"/>
    <w:p w:rsidR="00000000" w:rsidDel="00000000" w:rsidP="00000000" w:rsidRDefault="00000000" w:rsidRPr="00000000" w14:paraId="00000E2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разработка плана мероприятий по подготовке органов управления и сил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rouxxzppziwt" w:id="3529"/>
    <w:bookmarkEnd w:id="3529"/>
    <w:p w:rsidR="00000000" w:rsidDel="00000000" w:rsidP="00000000" w:rsidRDefault="00000000" w:rsidRPr="00000000" w14:paraId="00000E2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разработка Плана гражданской обороны и внесение его на утверждение начальнику гражданской обороны – акиму области;</w:t>
      </w:r>
      <w:r w:rsidDel="00000000" w:rsidR="00000000" w:rsidRPr="00000000">
        <w:rPr>
          <w:rtl w:val="0"/>
        </w:rPr>
      </w:r>
    </w:p>
    <w:bookmarkStart w:colFirst="0" w:colLast="0" w:name="bookmark=id.5fj8sgq8herm" w:id="3530"/>
    <w:bookmarkEnd w:id="3530"/>
    <w:p w:rsidR="00000000" w:rsidDel="00000000" w:rsidP="00000000" w:rsidRDefault="00000000" w:rsidRPr="00000000" w14:paraId="00000E2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согласование планов гражданской обороны районов области;</w:t>
      </w:r>
      <w:r w:rsidDel="00000000" w:rsidR="00000000" w:rsidRPr="00000000">
        <w:rPr>
          <w:rtl w:val="0"/>
        </w:rPr>
      </w:r>
    </w:p>
    <w:bookmarkStart w:colFirst="0" w:colLast="0" w:name="bookmark=id.h1nf41nnr214" w:id="3531"/>
    <w:bookmarkEnd w:id="3531"/>
    <w:p w:rsidR="00000000" w:rsidDel="00000000" w:rsidP="00000000" w:rsidRDefault="00000000" w:rsidRPr="00000000" w14:paraId="00000E2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разработка планов действий по ликвидации чрезвычайных ситуаций местного масштаба и представление их на утверждение акиму области;</w:t>
      </w:r>
      <w:r w:rsidDel="00000000" w:rsidR="00000000" w:rsidRPr="00000000">
        <w:rPr>
          <w:rtl w:val="0"/>
        </w:rPr>
      </w:r>
    </w:p>
    <w:bookmarkStart w:colFirst="0" w:colLast="0" w:name="bookmark=id.k115sd2dmev5" w:id="3532"/>
    <w:bookmarkEnd w:id="3532"/>
    <w:p w:rsidR="00000000" w:rsidDel="00000000" w:rsidP="00000000" w:rsidRDefault="00000000" w:rsidRPr="00000000" w14:paraId="00000E2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согласование планов действий по ликвидации чрезвычайных ситуаций районов города;</w:t>
      </w:r>
      <w:r w:rsidDel="00000000" w:rsidR="00000000" w:rsidRPr="00000000">
        <w:rPr>
          <w:rtl w:val="0"/>
        </w:rPr>
      </w:r>
    </w:p>
    <w:bookmarkStart w:colFirst="0" w:colLast="0" w:name="bookmark=id.mj8jdicm9lh9" w:id="3533"/>
    <w:bookmarkEnd w:id="3533"/>
    <w:p w:rsidR="00000000" w:rsidDel="00000000" w:rsidP="00000000" w:rsidRDefault="00000000" w:rsidRPr="00000000" w14:paraId="00000E2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внесение предложений в Комитет по гражданской обороне и воинским частям по определению структуры планов гражданской обороны и планов действий по ликвидации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otbo60loh0t9" w:id="3534"/>
    <w:bookmarkEnd w:id="3534"/>
    <w:p w:rsidR="00000000" w:rsidDel="00000000" w:rsidP="00000000" w:rsidRDefault="00000000" w:rsidRPr="00000000" w14:paraId="00000E2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внесение предложений в Комитет по гражданской обороне и воинским частям по объемам и содержанию инженерно-технических мероприятий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uhma7jb5t7qy" w:id="3535"/>
    <w:bookmarkEnd w:id="3535"/>
    <w:p w:rsidR="00000000" w:rsidDel="00000000" w:rsidP="00000000" w:rsidRDefault="00000000" w:rsidRPr="00000000" w14:paraId="00000E2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внесение предложений начальнику гражданской обороны – акиму области по созданию запасных (городских, загородных), вспомогательных и подвижных пунктов управления;</w:t>
      </w:r>
      <w:r w:rsidDel="00000000" w:rsidR="00000000" w:rsidRPr="00000000">
        <w:rPr>
          <w:rtl w:val="0"/>
        </w:rPr>
      </w:r>
    </w:p>
    <w:bookmarkStart w:colFirst="0" w:colLast="0" w:name="bookmark=id.dn8j5a4ygq63" w:id="3536"/>
    <w:bookmarkEnd w:id="3536"/>
    <w:p w:rsidR="00000000" w:rsidDel="00000000" w:rsidP="00000000" w:rsidRDefault="00000000" w:rsidRPr="00000000" w14:paraId="00000E2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обеспечение охраны от пожаров территорий населенных пунктов и особо важных объектов государственной собственности;</w:t>
      </w:r>
      <w:r w:rsidDel="00000000" w:rsidR="00000000" w:rsidRPr="00000000">
        <w:rPr>
          <w:rtl w:val="0"/>
        </w:rPr>
      </w:r>
    </w:p>
    <w:bookmarkStart w:colFirst="0" w:colLast="0" w:name="bookmark=id.jkkjsyyhtt8i" w:id="3537"/>
    <w:bookmarkEnd w:id="3537"/>
    <w:p w:rsidR="00000000" w:rsidDel="00000000" w:rsidP="00000000" w:rsidRDefault="00000000" w:rsidRPr="00000000" w14:paraId="00000E2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ведение реестра добровольных противопожарных формирований;</w:t>
      </w:r>
      <w:r w:rsidDel="00000000" w:rsidR="00000000" w:rsidRPr="00000000">
        <w:rPr>
          <w:rtl w:val="0"/>
        </w:rPr>
      </w:r>
    </w:p>
    <w:bookmarkStart w:colFirst="0" w:colLast="0" w:name="bookmark=id.sr8uzbaskwtc" w:id="3538"/>
    <w:bookmarkEnd w:id="3538"/>
    <w:p w:rsidR="00000000" w:rsidDel="00000000" w:rsidP="00000000" w:rsidRDefault="00000000" w:rsidRPr="00000000" w14:paraId="00000E3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разработка планов по предупреждению чрезвычайных ситуаций;</w:t>
      </w:r>
      <w:r w:rsidDel="00000000" w:rsidR="00000000" w:rsidRPr="00000000">
        <w:rPr>
          <w:rtl w:val="0"/>
        </w:rPr>
      </w:r>
    </w:p>
    <w:bookmarkStart w:colFirst="0" w:colLast="0" w:name="bookmark=id.p31a8r7zqtwj" w:id="3539"/>
    <w:bookmarkEnd w:id="3539"/>
    <w:p w:rsidR="00000000" w:rsidDel="00000000" w:rsidP="00000000" w:rsidRDefault="00000000" w:rsidRPr="00000000" w14:paraId="00000E3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разработка паспортов безопасности и каталогов угроз чрезвычайных ситуаций природного и техногенного характера области, городов и районов;</w:t>
      </w:r>
      <w:r w:rsidDel="00000000" w:rsidR="00000000" w:rsidRPr="00000000">
        <w:rPr>
          <w:rtl w:val="0"/>
        </w:rPr>
      </w:r>
    </w:p>
    <w:bookmarkStart w:colFirst="0" w:colLast="0" w:name="bookmark=id.nh9hkd5v11y9" w:id="3540"/>
    <w:bookmarkEnd w:id="3540"/>
    <w:p w:rsidR="00000000" w:rsidDel="00000000" w:rsidP="00000000" w:rsidRDefault="00000000" w:rsidRPr="00000000" w14:paraId="00000E3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внесение предложений в местный исполнительный орган об объявлении чрезвычайной ситуации природного и техногенного характера акимом области при чрезвычайных ситуациях местного масштаба;</w:t>
      </w:r>
      <w:r w:rsidDel="00000000" w:rsidR="00000000" w:rsidRPr="00000000">
        <w:rPr>
          <w:rtl w:val="0"/>
        </w:rPr>
      </w:r>
    </w:p>
    <w:bookmarkStart w:colFirst="0" w:colLast="0" w:name="bookmark=id.pl6j71voz668" w:id="3541"/>
    <w:bookmarkEnd w:id="3541"/>
    <w:p w:rsidR="00000000" w:rsidDel="00000000" w:rsidP="00000000" w:rsidRDefault="00000000" w:rsidRPr="00000000" w14:paraId="00000E3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26) организация тушения пожаров и проведение аварийно-спасательных и неотложных работ при чрезвычайных ситуациях;</w:t>
      </w:r>
      <w:r w:rsidDel="00000000" w:rsidR="00000000" w:rsidRPr="00000000">
        <w:rPr>
          <w:rtl w:val="0"/>
        </w:rPr>
      </w:r>
    </w:p>
    <w:bookmarkStart w:colFirst="0" w:colLast="0" w:name="bookmark=id.bagqko39ihrr" w:id="3542"/>
    <w:bookmarkEnd w:id="3542"/>
    <w:p w:rsidR="00000000" w:rsidDel="00000000" w:rsidP="00000000" w:rsidRDefault="00000000" w:rsidRPr="00000000" w14:paraId="00000E3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27) организация и проведение водно-спасательных и водолазно-поисковых работ;</w:t>
      </w:r>
      <w:r w:rsidDel="00000000" w:rsidR="00000000" w:rsidRPr="00000000">
        <w:rPr>
          <w:rtl w:val="0"/>
        </w:rPr>
      </w:r>
    </w:p>
    <w:bookmarkStart w:colFirst="0" w:colLast="0" w:name="bookmark=id.w8y3gsyefwz1" w:id="3543"/>
    <w:bookmarkEnd w:id="3543"/>
    <w:p w:rsidR="00000000" w:rsidDel="00000000" w:rsidP="00000000" w:rsidRDefault="00000000" w:rsidRPr="00000000" w14:paraId="00000E3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28) координация деятельности противопожарных и аварийно-спасательных служб и формирований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p4f7wi95jz9g" w:id="3544"/>
    <w:bookmarkEnd w:id="3544"/>
    <w:p w:rsidR="00000000" w:rsidDel="00000000" w:rsidP="00000000" w:rsidRDefault="00000000" w:rsidRPr="00000000" w14:paraId="00000E3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29) организация и проведение профилактической работы, направленной на предупреждение чрезвычайных ситуаций на водоемах;</w:t>
      </w:r>
      <w:r w:rsidDel="00000000" w:rsidR="00000000" w:rsidRPr="00000000">
        <w:rPr>
          <w:rtl w:val="0"/>
        </w:rPr>
      </w:r>
    </w:p>
    <w:bookmarkStart w:colFirst="0" w:colLast="0" w:name="bookmark=id.7iskzi5nfeil" w:id="3545"/>
    <w:bookmarkEnd w:id="3545"/>
    <w:p w:rsidR="00000000" w:rsidDel="00000000" w:rsidP="00000000" w:rsidRDefault="00000000" w:rsidRPr="00000000" w14:paraId="00000E3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30) развитие в пределах своей компетенции систем управления, оповещения и связи и поддержание их в готовности к использованию на территории области совместно с местным исполнительным органом;</w:t>
      </w:r>
      <w:r w:rsidDel="00000000" w:rsidR="00000000" w:rsidRPr="00000000">
        <w:rPr>
          <w:rtl w:val="0"/>
        </w:rPr>
      </w:r>
    </w:p>
    <w:bookmarkStart w:colFirst="0" w:colLast="0" w:name="bookmark=id.bln3f8op2lvr" w:id="3546"/>
    <w:bookmarkEnd w:id="3546"/>
    <w:p w:rsidR="00000000" w:rsidDel="00000000" w:rsidP="00000000" w:rsidRDefault="00000000" w:rsidRPr="00000000" w14:paraId="00000E3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31) обеспечение информирования и оповещения населения, органов управления гражданской защиты заблаговременно, при наличии прогноза об угрозе возникновения чрезвычайной ситуации и (или) оперативно при возникновении чрезвычайной ситуации;</w:t>
      </w:r>
      <w:r w:rsidDel="00000000" w:rsidR="00000000" w:rsidRPr="00000000">
        <w:rPr>
          <w:rtl w:val="0"/>
        </w:rPr>
      </w:r>
    </w:p>
    <w:bookmarkStart w:colFirst="0" w:colLast="0" w:name="bookmark=id.vzffsui7p6tk" w:id="3547"/>
    <w:bookmarkEnd w:id="3547"/>
    <w:p w:rsidR="00000000" w:rsidDel="00000000" w:rsidP="00000000" w:rsidRDefault="00000000" w:rsidRPr="00000000" w14:paraId="00000E3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32) обеспечение развития и функционирования единой дежурно-диспетчерской службы "112"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vktaep6z3kyh" w:id="3548"/>
    <w:bookmarkEnd w:id="3548"/>
    <w:p w:rsidR="00000000" w:rsidDel="00000000" w:rsidP="00000000" w:rsidRDefault="00000000" w:rsidRPr="00000000" w14:paraId="00000E3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33) организация взаимодействия автоматизированных систем мониторинга с единой дежурно-диспетчерской службой "112" на территории области;</w:t>
      </w:r>
      <w:r w:rsidDel="00000000" w:rsidR="00000000" w:rsidRPr="00000000">
        <w:rPr>
          <w:rtl w:val="0"/>
        </w:rPr>
      </w:r>
    </w:p>
    <w:bookmarkStart w:colFirst="0" w:colLast="0" w:name="bookmark=id.vbi3yqyd71ji" w:id="3549"/>
    <w:bookmarkEnd w:id="3549"/>
    <w:p w:rsidR="00000000" w:rsidDel="00000000" w:rsidP="00000000" w:rsidRDefault="00000000" w:rsidRPr="00000000" w14:paraId="00000E3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34) обеспечение функционирования корпоративной информационно-коммуникационной системы государственной системы гражданской защиты, центров планирования и оперативного управления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11lcv84quyu6" w:id="3550"/>
    <w:bookmarkEnd w:id="3550"/>
    <w:p w:rsidR="00000000" w:rsidDel="00000000" w:rsidP="00000000" w:rsidRDefault="00000000" w:rsidRPr="00000000" w14:paraId="00000E3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35) внесение предложений о проведении научных исследований, организация и пропаганда знаний, обучения населения и специалистов в сфере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malmkqp78nm0" w:id="3551"/>
    <w:bookmarkEnd w:id="3551"/>
    <w:p w:rsidR="00000000" w:rsidDel="00000000" w:rsidP="00000000" w:rsidRDefault="00000000" w:rsidRPr="00000000" w14:paraId="00000E3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36) организация подготовки руководителей, специалистов органов управления и сил гражданской защиты, обучения населения способам защиты и действиям при возникновении чрезвычайных ситуаций и военных конфликтов или вследствие этих конфликтов;</w:t>
      </w:r>
      <w:r w:rsidDel="00000000" w:rsidR="00000000" w:rsidRPr="00000000">
        <w:rPr>
          <w:rtl w:val="0"/>
        </w:rPr>
      </w:r>
    </w:p>
    <w:bookmarkStart w:colFirst="0" w:colLast="0" w:name="bookmark=id.i3aq1mbsjpuy" w:id="3552"/>
    <w:bookmarkEnd w:id="3552"/>
    <w:p w:rsidR="00000000" w:rsidDel="00000000" w:rsidP="00000000" w:rsidRDefault="00000000" w:rsidRPr="00000000" w14:paraId="00000E3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37) утверждение программы последующей подготовки добровольных пожарных;</w:t>
      </w:r>
      <w:r w:rsidDel="00000000" w:rsidR="00000000" w:rsidRPr="00000000">
        <w:rPr>
          <w:rtl w:val="0"/>
        </w:rPr>
      </w:r>
    </w:p>
    <w:bookmarkStart w:colFirst="0" w:colLast="0" w:name="bookmark=id.lnur6bt5p6t4" w:id="3553"/>
    <w:bookmarkEnd w:id="3553"/>
    <w:p w:rsidR="00000000" w:rsidDel="00000000" w:rsidP="00000000" w:rsidRDefault="00000000" w:rsidRPr="00000000" w14:paraId="00000E3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38) осуществление государственного контроля и надзора в области пожарной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eiz2rjheuf4v" w:id="3554"/>
    <w:bookmarkEnd w:id="3554"/>
    <w:p w:rsidR="00000000" w:rsidDel="00000000" w:rsidP="00000000" w:rsidRDefault="00000000" w:rsidRPr="00000000" w14:paraId="00000E4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39) осуществление государственного контроля в области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kamecq8md008" w:id="3555"/>
    <w:bookmarkEnd w:id="3555"/>
    <w:p w:rsidR="00000000" w:rsidDel="00000000" w:rsidP="00000000" w:rsidRDefault="00000000" w:rsidRPr="00000000" w14:paraId="00000E4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40) осуществление государственного контроля и надзора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udh1nbbbopfd" w:id="3556"/>
    <w:bookmarkEnd w:id="3556"/>
    <w:p w:rsidR="00000000" w:rsidDel="00000000" w:rsidP="00000000" w:rsidRDefault="00000000" w:rsidRPr="00000000" w14:paraId="00000E4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41) осуществление контроля за готовностью пожарных подразделений в населенных пунктах и на объектах к борьбе с пожарами;</w:t>
      </w:r>
      <w:r w:rsidDel="00000000" w:rsidR="00000000" w:rsidRPr="00000000">
        <w:rPr>
          <w:rtl w:val="0"/>
        </w:rPr>
      </w:r>
    </w:p>
    <w:bookmarkStart w:colFirst="0" w:colLast="0" w:name="bookmark=id.wsunkepgaggv" w:id="3557"/>
    <w:bookmarkEnd w:id="3557"/>
    <w:p w:rsidR="00000000" w:rsidDel="00000000" w:rsidP="00000000" w:rsidRDefault="00000000" w:rsidRPr="00000000" w14:paraId="00000E4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42) осуществление контроля за соблюдением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xm01s3md7s7h" w:id="3558"/>
    <w:bookmarkEnd w:id="3558"/>
    <w:p w:rsidR="00000000" w:rsidDel="00000000" w:rsidP="00000000" w:rsidRDefault="00000000" w:rsidRPr="00000000" w14:paraId="00000E4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43) осуществление производства дел об административных правонарушениях в области пожарной и промышленной безопасности, гражданской обороны;</w:t>
      </w:r>
      <w:r w:rsidDel="00000000" w:rsidR="00000000" w:rsidRPr="00000000">
        <w:rPr>
          <w:rtl w:val="0"/>
        </w:rPr>
      </w:r>
    </w:p>
    <w:bookmarkStart w:colFirst="0" w:colLast="0" w:name="bookmark=id.1te24oetnop9" w:id="3559"/>
    <w:bookmarkEnd w:id="3559"/>
    <w:p w:rsidR="00000000" w:rsidDel="00000000" w:rsidP="00000000" w:rsidRDefault="00000000" w:rsidRPr="00000000" w14:paraId="00000E4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44) выдача гражданам, должностным и юридическим лицам предписаний об устранении выявленных нарушений и проведению мероприятий по предотвращению пожаров;</w:t>
      </w:r>
      <w:r w:rsidDel="00000000" w:rsidR="00000000" w:rsidRPr="00000000">
        <w:rPr>
          <w:rtl w:val="0"/>
        </w:rPr>
      </w:r>
    </w:p>
    <w:bookmarkStart w:colFirst="0" w:colLast="0" w:name="bookmark=id.nj1pc8ezjw8u" w:id="3560"/>
    <w:bookmarkEnd w:id="3560"/>
    <w:p w:rsidR="00000000" w:rsidDel="00000000" w:rsidP="00000000" w:rsidRDefault="00000000" w:rsidRPr="00000000" w14:paraId="00000E4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45) выдача гражданам, должностным и юридическим лицам предписаний об устранении выявленных нарушений и выполнению мероприятий по гражданской обороне;</w:t>
      </w:r>
      <w:r w:rsidDel="00000000" w:rsidR="00000000" w:rsidRPr="00000000">
        <w:rPr>
          <w:rtl w:val="0"/>
        </w:rPr>
      </w:r>
    </w:p>
    <w:bookmarkStart w:colFirst="0" w:colLast="0" w:name="bookmark=id.bsaulaaz4aw9" w:id="3561"/>
    <w:bookmarkEnd w:id="3561"/>
    <w:p w:rsidR="00000000" w:rsidDel="00000000" w:rsidP="00000000" w:rsidRDefault="00000000" w:rsidRPr="00000000" w14:paraId="00000E4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46) выдача гражданам и юридическим лицам предписаний за несоблюдения правил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pgsov8mdm99s" w:id="3562"/>
    <w:bookmarkEnd w:id="3562"/>
    <w:p w:rsidR="00000000" w:rsidDel="00000000" w:rsidP="00000000" w:rsidRDefault="00000000" w:rsidRPr="00000000" w14:paraId="00000E4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47) направление в суд заявления о приостановлении частично или полностью работы организаций, отдельных производств, производственных участков, агрегатов, запрещении эксплуатации зданий, сооружений, электрических сетей, приборов отопления и ведения пожароопасных работ, осуществляемых субъектами с нарушением требований пожарной безопасности, а также при невыполнении предусмотренных проектами требований пожарной безопасности при строительстве, реконструкции, расширении или техническом перевооружении организаций, объекта, сооружения, здания;</w:t>
      </w:r>
      <w:r w:rsidDel="00000000" w:rsidR="00000000" w:rsidRPr="00000000">
        <w:rPr>
          <w:rtl w:val="0"/>
        </w:rPr>
      </w:r>
    </w:p>
    <w:bookmarkStart w:colFirst="0" w:colLast="0" w:name="bookmark=id.89n6dm69ea9d" w:id="3563"/>
    <w:bookmarkEnd w:id="3563"/>
    <w:p w:rsidR="00000000" w:rsidDel="00000000" w:rsidP="00000000" w:rsidRDefault="00000000" w:rsidRPr="00000000" w14:paraId="00000E4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48) обеспечение соблюдения законов и иных нормативных правовых актов в области национальной безопасности, государственных секретов и информационной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hts4yy1eahvk" w:id="3564"/>
    <w:bookmarkEnd w:id="3564"/>
    <w:p w:rsidR="00000000" w:rsidDel="00000000" w:rsidP="00000000" w:rsidRDefault="00000000" w:rsidRPr="00000000" w14:paraId="00000E4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49) внесение предложений в Министерство по совершенствованию системы национальной безопасности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x4p3v9fr7cfq" w:id="3565"/>
    <w:bookmarkEnd w:id="3565"/>
    <w:p w:rsidR="00000000" w:rsidDel="00000000" w:rsidP="00000000" w:rsidRDefault="00000000" w:rsidRPr="00000000" w14:paraId="00000E4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50) участие, в пределах своей компетенции, в работе областного штаба по борьбе с терроризмом;</w:t>
      </w:r>
      <w:r w:rsidDel="00000000" w:rsidR="00000000" w:rsidRPr="00000000">
        <w:rPr>
          <w:rtl w:val="0"/>
        </w:rPr>
      </w:r>
    </w:p>
    <w:bookmarkStart w:colFirst="0" w:colLast="0" w:name="bookmark=id.hy7ug0kuubi7" w:id="3566"/>
    <w:bookmarkEnd w:id="3566"/>
    <w:p w:rsidR="00000000" w:rsidDel="00000000" w:rsidP="00000000" w:rsidRDefault="00000000" w:rsidRPr="00000000" w14:paraId="00000E4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51) участие, в пределах своей компетенции, в работе областной Антитеррористической комиссии;</w:t>
      </w:r>
      <w:r w:rsidDel="00000000" w:rsidR="00000000" w:rsidRPr="00000000">
        <w:rPr>
          <w:rtl w:val="0"/>
        </w:rPr>
      </w:r>
    </w:p>
    <w:bookmarkStart w:colFirst="0" w:colLast="0" w:name="bookmark=id.j4sk0qp1re3j" w:id="3567"/>
    <w:bookmarkEnd w:id="3567"/>
    <w:p w:rsidR="00000000" w:rsidDel="00000000" w:rsidP="00000000" w:rsidRDefault="00000000" w:rsidRPr="00000000" w14:paraId="00000E4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52) ведение специального учета военнообязанных, назначенных на должности рядового и начальствующего состава органов государственной противопожарной службы и снятых в установленном порядке с воинского учета по области;</w:t>
      </w:r>
      <w:r w:rsidDel="00000000" w:rsidR="00000000" w:rsidRPr="00000000">
        <w:rPr>
          <w:rtl w:val="0"/>
        </w:rPr>
      </w:r>
    </w:p>
    <w:bookmarkStart w:colFirst="0" w:colLast="0" w:name="bookmark=id.tv0vavmyif3c" w:id="3568"/>
    <w:bookmarkEnd w:id="3568"/>
    <w:p w:rsidR="00000000" w:rsidDel="00000000" w:rsidP="00000000" w:rsidRDefault="00000000" w:rsidRPr="00000000" w14:paraId="00000E4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53) внесение предложений в Министерство по внесению изменений, дополнений в нормативные правовые акты, нормативные акты и стандарты в сфере гражданской защиты в пределах своей компетенции;</w:t>
      </w:r>
      <w:r w:rsidDel="00000000" w:rsidR="00000000" w:rsidRPr="00000000">
        <w:rPr>
          <w:rtl w:val="0"/>
        </w:rPr>
      </w:r>
    </w:p>
    <w:bookmarkStart w:colFirst="0" w:colLast="0" w:name="bookmark=id.3ybynnvgifuj" w:id="3569"/>
    <w:bookmarkEnd w:id="3569"/>
    <w:p w:rsidR="00000000" w:rsidDel="00000000" w:rsidP="00000000" w:rsidRDefault="00000000" w:rsidRPr="00000000" w14:paraId="00000E4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54) исполняет судебные акты, требования судей, постановления, предписания и требования прокурора, письменные поручения дознавателя в ходе досудебного производства по уголовным делам;</w:t>
      </w:r>
      <w:r w:rsidDel="00000000" w:rsidR="00000000" w:rsidRPr="00000000">
        <w:rPr>
          <w:rtl w:val="0"/>
        </w:rPr>
      </w:r>
    </w:p>
    <w:bookmarkStart w:colFirst="0" w:colLast="0" w:name="bookmark=id.sxk7lyuoydqw" w:id="3570"/>
    <w:bookmarkEnd w:id="3570"/>
    <w:p w:rsidR="00000000" w:rsidDel="00000000" w:rsidP="00000000" w:rsidRDefault="00000000" w:rsidRPr="00000000" w14:paraId="00000E5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55) в пределах своей компетенции организует и осуществляет предупреждение и раскрытие уголовных правонарушений отнесенных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e78v8ks9xclx" w:id="3571"/>
    <w:bookmarkEnd w:id="3571"/>
    <w:p w:rsidR="00000000" w:rsidDel="00000000" w:rsidP="00000000" w:rsidRDefault="00000000" w:rsidRPr="00000000" w14:paraId="00000E5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56) осуществляет досудебное расследование по уголовным правонарушениям, отнесенным к компетенции органов государственной противопожарной службы;</w:t>
      </w:r>
      <w:r w:rsidDel="00000000" w:rsidR="00000000" w:rsidRPr="00000000">
        <w:rPr>
          <w:rtl w:val="0"/>
        </w:rPr>
      </w:r>
    </w:p>
    <w:bookmarkStart w:colFirst="0" w:colLast="0" w:name="bookmark=id.rtplm1koaudr" w:id="3572"/>
    <w:bookmarkEnd w:id="3572"/>
    <w:p w:rsidR="00000000" w:rsidDel="00000000" w:rsidP="00000000" w:rsidRDefault="00000000" w:rsidRPr="00000000" w14:paraId="00000E5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57) оказывает государственные услуги в соответствии с подзаконными нормативными правовыми актами, определяющими порядок оказания государственных услуг;</w:t>
      </w:r>
      <w:r w:rsidDel="00000000" w:rsidR="00000000" w:rsidRPr="00000000">
        <w:rPr>
          <w:rtl w:val="0"/>
        </w:rPr>
      </w:r>
    </w:p>
    <w:bookmarkStart w:colFirst="0" w:colLast="0" w:name="bookmark=id.dyweeceqjm4v" w:id="3573"/>
    <w:bookmarkEnd w:id="3573"/>
    <w:p w:rsidR="00000000" w:rsidDel="00000000" w:rsidP="00000000" w:rsidRDefault="00000000" w:rsidRPr="00000000" w14:paraId="00000E5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58) осуществляют организацию и проведение совместно с заинтересованными государственными органами в пределах своей компетенции расследования аварий и несчастных случаев, произошедших в следствии аварий на опасных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w0qsukkxmha0" w:id="3574"/>
    <w:bookmarkEnd w:id="3574"/>
    <w:p w:rsidR="00000000" w:rsidDel="00000000" w:rsidP="00000000" w:rsidRDefault="00000000" w:rsidRPr="00000000" w14:paraId="00000E5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59) участвует в приемочных испытаниях, технических освидетельствованиях опасного производственного объекта при вводе его в эксплуатацию;</w:t>
      </w:r>
      <w:r w:rsidDel="00000000" w:rsidR="00000000" w:rsidRPr="00000000">
        <w:rPr>
          <w:rtl w:val="0"/>
        </w:rPr>
      </w:r>
    </w:p>
    <w:bookmarkStart w:colFirst="0" w:colLast="0" w:name="bookmark=id.j8ltzcl1gkr2" w:id="3575"/>
    <w:bookmarkEnd w:id="3575"/>
    <w:p w:rsidR="00000000" w:rsidDel="00000000" w:rsidP="00000000" w:rsidRDefault="00000000" w:rsidRPr="00000000" w14:paraId="00000E5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60) выдает разрешение на производство взрывных работ;</w:t>
      </w:r>
      <w:r w:rsidDel="00000000" w:rsidR="00000000" w:rsidRPr="00000000">
        <w:rPr>
          <w:rtl w:val="0"/>
        </w:rPr>
      </w:r>
    </w:p>
    <w:bookmarkStart w:colFirst="0" w:colLast="0" w:name="bookmark=id.qh57ho8anfay" w:id="3576"/>
    <w:bookmarkEnd w:id="3576"/>
    <w:p w:rsidR="00000000" w:rsidDel="00000000" w:rsidP="00000000" w:rsidRDefault="00000000" w:rsidRPr="00000000" w14:paraId="00000E5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61) применяют меры оперативного реагирования в виде приостановления либо запрещения деятельности или отдельных видов деятельности индивидуальных предпринимателей, организаций, связанных с эксплуатацией опасных производственных объектов и (или) технических устройств в случаях, представляющих угрозу жизни и (или) здоровью людей;</w:t>
      </w:r>
      <w:r w:rsidDel="00000000" w:rsidR="00000000" w:rsidRPr="00000000">
        <w:rPr>
          <w:rtl w:val="0"/>
        </w:rPr>
      </w:r>
    </w:p>
    <w:bookmarkStart w:colFirst="0" w:colLast="0" w:name="bookmark=id.rhjqw32rp26e" w:id="3577"/>
    <w:bookmarkEnd w:id="3577"/>
    <w:p w:rsidR="00000000" w:rsidDel="00000000" w:rsidP="00000000" w:rsidRDefault="00000000" w:rsidRPr="00000000" w14:paraId="00000E5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62) согласовывает проектную документацию на строительство, расширение, реконструкцию, модернизацию, консервацию и ликвидацию опасных производственных объектов, за исключением опасного производственного объекта, размещаемого в пределах двух и более областей, а также стратегических объектов в порядке, установленном Законом Республики Казахстан "О гражданской защите";</w:t>
      </w:r>
      <w:r w:rsidDel="00000000" w:rsidR="00000000" w:rsidRPr="00000000">
        <w:rPr>
          <w:rtl w:val="0"/>
        </w:rPr>
      </w:r>
    </w:p>
    <w:bookmarkStart w:colFirst="0" w:colLast="0" w:name="bookmark=id.7nysbnuwn9j4" w:id="3578"/>
    <w:bookmarkEnd w:id="3578"/>
    <w:p w:rsidR="00000000" w:rsidDel="00000000" w:rsidP="00000000" w:rsidRDefault="00000000" w:rsidRPr="00000000" w14:paraId="00000E5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63) осуществляет постановку на учет и снятие с учета опасных производственных объектов, опасных технических устройств, за исключением опасных технических устройств на объектах социальной инфраструктуры;</w:t>
      </w:r>
      <w:r w:rsidDel="00000000" w:rsidR="00000000" w:rsidRPr="00000000">
        <w:rPr>
          <w:rtl w:val="0"/>
        </w:rPr>
      </w:r>
    </w:p>
    <w:bookmarkStart w:colFirst="0" w:colLast="0" w:name="bookmark=id.8pvvxaxyoxg" w:id="3579"/>
    <w:bookmarkEnd w:id="3579"/>
    <w:p w:rsidR="00000000" w:rsidDel="00000000" w:rsidP="00000000" w:rsidRDefault="00000000" w:rsidRPr="00000000" w14:paraId="00000E5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64) участвует в проведении учебных тревог на опасном производственных объектах;</w:t>
      </w:r>
      <w:r w:rsidDel="00000000" w:rsidR="00000000" w:rsidRPr="00000000">
        <w:rPr>
          <w:rtl w:val="0"/>
        </w:rPr>
      </w:r>
    </w:p>
    <w:bookmarkStart w:colFirst="0" w:colLast="0" w:name="bookmark=id.k1t74qdy3ugc" w:id="3580"/>
    <w:bookmarkEnd w:id="3580"/>
    <w:p w:rsidR="00000000" w:rsidDel="00000000" w:rsidP="00000000" w:rsidRDefault="00000000" w:rsidRPr="00000000" w14:paraId="00000E5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65) участвует в комиссии по проведению контрольных и приемочных испытаний взрывчатых веществ и изделий на их основе;</w:t>
      </w:r>
      <w:r w:rsidDel="00000000" w:rsidR="00000000" w:rsidRPr="00000000">
        <w:rPr>
          <w:rtl w:val="0"/>
        </w:rPr>
      </w:r>
    </w:p>
    <w:bookmarkStart w:colFirst="0" w:colLast="0" w:name="bookmark=id.309549aj5sbz" w:id="3581"/>
    <w:bookmarkEnd w:id="3581"/>
    <w:p w:rsidR="00000000" w:rsidDel="00000000" w:rsidP="00000000" w:rsidRDefault="00000000" w:rsidRPr="00000000" w14:paraId="00000E5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66) осуществляет государственный контроль и надзор за соблюдением опасными производственными объектами и организациями, эксплуатирующими опасные технические устройства, требований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uxtz12z6gmr6" w:id="3582"/>
    <w:bookmarkEnd w:id="3582"/>
    <w:p w:rsidR="00000000" w:rsidDel="00000000" w:rsidP="00000000" w:rsidRDefault="00000000" w:rsidRPr="00000000" w14:paraId="00000E5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67) осуществляют государственный контроль и надзор за своевременностью проведения технических освидетельствований производственных зданий, технологических сооружений и технических устройств опасных производственных объектов, опасных технических устройств;</w:t>
      </w:r>
      <w:r w:rsidDel="00000000" w:rsidR="00000000" w:rsidRPr="00000000">
        <w:rPr>
          <w:rtl w:val="0"/>
        </w:rPr>
      </w:r>
    </w:p>
    <w:bookmarkStart w:colFirst="0" w:colLast="0" w:name="bookmark=id.9sqnpzxck6ip" w:id="3583"/>
    <w:bookmarkEnd w:id="3583"/>
    <w:p w:rsidR="00000000" w:rsidDel="00000000" w:rsidP="00000000" w:rsidRDefault="00000000" w:rsidRPr="00000000" w14:paraId="00000E5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68) осуществляет государственный контроль и надзор за готовностью опасных производственных объектов и организаций, эксплуатирующих опасные технические устройства, к проведению работ по ликвидации и локализации аварий и их последствий;</w:t>
      </w:r>
      <w:r w:rsidDel="00000000" w:rsidR="00000000" w:rsidRPr="00000000">
        <w:rPr>
          <w:rtl w:val="0"/>
        </w:rPr>
      </w:r>
    </w:p>
    <w:bookmarkStart w:colFirst="0" w:colLast="0" w:name="bookmark=id.si1mm2uazxe5" w:id="3584"/>
    <w:bookmarkEnd w:id="3584"/>
    <w:p w:rsidR="00000000" w:rsidDel="00000000" w:rsidP="00000000" w:rsidRDefault="00000000" w:rsidRPr="00000000" w14:paraId="00000E5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69) осуществляет государственный контроль и надзор в области промышленной безопасности при эксплуатации магистрального трубопровода;</w:t>
      </w:r>
      <w:r w:rsidDel="00000000" w:rsidR="00000000" w:rsidRPr="00000000">
        <w:rPr>
          <w:rtl w:val="0"/>
        </w:rPr>
      </w:r>
    </w:p>
    <w:bookmarkStart w:colFirst="0" w:colLast="0" w:name="bookmark=id.7p3sv12m6wy3" w:id="3585"/>
    <w:bookmarkEnd w:id="3585"/>
    <w:p w:rsidR="00000000" w:rsidDel="00000000" w:rsidP="00000000" w:rsidRDefault="00000000" w:rsidRPr="00000000" w14:paraId="00000E5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70) осуществляет государственный контроль в сфере газа и газоснабжения в части соблюдения требований безопасной эксплуатации бытовых баллонов и объектов систем газоснабжения, за исключением газопотребляющих систем и газового оборудования бытовых и коммунально-бытовых потребителей;</w:t>
      </w:r>
      <w:r w:rsidDel="00000000" w:rsidR="00000000" w:rsidRPr="00000000">
        <w:rPr>
          <w:rtl w:val="0"/>
        </w:rPr>
      </w:r>
    </w:p>
    <w:bookmarkStart w:colFirst="0" w:colLast="0" w:name="bookmark=id.10zwl2lxg275" w:id="3586"/>
    <w:bookmarkEnd w:id="3586"/>
    <w:p w:rsidR="00000000" w:rsidDel="00000000" w:rsidP="00000000" w:rsidRDefault="00000000" w:rsidRPr="00000000" w14:paraId="00000E6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71) выдает физическим и юридическим лицам акт о результатах проверки, предписания по выявленным нарушениям, акт о запрещении либо приостановлении деятельности или отдельных видов деятельности в области промышленной безопасности;</w:t>
      </w:r>
      <w:r w:rsidDel="00000000" w:rsidR="00000000" w:rsidRPr="00000000">
        <w:rPr>
          <w:rtl w:val="0"/>
        </w:rPr>
      </w:r>
    </w:p>
    <w:bookmarkStart w:colFirst="0" w:colLast="0" w:name="bookmark=id.esp00p9t4iq" w:id="3587"/>
    <w:bookmarkEnd w:id="3587"/>
    <w:p w:rsidR="00000000" w:rsidDel="00000000" w:rsidP="00000000" w:rsidRDefault="00000000" w:rsidRPr="00000000" w14:paraId="00000E6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72) согласовывает план горных работ по добыче твердых полезных ископаемых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8ln3shf11r01" w:id="3588"/>
    <w:bookmarkEnd w:id="3588"/>
    <w:p w:rsidR="00000000" w:rsidDel="00000000" w:rsidP="00000000" w:rsidRDefault="00000000" w:rsidRPr="00000000" w14:paraId="00000E6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73) согласовывает проект эксплуатации пространства недр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9hedqpo7trq9" w:id="3589"/>
    <w:bookmarkEnd w:id="3589"/>
    <w:p w:rsidR="00000000" w:rsidDel="00000000" w:rsidP="00000000" w:rsidRDefault="00000000" w:rsidRPr="00000000" w14:paraId="00000E6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74) осуществляет разрешительный контроль соответствия заявителя квалификационным и/или разрешительным требованиям в пределах компетенции Департамента;</w:t>
      </w:r>
      <w:r w:rsidDel="00000000" w:rsidR="00000000" w:rsidRPr="00000000">
        <w:rPr>
          <w:rtl w:val="0"/>
        </w:rPr>
      </w:r>
    </w:p>
    <w:bookmarkStart w:colFirst="0" w:colLast="0" w:name="bookmark=id.bfpo4kij4qut" w:id="3590"/>
    <w:bookmarkEnd w:id="3590"/>
    <w:p w:rsidR="00000000" w:rsidDel="00000000" w:rsidP="00000000" w:rsidRDefault="00000000" w:rsidRPr="00000000" w14:paraId="00000E6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75) участвует в составе комиссии по уничтожению взрывчатых материалов совместно с компетентными органами;</w:t>
      </w:r>
      <w:r w:rsidDel="00000000" w:rsidR="00000000" w:rsidRPr="00000000">
        <w:rPr>
          <w:rtl w:val="0"/>
        </w:rPr>
      </w:r>
    </w:p>
    <w:bookmarkStart w:colFirst="0" w:colLast="0" w:name="bookmark=id.sm2uzp45mksd" w:id="3591"/>
    <w:bookmarkEnd w:id="3591"/>
    <w:p w:rsidR="00000000" w:rsidDel="00000000" w:rsidP="00000000" w:rsidRDefault="00000000" w:rsidRPr="00000000" w14:paraId="00000E6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76) участвует в комиссии по ликвидации последствий операций на участке добычи (его части)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tl5ypk24ch3m" w:id="3592"/>
    <w:bookmarkEnd w:id="3592"/>
    <w:p w:rsidR="00000000" w:rsidDel="00000000" w:rsidP="00000000" w:rsidRDefault="00000000" w:rsidRPr="00000000" w14:paraId="00000E6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77) участвует в комиссии по консервации участка недр добычи твердых полезных ископаемых,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wrninu4i5q6u" w:id="3593"/>
    <w:bookmarkEnd w:id="3593"/>
    <w:p w:rsidR="00000000" w:rsidDel="00000000" w:rsidP="00000000" w:rsidRDefault="00000000" w:rsidRPr="00000000" w14:paraId="00000E6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78) участвует в комиссии по ликвидации последствий операций по использованию пространства недр, в порядке, установленном Кодексом Республики Казахстан "О недрах и недропользовании";</w:t>
      </w:r>
      <w:r w:rsidDel="00000000" w:rsidR="00000000" w:rsidRPr="00000000">
        <w:rPr>
          <w:rtl w:val="0"/>
        </w:rPr>
      </w:r>
    </w:p>
    <w:bookmarkStart w:colFirst="0" w:colLast="0" w:name="bookmark=id.oslnx6ikcpz3" w:id="3594"/>
    <w:bookmarkEnd w:id="3594"/>
    <w:p w:rsidR="00000000" w:rsidDel="00000000" w:rsidP="00000000" w:rsidRDefault="00000000" w:rsidRPr="00000000" w14:paraId="00000E6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79) проводит проверки знаний (экзаменов) руководителей юридических лиц опасных производственных объектов, декларирующих промышленную безопасность, а также членов постоянно действующих экзаменационных комиссий указанных юридических лиц;</w:t>
      </w:r>
      <w:r w:rsidDel="00000000" w:rsidR="00000000" w:rsidRPr="00000000">
        <w:rPr>
          <w:rtl w:val="0"/>
        </w:rPr>
      </w:r>
    </w:p>
    <w:bookmarkStart w:colFirst="0" w:colLast="0" w:name="bookmark=id.i55vppb4y7sd" w:id="3595"/>
    <w:bookmarkEnd w:id="3595"/>
    <w:p w:rsidR="00000000" w:rsidDel="00000000" w:rsidP="00000000" w:rsidRDefault="00000000" w:rsidRPr="00000000" w14:paraId="00000E6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80) участвует в ликвидациях чрезвычайных ситуаций на территории Республики Казахстан по решению руководства Министерства и по решению Правительства Республики Казахстан за ее пределами;</w:t>
      </w:r>
      <w:r w:rsidDel="00000000" w:rsidR="00000000" w:rsidRPr="00000000">
        <w:rPr>
          <w:rtl w:val="0"/>
        </w:rPr>
      </w:r>
    </w:p>
    <w:bookmarkStart w:colFirst="0" w:colLast="0" w:name="bookmark=id.ky3vr696b53i" w:id="3596"/>
    <w:bookmarkEnd w:id="3596"/>
    <w:p w:rsidR="00000000" w:rsidDel="00000000" w:rsidP="00000000" w:rsidRDefault="00000000" w:rsidRPr="00000000" w14:paraId="00000E6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81) подготавливает водолазов I-II и III групп специализации водолазных работ, мотористов-рулевых маломерных судов и операторов компрессорных установок для профессиональных аварийно-спасательных служб Министерства;</w:t>
      </w:r>
      <w:r w:rsidDel="00000000" w:rsidR="00000000" w:rsidRPr="00000000">
        <w:rPr>
          <w:rtl w:val="0"/>
        </w:rPr>
      </w:r>
    </w:p>
    <w:bookmarkStart w:colFirst="0" w:colLast="0" w:name="bookmark=id.n45kthsg2p6m" w:id="3597"/>
    <w:bookmarkEnd w:id="3597"/>
    <w:p w:rsidR="00000000" w:rsidDel="00000000" w:rsidP="00000000" w:rsidRDefault="00000000" w:rsidRPr="00000000" w14:paraId="00000E6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82) организовывает курсы по подготовке инструкторов по безопасности на водоемах;</w:t>
      </w:r>
      <w:r w:rsidDel="00000000" w:rsidR="00000000" w:rsidRPr="00000000">
        <w:rPr>
          <w:rtl w:val="0"/>
        </w:rPr>
      </w:r>
    </w:p>
    <w:bookmarkStart w:colFirst="0" w:colLast="0" w:name="bookmark=id.b2ji5o7xgm5z" w:id="3598"/>
    <w:bookmarkEnd w:id="3598"/>
    <w:p w:rsidR="00000000" w:rsidDel="00000000" w:rsidP="00000000" w:rsidRDefault="00000000" w:rsidRPr="00000000" w14:paraId="00000E6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83) оказывает необходимую помощь туристам, терпящим бедствие;</w:t>
      </w:r>
      <w:r w:rsidDel="00000000" w:rsidR="00000000" w:rsidRPr="00000000">
        <w:rPr>
          <w:rtl w:val="0"/>
        </w:rPr>
      </w:r>
    </w:p>
    <w:bookmarkStart w:colFirst="0" w:colLast="0" w:name="bookmark=id.1csxgxokjcfm" w:id="3599"/>
    <w:bookmarkEnd w:id="3599"/>
    <w:p w:rsidR="00000000" w:rsidDel="00000000" w:rsidP="00000000" w:rsidRDefault="00000000" w:rsidRPr="00000000" w14:paraId="00000E6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84) обеспечение готовности сил и средств к тушению пожаров и 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6zpg4iaf7b7h" w:id="3600"/>
    <w:bookmarkEnd w:id="3600"/>
    <w:p w:rsidR="00000000" w:rsidDel="00000000" w:rsidP="00000000" w:rsidRDefault="00000000" w:rsidRPr="00000000" w14:paraId="00000E6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85) принятие мер, направленных на совершенствование профессионального мастерства личного состава и поддержания сил и средств органов гражданской защиты в постоянной готовности к выдвижению в зоны чрезвычайных ситуаций и проведению аварийно-спасательных и неотложных работ;</w:t>
      </w:r>
      <w:r w:rsidDel="00000000" w:rsidR="00000000" w:rsidRPr="00000000">
        <w:rPr>
          <w:rtl w:val="0"/>
        </w:rPr>
      </w:r>
    </w:p>
    <w:bookmarkStart w:colFirst="0" w:colLast="0" w:name="bookmark=id.i4rmztfylowd" w:id="3601"/>
    <w:bookmarkEnd w:id="3601"/>
    <w:p w:rsidR="00000000" w:rsidDel="00000000" w:rsidP="00000000" w:rsidRDefault="00000000" w:rsidRPr="00000000" w14:paraId="00000E6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86) обеспечение планирования, подготовки и проведения тактических учений, смотров и соревнований, а также других общегарнизонных мероприятий;</w:t>
      </w:r>
      <w:r w:rsidDel="00000000" w:rsidR="00000000" w:rsidRPr="00000000">
        <w:rPr>
          <w:rtl w:val="0"/>
        </w:rPr>
      </w:r>
    </w:p>
    <w:bookmarkStart w:colFirst="0" w:colLast="0" w:name="bookmark=id.c6hzjgr3m5xd" w:id="3602"/>
    <w:bookmarkEnd w:id="3602"/>
    <w:p w:rsidR="00000000" w:rsidDel="00000000" w:rsidP="00000000" w:rsidRDefault="00000000" w:rsidRPr="00000000" w14:paraId="00000E7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87) организация изучения и разбора пожаров, разработке на этой основе мероприятий по повышению и совершенствованию готовности;</w:t>
      </w:r>
      <w:r w:rsidDel="00000000" w:rsidR="00000000" w:rsidRPr="00000000">
        <w:rPr>
          <w:rtl w:val="0"/>
        </w:rPr>
      </w:r>
    </w:p>
    <w:bookmarkStart w:colFirst="0" w:colLast="0" w:name="bookmark=id.pbtg20prcu0f" w:id="3603"/>
    <w:bookmarkEnd w:id="3603"/>
    <w:p w:rsidR="00000000" w:rsidDel="00000000" w:rsidP="00000000" w:rsidRDefault="00000000" w:rsidRPr="00000000" w14:paraId="00000E7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88) обеспечение и контроль эксплуатации зданий пожарных депо, ремонту и техническому обслуживанию пожарной, спасательной и другой техники, пожарно-технического вооружения, аварийно-спасательного оборудования, средств связи, инвентаря и другого имущества;</w:t>
      </w:r>
      <w:r w:rsidDel="00000000" w:rsidR="00000000" w:rsidRPr="00000000">
        <w:rPr>
          <w:rtl w:val="0"/>
        </w:rPr>
      </w:r>
    </w:p>
    <w:bookmarkStart w:colFirst="0" w:colLast="0" w:name="bookmark=id.bimtyqmu9qrq" w:id="3604"/>
    <w:bookmarkEnd w:id="3604"/>
    <w:p w:rsidR="00000000" w:rsidDel="00000000" w:rsidP="00000000" w:rsidRDefault="00000000" w:rsidRPr="00000000" w14:paraId="00000E7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89) определение порядка привлечения сил и средств органов гражданской защиты;</w:t>
      </w:r>
      <w:r w:rsidDel="00000000" w:rsidR="00000000" w:rsidRPr="00000000">
        <w:rPr>
          <w:rtl w:val="0"/>
        </w:rPr>
      </w:r>
    </w:p>
    <w:bookmarkStart w:colFirst="0" w:colLast="0" w:name="bookmark=id.n5frlfruzq0h" w:id="3605"/>
    <w:bookmarkEnd w:id="3605"/>
    <w:p w:rsidR="00000000" w:rsidDel="00000000" w:rsidP="00000000" w:rsidRDefault="00000000" w:rsidRPr="00000000" w14:paraId="00000E7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90) участие в организации своевременного накопления, освежения, хранения пожарной техники, противопожарного оборудования и другого имущества для специальных формирований на период военного времени;</w:t>
      </w:r>
      <w:r w:rsidDel="00000000" w:rsidR="00000000" w:rsidRPr="00000000">
        <w:rPr>
          <w:rtl w:val="0"/>
        </w:rPr>
      </w:r>
    </w:p>
    <w:bookmarkStart w:colFirst="0" w:colLast="0" w:name="bookmark=id.v0galrb48zfh" w:id="3606"/>
    <w:bookmarkEnd w:id="3606"/>
    <w:p w:rsidR="00000000" w:rsidDel="00000000" w:rsidP="00000000" w:rsidRDefault="00000000" w:rsidRPr="00000000" w14:paraId="00000E7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91) организация в подразделениях мероприятий по пропаганде знаний в сфере гражданской защиты, популяризации профессии пожарного и спасателя среди учащихся и детей дошкольного возраста;</w:t>
      </w:r>
      <w:r w:rsidDel="00000000" w:rsidR="00000000" w:rsidRPr="00000000">
        <w:rPr>
          <w:rtl w:val="0"/>
        </w:rPr>
      </w:r>
    </w:p>
    <w:bookmarkStart w:colFirst="0" w:colLast="0" w:name="bookmark=id.4j8lmgi266wp" w:id="3607"/>
    <w:bookmarkEnd w:id="3607"/>
    <w:p w:rsidR="00000000" w:rsidDel="00000000" w:rsidP="00000000" w:rsidRDefault="00000000" w:rsidRPr="00000000" w14:paraId="00000E7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92) организация профориентационной работы по поступлению на обучение в специальное учебное заведение Министерства. Формирование и направление личных дел кандидатов в специальное учебное заведение Министерства;</w:t>
      </w:r>
      <w:r w:rsidDel="00000000" w:rsidR="00000000" w:rsidRPr="00000000">
        <w:rPr>
          <w:rtl w:val="0"/>
        </w:rPr>
      </w:r>
    </w:p>
    <w:bookmarkStart w:colFirst="0" w:colLast="0" w:name="bookmark=id.w8aojmr7hbnv" w:id="3608"/>
    <w:bookmarkEnd w:id="3608"/>
    <w:p w:rsidR="00000000" w:rsidDel="00000000" w:rsidP="00000000" w:rsidRDefault="00000000" w:rsidRPr="00000000" w14:paraId="00000E7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93) осуществление иных функций, предусмотренных законодательством Республики Казахстан в сфере гражданской защиты, иными законами и подзаконными актами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t4mhq4ke8oc6" w:id="3609"/>
    <w:bookmarkEnd w:id="3609"/>
    <w:p w:rsidR="00000000" w:rsidDel="00000000" w:rsidP="00000000" w:rsidRDefault="00000000" w:rsidRPr="00000000" w14:paraId="00000E77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3. Статус и полномочия начальника Департамента при организации его деятельности</w:t>
      </w:r>
      <w:r w:rsidDel="00000000" w:rsidR="00000000" w:rsidRPr="00000000">
        <w:rPr>
          <w:rtl w:val="0"/>
        </w:rPr>
      </w:r>
    </w:p>
    <w:bookmarkStart w:colFirst="0" w:colLast="0" w:name="bookmark=id.6xqyagki3ldt" w:id="3610"/>
    <w:bookmarkEnd w:id="3610"/>
    <w:p w:rsidR="00000000" w:rsidDel="00000000" w:rsidP="00000000" w:rsidRDefault="00000000" w:rsidRPr="00000000" w14:paraId="00000E7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16. Руководство Департаментом осуществляется начальником, который несет персональную ответственность за выполнение возложенных на Департамент задач и осуществление им своих функций.</w:t>
      </w:r>
      <w:r w:rsidDel="00000000" w:rsidR="00000000" w:rsidRPr="00000000">
        <w:rPr>
          <w:rtl w:val="0"/>
        </w:rPr>
      </w:r>
    </w:p>
    <w:bookmarkStart w:colFirst="0" w:colLast="0" w:name="bookmark=id.3aps3gtbphbn" w:id="3611"/>
    <w:bookmarkEnd w:id="3611"/>
    <w:p w:rsidR="00000000" w:rsidDel="00000000" w:rsidP="00000000" w:rsidRDefault="00000000" w:rsidRPr="00000000" w14:paraId="00000E7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17. Начальник Департамента назначается на должность и освобождается от должности Министром по чрезвычайным ситуациям Республики Казахстан по согласованию с Администрацией Президента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vswzc1kj19ip" w:id="3612"/>
    <w:bookmarkEnd w:id="3612"/>
    <w:p w:rsidR="00000000" w:rsidDel="00000000" w:rsidP="00000000" w:rsidRDefault="00000000" w:rsidRPr="00000000" w14:paraId="00000E7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18. Начальник Департамента имеет заместителей, которые назначаются на должности и освобождаются от должностей Министром по чрезвычайным ситуациям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fb1wfyemoi66" w:id="3613"/>
    <w:bookmarkEnd w:id="3613"/>
    <w:p w:rsidR="00000000" w:rsidDel="00000000" w:rsidP="00000000" w:rsidRDefault="00000000" w:rsidRPr="00000000" w14:paraId="00000E7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19. Полномочия начальника Департамента:</w:t>
      </w:r>
      <w:r w:rsidDel="00000000" w:rsidR="00000000" w:rsidRPr="00000000">
        <w:rPr>
          <w:rtl w:val="0"/>
        </w:rPr>
      </w:r>
    </w:p>
    <w:bookmarkStart w:colFirst="0" w:colLast="0" w:name="bookmark=id.6onxvgqt3qup" w:id="3614"/>
    <w:bookmarkEnd w:id="3614"/>
    <w:p w:rsidR="00000000" w:rsidDel="00000000" w:rsidP="00000000" w:rsidRDefault="00000000" w:rsidRPr="00000000" w14:paraId="00000E7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1) без доверенности действует от имени Департамента;</w:t>
      </w:r>
      <w:r w:rsidDel="00000000" w:rsidR="00000000" w:rsidRPr="00000000">
        <w:rPr>
          <w:rtl w:val="0"/>
        </w:rPr>
      </w:r>
    </w:p>
    <w:bookmarkStart w:colFirst="0" w:colLast="0" w:name="bookmark=id.s21q2969lk4x" w:id="3615"/>
    <w:bookmarkEnd w:id="3615"/>
    <w:p w:rsidR="00000000" w:rsidDel="00000000" w:rsidP="00000000" w:rsidRDefault="00000000" w:rsidRPr="00000000" w14:paraId="00000E7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2) в пределах своих полномочий, представляет интересы Департамента в государственных органах и иных организациях;</w:t>
      </w:r>
      <w:r w:rsidDel="00000000" w:rsidR="00000000" w:rsidRPr="00000000">
        <w:rPr>
          <w:rtl w:val="0"/>
        </w:rPr>
      </w:r>
    </w:p>
    <w:bookmarkStart w:colFirst="0" w:colLast="0" w:name="bookmark=id.7uuqn7z99lyd" w:id="3616"/>
    <w:bookmarkEnd w:id="3616"/>
    <w:p w:rsidR="00000000" w:rsidDel="00000000" w:rsidP="00000000" w:rsidRDefault="00000000" w:rsidRPr="00000000" w14:paraId="00000E7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3) вносит предложения Министру по награждению особо отличившихся сотрудников Департамента государственными и ведомственными наградами, присвоению почетных званий, воинских и специальных званий среднего и старшего начальствующего состава досрочно или на одну ступень выше воинских и специальных званий, предусмотренных занимаемой штатной должностью;</w:t>
      </w:r>
      <w:r w:rsidDel="00000000" w:rsidR="00000000" w:rsidRPr="00000000">
        <w:rPr>
          <w:rtl w:val="0"/>
        </w:rPr>
      </w:r>
    </w:p>
    <w:bookmarkStart w:colFirst="0" w:colLast="0" w:name="bookmark=id.155xlgcx5n4l" w:id="3617"/>
    <w:bookmarkEnd w:id="3617"/>
    <w:p w:rsidR="00000000" w:rsidDel="00000000" w:rsidP="00000000" w:rsidRDefault="00000000" w:rsidRPr="00000000" w14:paraId="00000E7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4) реализует единую кадровую политику;</w:t>
      </w:r>
      <w:r w:rsidDel="00000000" w:rsidR="00000000" w:rsidRPr="00000000">
        <w:rPr>
          <w:rtl w:val="0"/>
        </w:rPr>
      </w:r>
    </w:p>
    <w:bookmarkStart w:colFirst="0" w:colLast="0" w:name="bookmark=id.mivs5ayqrgp1" w:id="3618"/>
    <w:bookmarkEnd w:id="3618"/>
    <w:p w:rsidR="00000000" w:rsidDel="00000000" w:rsidP="00000000" w:rsidRDefault="00000000" w:rsidRPr="00000000" w14:paraId="00000E8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5) обеспечивает реализацию политики, формируемой Министерством, выполняет акты и поручения Министра;</w:t>
      </w:r>
      <w:r w:rsidDel="00000000" w:rsidR="00000000" w:rsidRPr="00000000">
        <w:rPr>
          <w:rtl w:val="0"/>
        </w:rPr>
      </w:r>
    </w:p>
    <w:bookmarkStart w:colFirst="0" w:colLast="0" w:name="bookmark=id.25hv6wnltz92" w:id="3619"/>
    <w:bookmarkEnd w:id="3619"/>
    <w:p w:rsidR="00000000" w:rsidDel="00000000" w:rsidP="00000000" w:rsidRDefault="00000000" w:rsidRPr="00000000" w14:paraId="00000E8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6) организует информационно-аналитическое, организационно-правовое, мобилизационное, материально-техническое и финансовое обеспечение деятельности Департамента;</w:t>
      </w:r>
      <w:r w:rsidDel="00000000" w:rsidR="00000000" w:rsidRPr="00000000">
        <w:rPr>
          <w:rtl w:val="0"/>
        </w:rPr>
      </w:r>
    </w:p>
    <w:bookmarkStart w:colFirst="0" w:colLast="0" w:name="bookmark=id.zgi76m4yd3hk" w:id="3620"/>
    <w:bookmarkEnd w:id="3620"/>
    <w:p w:rsidR="00000000" w:rsidDel="00000000" w:rsidP="00000000" w:rsidRDefault="00000000" w:rsidRPr="00000000" w14:paraId="00000E8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7) осуществляет общее руководство деятельностью дисциплинарной и аттестационной, а также конкурсной комиссий по отбору кандидатов на занятие вакантных должностей Департамента;</w:t>
      </w:r>
      <w:r w:rsidDel="00000000" w:rsidR="00000000" w:rsidRPr="00000000">
        <w:rPr>
          <w:rtl w:val="0"/>
        </w:rPr>
      </w:r>
    </w:p>
    <w:bookmarkStart w:colFirst="0" w:colLast="0" w:name="bookmark=id.7syc5zgjnemj" w:id="3621"/>
    <w:bookmarkEnd w:id="3621"/>
    <w:p w:rsidR="00000000" w:rsidDel="00000000" w:rsidP="00000000" w:rsidRDefault="00000000" w:rsidRPr="00000000" w14:paraId="00000E8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8) в целях обеспечения деятельности Департамента и выполнения, возложенных на него задач организует проведение государственных закупок;</w:t>
      </w:r>
      <w:r w:rsidDel="00000000" w:rsidR="00000000" w:rsidRPr="00000000">
        <w:rPr>
          <w:rtl w:val="0"/>
        </w:rPr>
      </w:r>
    </w:p>
    <w:bookmarkStart w:colFirst="0" w:colLast="0" w:name="bookmark=id.llpeajhu6gb5" w:id="3622"/>
    <w:bookmarkEnd w:id="3622"/>
    <w:p w:rsidR="00000000" w:rsidDel="00000000" w:rsidP="00000000" w:rsidRDefault="00000000" w:rsidRPr="00000000" w14:paraId="00000E8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9) от имени Департамента заключает договоры;</w:t>
      </w:r>
      <w:r w:rsidDel="00000000" w:rsidR="00000000" w:rsidRPr="00000000">
        <w:rPr>
          <w:rtl w:val="0"/>
        </w:rPr>
      </w:r>
    </w:p>
    <w:bookmarkStart w:colFirst="0" w:colLast="0" w:name="bookmark=id.yq0ctgtmfl" w:id="3623"/>
    <w:bookmarkEnd w:id="3623"/>
    <w:p w:rsidR="00000000" w:rsidDel="00000000" w:rsidP="00000000" w:rsidRDefault="00000000" w:rsidRPr="00000000" w14:paraId="00000E8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10) от имени Департамента выдает доверенности;</w:t>
      </w:r>
      <w:r w:rsidDel="00000000" w:rsidR="00000000" w:rsidRPr="00000000">
        <w:rPr>
          <w:rtl w:val="0"/>
        </w:rPr>
      </w:r>
    </w:p>
    <w:bookmarkStart w:colFirst="0" w:colLast="0" w:name="bookmark=id.70y609nu16y6" w:id="3624"/>
    <w:bookmarkEnd w:id="3624"/>
    <w:p w:rsidR="00000000" w:rsidDel="00000000" w:rsidP="00000000" w:rsidRDefault="00000000" w:rsidRPr="00000000" w14:paraId="00000E8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11) открывает банковские счета;</w:t>
      </w:r>
      <w:r w:rsidDel="00000000" w:rsidR="00000000" w:rsidRPr="00000000">
        <w:rPr>
          <w:rtl w:val="0"/>
        </w:rPr>
      </w:r>
    </w:p>
    <w:bookmarkStart w:colFirst="0" w:colLast="0" w:name="bookmark=id.bhtvz3gmtu0q" w:id="3625"/>
    <w:bookmarkEnd w:id="3625"/>
    <w:p w:rsidR="00000000" w:rsidDel="00000000" w:rsidP="00000000" w:rsidRDefault="00000000" w:rsidRPr="00000000" w14:paraId="00000E87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12) утверждает план государственных закупок товаров, работ и услуг Департамента на соответствующий период;</w:t>
      </w:r>
      <w:r w:rsidDel="00000000" w:rsidR="00000000" w:rsidRPr="00000000">
        <w:rPr>
          <w:rtl w:val="0"/>
        </w:rPr>
      </w:r>
    </w:p>
    <w:bookmarkStart w:colFirst="0" w:colLast="0" w:name="bookmark=id.bakuhou4porm" w:id="3626"/>
    <w:bookmarkEnd w:id="3626"/>
    <w:p w:rsidR="00000000" w:rsidDel="00000000" w:rsidP="00000000" w:rsidRDefault="00000000" w:rsidRPr="00000000" w14:paraId="00000E8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13) утверждает порядок и планы Департамента по командировкам, стажировкам, отпускам, обучению сотрудников в казахстанских и зарубежных учебных центрах и иным видам повышения квалификации сотрудников. Выезд в командировки за пределы области и Республики Казахстан осуществляется по согласованию с Министром;</w:t>
      </w:r>
      <w:r w:rsidDel="00000000" w:rsidR="00000000" w:rsidRPr="00000000">
        <w:rPr>
          <w:rtl w:val="0"/>
        </w:rPr>
      </w:r>
    </w:p>
    <w:bookmarkStart w:colFirst="0" w:colLast="0" w:name="bookmark=id.h90sk6xgryal" w:id="3627"/>
    <w:bookmarkEnd w:id="3627"/>
    <w:p w:rsidR="00000000" w:rsidDel="00000000" w:rsidP="00000000" w:rsidRDefault="00000000" w:rsidRPr="00000000" w14:paraId="00000E8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14) в пределах своей компетенции, издает приказы и дает указания, обязательные для исполнения всеми работниками Департамента;</w:t>
      </w:r>
      <w:r w:rsidDel="00000000" w:rsidR="00000000" w:rsidRPr="00000000">
        <w:rPr>
          <w:rtl w:val="0"/>
        </w:rPr>
      </w:r>
    </w:p>
    <w:bookmarkStart w:colFirst="0" w:colLast="0" w:name="bookmark=id.ay2zmitznrb5" w:id="3628"/>
    <w:bookmarkEnd w:id="3628"/>
    <w:p w:rsidR="00000000" w:rsidDel="00000000" w:rsidP="00000000" w:rsidRDefault="00000000" w:rsidRPr="00000000" w14:paraId="00000E8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15) назначает на должности и освобождает от должностей сотрудников Департамента в соответствии с утвержденной номенклатурой должностей;</w:t>
      </w:r>
      <w:r w:rsidDel="00000000" w:rsidR="00000000" w:rsidRPr="00000000">
        <w:rPr>
          <w:rtl w:val="0"/>
        </w:rPr>
      </w:r>
    </w:p>
    <w:bookmarkStart w:colFirst="0" w:colLast="0" w:name="bookmark=id.fadi16j3s3km" w:id="3629"/>
    <w:bookmarkEnd w:id="3629"/>
    <w:p w:rsidR="00000000" w:rsidDel="00000000" w:rsidP="00000000" w:rsidRDefault="00000000" w:rsidRPr="00000000" w14:paraId="00000E8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16) в пределах предоставленных прав применяет меры поощрения и налагает дисциплинарные взыскания на сотрудников Департамента, в порядке установленном законодательством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ts66pbr6u07" w:id="3630"/>
    <w:bookmarkEnd w:id="3630"/>
    <w:p w:rsidR="00000000" w:rsidDel="00000000" w:rsidP="00000000" w:rsidRDefault="00000000" w:rsidRPr="00000000" w14:paraId="00000E8C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17) обеспечивает своевременное и качественное исполнение контрольных документов, обращений физических и юридических лиц, документов с грифом секретности и "Для служебного пользования";</w:t>
      </w:r>
      <w:r w:rsidDel="00000000" w:rsidR="00000000" w:rsidRPr="00000000">
        <w:rPr>
          <w:rtl w:val="0"/>
        </w:rPr>
      </w:r>
    </w:p>
    <w:bookmarkStart w:colFirst="0" w:colLast="0" w:name="bookmark=id.r2jlxxfzrggm" w:id="3631"/>
    <w:bookmarkEnd w:id="3631"/>
    <w:p w:rsidR="00000000" w:rsidDel="00000000" w:rsidP="00000000" w:rsidRDefault="00000000" w:rsidRPr="00000000" w14:paraId="00000E8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18) присваивает первые и очередные специальные звания лицам рядового и младшего начальствующего состава, очередные специальные звания лицам среднего начальствующего состава органов гражданской защиты до капитана гражданской защиты включительно, очередные воинские звания военнослужащим офицерского состава до подполковника включительно;</w:t>
      </w:r>
      <w:r w:rsidDel="00000000" w:rsidR="00000000" w:rsidRPr="00000000">
        <w:rPr>
          <w:rtl w:val="0"/>
        </w:rPr>
      </w:r>
    </w:p>
    <w:bookmarkStart w:colFirst="0" w:colLast="0" w:name="bookmark=id.q30xnagaqkf3" w:id="3632"/>
    <w:bookmarkEnd w:id="3632"/>
    <w:p w:rsidR="00000000" w:rsidDel="00000000" w:rsidP="00000000" w:rsidRDefault="00000000" w:rsidRPr="00000000" w14:paraId="00000E8E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19) присваивает (подтверждает) классную квалификацию сотрудникам и военнослужащим Департамента;</w:t>
      </w:r>
      <w:r w:rsidDel="00000000" w:rsidR="00000000" w:rsidRPr="00000000">
        <w:rPr>
          <w:rtl w:val="0"/>
        </w:rPr>
      </w:r>
    </w:p>
    <w:bookmarkStart w:colFirst="0" w:colLast="0" w:name="bookmark=id.jtwndu252kj4" w:id="3633"/>
    <w:bookmarkEnd w:id="3633"/>
    <w:p w:rsidR="00000000" w:rsidDel="00000000" w:rsidP="00000000" w:rsidRDefault="00000000" w:rsidRPr="00000000" w14:paraId="00000E8F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20) вносит в Министерство представления к присвоению первых специальных званий среднего начальствующего состава, очередных специальных званий старшего начальствующего состава, зачислении в кадры органов гражданской защиты, первого воинского звания офицерского состава, специальных и воинских званий в порядке приравнивания и переаттестации;</w:t>
      </w:r>
      <w:r w:rsidDel="00000000" w:rsidR="00000000" w:rsidRPr="00000000">
        <w:rPr>
          <w:rtl w:val="0"/>
        </w:rPr>
      </w:r>
    </w:p>
    <w:bookmarkStart w:colFirst="0" w:colLast="0" w:name="bookmark=id.wh8qn475f34q" w:id="3634"/>
    <w:bookmarkEnd w:id="3634"/>
    <w:p w:rsidR="00000000" w:rsidDel="00000000" w:rsidP="00000000" w:rsidRDefault="00000000" w:rsidRPr="00000000" w14:paraId="00000E90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21) утверждает положения о структурных подразделениях, должностные (функциональные) обязанности сотрудников структурных подразделений Департамента, Управлений по чрезвычайным ситуациям;</w:t>
      </w:r>
      <w:r w:rsidDel="00000000" w:rsidR="00000000" w:rsidRPr="00000000">
        <w:rPr>
          <w:rtl w:val="0"/>
        </w:rPr>
      </w:r>
    </w:p>
    <w:bookmarkStart w:colFirst="0" w:colLast="0" w:name="bookmark=id.ykkrpv9uaofi" w:id="3635"/>
    <w:bookmarkEnd w:id="3635"/>
    <w:p w:rsidR="00000000" w:rsidDel="00000000" w:rsidP="00000000" w:rsidRDefault="00000000" w:rsidRPr="00000000" w14:paraId="00000E9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22) принимает меры, направленные на противодействие коррупции в Департаменте и несет персональную ответственность за реализацию антикоррупционных мер;</w:t>
      </w:r>
      <w:r w:rsidDel="00000000" w:rsidR="00000000" w:rsidRPr="00000000">
        <w:rPr>
          <w:rtl w:val="0"/>
        </w:rPr>
      </w:r>
    </w:p>
    <w:bookmarkStart w:colFirst="0" w:colLast="0" w:name="bookmark=id.xb0n9tgfu30k" w:id="3636"/>
    <w:bookmarkEnd w:id="3636"/>
    <w:p w:rsidR="00000000" w:rsidDel="00000000" w:rsidP="00000000" w:rsidRDefault="00000000" w:rsidRPr="00000000" w14:paraId="00000E92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23) привлекает к ответственности сотрудников Департамента действия (или бездействия) которых приводят к нарушению национальных интересов, угрозе национальной безопасности Республики Казахстан;</w:t>
      </w:r>
      <w:r w:rsidDel="00000000" w:rsidR="00000000" w:rsidRPr="00000000">
        <w:rPr>
          <w:rtl w:val="0"/>
        </w:rPr>
      </w:r>
    </w:p>
    <w:bookmarkStart w:colFirst="0" w:colLast="0" w:name="bookmark=id.1ufodkbyh7le" w:id="3637"/>
    <w:bookmarkEnd w:id="3637"/>
    <w:p w:rsidR="00000000" w:rsidDel="00000000" w:rsidP="00000000" w:rsidRDefault="00000000" w:rsidRPr="00000000" w14:paraId="00000E93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24) обеспечивает утверждение ежегодного плана работы Департамента;</w:t>
      </w:r>
      <w:r w:rsidDel="00000000" w:rsidR="00000000" w:rsidRPr="00000000">
        <w:rPr>
          <w:rtl w:val="0"/>
        </w:rPr>
      </w:r>
    </w:p>
    <w:bookmarkStart w:colFirst="0" w:colLast="0" w:name="bookmark=id.2ru7ljtvgwm9" w:id="3638"/>
    <w:bookmarkEnd w:id="3638"/>
    <w:p w:rsidR="00000000" w:rsidDel="00000000" w:rsidP="00000000" w:rsidRDefault="00000000" w:rsidRPr="00000000" w14:paraId="00000E94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25) осуществляет иные полномочия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vehwm518qskw" w:id="3639"/>
    <w:bookmarkEnd w:id="3639"/>
    <w:p w:rsidR="00000000" w:rsidDel="00000000" w:rsidP="00000000" w:rsidRDefault="00000000" w:rsidRPr="00000000" w14:paraId="00000E9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Исполнение полномочий начальника Департамента в период его отсутствия осуществляется лицом, его замещающим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kb41p3p458qt" w:id="3640"/>
    <w:bookmarkEnd w:id="3640"/>
    <w:p w:rsidR="00000000" w:rsidDel="00000000" w:rsidP="00000000" w:rsidRDefault="00000000" w:rsidRPr="00000000" w14:paraId="00000E96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20. Начальник Департамента определяет полномочия своих заместителей в соответствии с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i77obetwtexx" w:id="3641"/>
    <w:bookmarkEnd w:id="3641"/>
    <w:p w:rsidR="00000000" w:rsidDel="00000000" w:rsidP="00000000" w:rsidRDefault="00000000" w:rsidRPr="00000000" w14:paraId="00000E97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4. Имущество Департамента</w:t>
      </w:r>
      <w:r w:rsidDel="00000000" w:rsidR="00000000" w:rsidRPr="00000000">
        <w:rPr>
          <w:rtl w:val="0"/>
        </w:rPr>
      </w:r>
    </w:p>
    <w:bookmarkStart w:colFirst="0" w:colLast="0" w:name="bookmark=id.wzbz2uw46g2c" w:id="3642"/>
    <w:bookmarkEnd w:id="3642"/>
    <w:p w:rsidR="00000000" w:rsidDel="00000000" w:rsidP="00000000" w:rsidRDefault="00000000" w:rsidRPr="00000000" w14:paraId="00000E98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21. Департамент может иметь на праве оперативного управления обособленное имущество в случаях, предусмотренных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shzs4z9h5rcj" w:id="3643"/>
    <w:bookmarkEnd w:id="3643"/>
    <w:p w:rsidR="00000000" w:rsidDel="00000000" w:rsidP="00000000" w:rsidRDefault="00000000" w:rsidRPr="00000000" w14:paraId="00000E9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Имущество Департамента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  <w:r w:rsidDel="00000000" w:rsidR="00000000" w:rsidRPr="00000000">
        <w:rPr>
          <w:rtl w:val="0"/>
        </w:rPr>
      </w:r>
    </w:p>
    <w:bookmarkStart w:colFirst="0" w:colLast="0" w:name="bookmark=id.46ll9j641xkp" w:id="3644"/>
    <w:bookmarkEnd w:id="3644"/>
    <w:p w:rsidR="00000000" w:rsidDel="00000000" w:rsidP="00000000" w:rsidRDefault="00000000" w:rsidRPr="00000000" w14:paraId="00000E9A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22. Имущество, закрепленное за Департаментом, относится к республиканской и коммунальной собственности.</w:t>
      </w:r>
      <w:r w:rsidDel="00000000" w:rsidR="00000000" w:rsidRPr="00000000">
        <w:rPr>
          <w:rtl w:val="0"/>
        </w:rPr>
      </w:r>
    </w:p>
    <w:bookmarkStart w:colFirst="0" w:colLast="0" w:name="bookmark=id.the52e9cz9uo" w:id="3645"/>
    <w:bookmarkEnd w:id="3645"/>
    <w:p w:rsidR="00000000" w:rsidDel="00000000" w:rsidP="00000000" w:rsidRDefault="00000000" w:rsidRPr="00000000" w14:paraId="00000E9B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23. Департамент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  <w:r w:rsidDel="00000000" w:rsidR="00000000" w:rsidRPr="00000000">
        <w:rPr>
          <w:rtl w:val="0"/>
        </w:rPr>
      </w:r>
    </w:p>
    <w:bookmarkStart w:colFirst="0" w:colLast="0" w:name="bookmark=id.q5bbpkjwm91h" w:id="3646"/>
    <w:bookmarkEnd w:id="3646"/>
    <w:p w:rsidR="00000000" w:rsidDel="00000000" w:rsidP="00000000" w:rsidRDefault="00000000" w:rsidRPr="00000000" w14:paraId="00000E9C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Глава 5. Реорганизация и ликвидация Департамента</w:t>
      </w:r>
      <w:r w:rsidDel="00000000" w:rsidR="00000000" w:rsidRPr="00000000">
        <w:rPr>
          <w:rtl w:val="0"/>
        </w:rPr>
      </w:r>
    </w:p>
    <w:bookmarkStart w:colFirst="0" w:colLast="0" w:name="bookmark=id.77rg4jnii1a" w:id="3647"/>
    <w:bookmarkEnd w:id="3647"/>
    <w:p w:rsidR="00000000" w:rsidDel="00000000" w:rsidP="00000000" w:rsidRDefault="00000000" w:rsidRPr="00000000" w14:paraId="00000E9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8"/>
          <w:szCs w:val="28"/>
          <w:rtl w:val="0"/>
        </w:rPr>
        <w:t xml:space="preserve">      24. Реорганизация и упразднение Департамента осуществляется в соответствии с законодательством Республики Казахстан.</w:t>
      </w:r>
      <w:r w:rsidDel="00000000" w:rsidR="00000000" w:rsidRPr="00000000">
        <w:rPr>
          <w:rtl w:val="0"/>
        </w:rPr>
      </w:r>
    </w:p>
    <w:tbl>
      <w:tblPr>
        <w:tblStyle w:val="Table24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9E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9F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22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 по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"30"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rgymra1vfsqw" w:id="3648"/>
    <w:bookmarkEnd w:id="3648"/>
    <w:p w:rsidR="00000000" w:rsidDel="00000000" w:rsidP="00000000" w:rsidRDefault="00000000" w:rsidRPr="00000000" w14:paraId="00000EA0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Департамента Комитета промышленной безопасности Министерства по чрезвычайным ситуациям Республики Казахстан  по городу Астане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22 исключено приказом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tbl>
      <w:tblPr>
        <w:tblStyle w:val="Table25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A2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A3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23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 по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"30"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4syemoi97ngf" w:id="3649"/>
    <w:bookmarkEnd w:id="3649"/>
    <w:p w:rsidR="00000000" w:rsidDel="00000000" w:rsidP="00000000" w:rsidRDefault="00000000" w:rsidRPr="00000000" w14:paraId="00000EA4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Департамента Комитета промышленной безопасности Министерства по чрезвычайным ситуациям Республики Казахстан  по городу Алматы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23 исключено приказом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tbl>
      <w:tblPr>
        <w:tblStyle w:val="Table26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A6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A7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24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 по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"30"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4jdw7kvjw6v9" w:id="3650"/>
    <w:bookmarkEnd w:id="3650"/>
    <w:p w:rsidR="00000000" w:rsidDel="00000000" w:rsidP="00000000" w:rsidRDefault="00000000" w:rsidRPr="00000000" w14:paraId="00000EA8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Департамента Комитета промышленной безопасности Министерства по чрезвычайным ситуациям Республики Казахстан по городу Шымкент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24 исключено приказом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tbl>
      <w:tblPr>
        <w:tblStyle w:val="Table27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AA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AB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24-1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 по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"30"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t3y0uhp7tdj" w:id="3651"/>
    <w:bookmarkEnd w:id="3651"/>
    <w:p w:rsidR="00000000" w:rsidDel="00000000" w:rsidP="00000000" w:rsidRDefault="00000000" w:rsidRPr="00000000" w14:paraId="00000EAC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Департамента Комитета промышленной безопасности Министерства по чрезвычайным ситуациям Республики Казахстан по области Абай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Приказ дополнен приложением 24-1 в соответствии с приказом и.о. Министра по чрезвычайным ситуациям РК от 14.07.2022 № 266; исключено приказом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tbl>
      <w:tblPr>
        <w:tblStyle w:val="Table28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AE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AF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25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 по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"30"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laolzlup7cjv" w:id="3652"/>
    <w:bookmarkEnd w:id="3652"/>
    <w:p w:rsidR="00000000" w:rsidDel="00000000" w:rsidP="00000000" w:rsidRDefault="00000000" w:rsidRPr="00000000" w14:paraId="00000EB0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Департамента Комитета промышленной безопасности Министерства по чрезвычайным ситуациям Республики Казахстан по Алматинской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25 исключено приказом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tbl>
      <w:tblPr>
        <w:tblStyle w:val="Table29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B2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B3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26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 по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"30"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q2d5nqqh1w6k" w:id="3653"/>
    <w:bookmarkEnd w:id="3653"/>
    <w:p w:rsidR="00000000" w:rsidDel="00000000" w:rsidP="00000000" w:rsidRDefault="00000000" w:rsidRPr="00000000" w14:paraId="00000EB4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Департамента Комитета промышленной безопасности Министерства по чрезвычайным ситуациям Республики Казахстан по Акмолинской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26 исключено приказом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tbl>
      <w:tblPr>
        <w:tblStyle w:val="Table30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B6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B7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27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 по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"30"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okgpb8urygau" w:id="3654"/>
    <w:bookmarkEnd w:id="3654"/>
    <w:p w:rsidR="00000000" w:rsidDel="00000000" w:rsidP="00000000" w:rsidRDefault="00000000" w:rsidRPr="00000000" w14:paraId="00000EB8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Департамента Комитета промышленной безопасности Министерства по чрезвычайным ситуациям Республики Казахстан по Актюбинской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27 исключено приказом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tbl>
      <w:tblPr>
        <w:tblStyle w:val="Table31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BA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BB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28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 по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"30"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syqdk54l1b6u" w:id="3655"/>
    <w:bookmarkEnd w:id="3655"/>
    <w:p w:rsidR="00000000" w:rsidDel="00000000" w:rsidP="00000000" w:rsidRDefault="00000000" w:rsidRPr="00000000" w14:paraId="00000EBC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Департамента Комитета промышленной безопасности Министерства по чрезвычайным ситуациям Республики Казахстан по Атырауской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28 исключено приказом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tbl>
      <w:tblPr>
        <w:tblStyle w:val="Table32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BE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BF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29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 по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"30"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6as8fpj765ph" w:id="3656"/>
    <w:bookmarkEnd w:id="3656"/>
    <w:p w:rsidR="00000000" w:rsidDel="00000000" w:rsidP="00000000" w:rsidRDefault="00000000" w:rsidRPr="00000000" w14:paraId="00000EC0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Департамента Комитета промышленной безопасности Министерства по чрезвычайным ситуациям Республики Казахстан по Восточно-Казахстанской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29 исключено приказом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tbl>
      <w:tblPr>
        <w:tblStyle w:val="Table33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C2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C3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30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 по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"30"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c9db5sm6etx" w:id="3657"/>
    <w:bookmarkEnd w:id="3657"/>
    <w:p w:rsidR="00000000" w:rsidDel="00000000" w:rsidP="00000000" w:rsidRDefault="00000000" w:rsidRPr="00000000" w14:paraId="00000EC4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Департамента Комитета промышленной безопасности Министерства по чрезвычайным ситуациям Республики Казахстан по Жамбылской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30 исключено приказом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tbl>
      <w:tblPr>
        <w:tblStyle w:val="Table34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C6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C7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30-1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 по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"30"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2aoegbf0oifi" w:id="3658"/>
    <w:bookmarkEnd w:id="3658"/>
    <w:p w:rsidR="00000000" w:rsidDel="00000000" w:rsidP="00000000" w:rsidRDefault="00000000" w:rsidRPr="00000000" w14:paraId="00000EC8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Департамента Комитета промышленной безопасности Министерства по чрезвычайным ситуациям Республики Казахстан  по области Жетісу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Приказ дополнен приложением 30-1 в соответствии с приказом и.о. Министра по чрезвычайным ситуациям РК от 14.07.2022 № 266; исключено приказом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tbl>
      <w:tblPr>
        <w:tblStyle w:val="Table35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CA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CB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31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 по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"30"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7kpizg9oo286" w:id="3659"/>
    <w:bookmarkEnd w:id="3659"/>
    <w:p w:rsidR="00000000" w:rsidDel="00000000" w:rsidP="00000000" w:rsidRDefault="00000000" w:rsidRPr="00000000" w14:paraId="00000ECC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Департамента Комитета промышленной безопасности Министерства по чрезвычайным ситуациям Республики Казахстан  по Западно-Казахстанской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31 исключено приказом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tbl>
      <w:tblPr>
        <w:tblStyle w:val="Table36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CE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CF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32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 по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"30"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9zbydsjeeres" w:id="3660"/>
    <w:bookmarkEnd w:id="3660"/>
    <w:p w:rsidR="00000000" w:rsidDel="00000000" w:rsidP="00000000" w:rsidRDefault="00000000" w:rsidRPr="00000000" w14:paraId="00000ED0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Департамента Комитета промышленной безопасности Министерства по чрезвычайным ситуациям Республики Казахстан по Карагандинской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32 исключено приказом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tbl>
      <w:tblPr>
        <w:tblStyle w:val="Table37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D2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D3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33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 по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"30"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7bli82cyvarf" w:id="3661"/>
    <w:bookmarkEnd w:id="3661"/>
    <w:p w:rsidR="00000000" w:rsidDel="00000000" w:rsidP="00000000" w:rsidRDefault="00000000" w:rsidRPr="00000000" w14:paraId="00000ED4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Департамента Комитета промышленной безопасности Министерства по чрезвычайным ситуациям Республики Казахстан по Костанайской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33 исключено приказом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tbl>
      <w:tblPr>
        <w:tblStyle w:val="Table38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D6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D7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34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 по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"30"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4kaen6pexn9u" w:id="3662"/>
    <w:bookmarkEnd w:id="3662"/>
    <w:p w:rsidR="00000000" w:rsidDel="00000000" w:rsidP="00000000" w:rsidRDefault="00000000" w:rsidRPr="00000000" w14:paraId="00000ED8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Департамента Комитета промышленной безопасности Министерства по чрезвычайным ситуациям Республики Казахстан по Кызылординской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34 исключено приказом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tbl>
      <w:tblPr>
        <w:tblStyle w:val="Table39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DA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DB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35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 по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"30"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dh9bh38sjjl7" w:id="3663"/>
    <w:bookmarkEnd w:id="3663"/>
    <w:p w:rsidR="00000000" w:rsidDel="00000000" w:rsidP="00000000" w:rsidRDefault="00000000" w:rsidRPr="00000000" w14:paraId="00000EDC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Департамента Комитета промышленной безопасности Министерства по чрезвычайным ситуациям Республики Казахстан по Мангистауской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35 исключено приказом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tbl>
      <w:tblPr>
        <w:tblStyle w:val="Table40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DE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DF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36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 по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"30"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bdasgsugnjsy" w:id="3664"/>
    <w:bookmarkEnd w:id="3664"/>
    <w:p w:rsidR="00000000" w:rsidDel="00000000" w:rsidP="00000000" w:rsidRDefault="00000000" w:rsidRPr="00000000" w14:paraId="00000EE0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Департамента Комитета промышленной безопасности Министерства по чрезвычайным ситуациям Республики Казахстан по Павлодарской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36 исключено приказом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tbl>
      <w:tblPr>
        <w:tblStyle w:val="Table41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E2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E3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37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 по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"30"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ukn0enhnhzvb" w:id="3665"/>
    <w:bookmarkEnd w:id="3665"/>
    <w:p w:rsidR="00000000" w:rsidDel="00000000" w:rsidP="00000000" w:rsidRDefault="00000000" w:rsidRPr="00000000" w14:paraId="00000EE4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Департамента Комитета промышленной безопасности Министерства по чрезвычайным ситуациям Республики Казахстан по Северо-Казахстанской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37 исключено приказом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tbl>
      <w:tblPr>
        <w:tblStyle w:val="Table42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E6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E7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38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 по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"30"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718hapb1o27g" w:id="3666"/>
    <w:bookmarkEnd w:id="3666"/>
    <w:p w:rsidR="00000000" w:rsidDel="00000000" w:rsidP="00000000" w:rsidRDefault="00000000" w:rsidRPr="00000000" w14:paraId="00000EE8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Департамента Комитета промышленной безопасности Министерства по чрезвычайным ситуациям Республики Казахстан по Туркестанской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Приложение 38 исключено приказом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tbl>
      <w:tblPr>
        <w:tblStyle w:val="Table43"/>
        <w:tblW w:w="1238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780"/>
        <w:gridCol w:w="4600"/>
        <w:tblGridChange w:id="0">
          <w:tblGrid>
            <w:gridCol w:w="7780"/>
            <w:gridCol w:w="4600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EA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EEB">
            <w:pPr>
              <w:spacing w:after="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Приложение 38-1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к приказу Министра по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чрезвычайным ситуациям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Республики Казахстан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0"/>
                <w:szCs w:val="20"/>
                <w:rtl w:val="0"/>
              </w:rPr>
              <w:t xml:space="preserve">от "30" октября 2020 года № 16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e7gi7nwbdmsm" w:id="3667"/>
    <w:bookmarkEnd w:id="3667"/>
    <w:p w:rsidR="00000000" w:rsidDel="00000000" w:rsidP="00000000" w:rsidRDefault="00000000" w:rsidRPr="00000000" w14:paraId="00000EEC">
      <w:pPr>
        <w:spacing w:after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Положение Департамента Комитета промышленной безопасности Министерства по чрезвычайным ситуациям Республики Казахстан по области Ұлытау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spacing w:after="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8"/>
          <w:szCs w:val="28"/>
          <w:rtl w:val="0"/>
        </w:rPr>
        <w:t xml:space="preserve">      Сноска. Приказ дополнен приложением 38-1 в соответствии с приказом и.о. Министра по чрезвычайным ситуациям РК от 14.07.2022 № 266; исключено приказом и.о. Министра по чрезвычайным ситуациям РК от 10.02.2025 № 43.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spacing w:after="0" w:lineRule="auto"/>
        <w:ind w:left="0" w:firstLine="0"/>
        <w:jc w:val="left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© 2012. РГП на ПХВ «Институт законодательства и правовой информации Республики Казахстан» Министерства юстиции Республики Казахстан</w:t>
      </w:r>
    </w:p>
    <w:sectPr>
      <w:pgSz w:h="16839" w:w="11907" w:orient="portrait"/>
      <w:pgMar w:bottom="1440" w:top="1440" w:left="1080" w:right="10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Times New Roman" w:cs="Times New Roman" w:eastAsia="Times New Roman" w:hAnsi="Times New Roman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Times New Roman" w:cs="Times New Roman" w:eastAsia="Times New Roman" w:hAnsi="Times New Roman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Times New Roman" w:cs="Times New Roman" w:eastAsia="Times New Roman" w:hAnsi="Times New Roman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Times New Roman" w:cs="Times New Roman" w:eastAsia="Times New Roman" w:hAnsi="Times New Roman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Times New Roman" w:cs="Times New Roman" w:eastAsia="Times New Roman" w:hAnsi="Times New Roman"/>
    </w:rPr>
  </w:style>
  <w:style w:type="character" w:styleId="DefaultParagraphFont" w:default="1">
    <w:name w:val="Default Paragraph Font"/>
    <w:uiPriority w:val="1"/>
    <w:semiHidden w:val="1"/>
    <w:unhideWhenUsed w:val="1"/>
    <w:rPr>
      <w:rFonts w:ascii="Times New Roman" w:cs="Times New Roman" w:eastAsia="Times New Roman" w:hAnsi="Times New Roman"/>
    </w:rPr>
  </w:style>
  <w:style w:type="paragraph" w:styleId="Header">
    <w:name w:val="header"/>
    <w:basedOn w:val="Normal"/>
    <w:link w:val="HeaderChar"/>
    <w:uiPriority w:val="99"/>
    <w:unhideWhenUsed w:val="1"/>
    <w:rsid w:val="00841CD9"/>
    <w:pPr>
      <w:tabs>
        <w:tab w:val="center" w:pos="4680"/>
        <w:tab w:val="right" w:pos="9360"/>
      </w:tabs>
    </w:pPr>
    <w:rPr>
      <w:rFonts w:ascii="Times New Roman" w:cs="Times New Roman" w:eastAsia="Times New Roman" w:hAnsi="Times New Roman"/>
    </w:rPr>
  </w:style>
  <w:style w:type="character" w:styleId="HeaderChar" w:customStyle="1">
    <w:name w:val="Header Char"/>
    <w:basedOn w:val="DefaultParagraphFont"/>
    <w:link w:val="Header"/>
    <w:uiPriority w:val="99"/>
    <w:rsid w:val="00841CD9"/>
    <w:rPr>
      <w:rFonts w:ascii="Times New Roman" w:cs="Times New Roman" w:eastAsia="Times New Roman" w:hAnsi="Times New Roman"/>
    </w:rPr>
  </w:style>
  <w:style w:type="character" w:styleId="Heading1Char" w:customStyle="1">
    <w:name w:val="Heading 1 Char"/>
    <w:basedOn w:val="DefaultParagraphFont"/>
    <w:link w:val="Heading1"/>
    <w:uiPriority w:val="9"/>
    <w:rsid w:val="00841CD9"/>
    <w:rPr>
      <w:rFonts w:ascii="Times New Roman" w:cs="Times New Roman" w:eastAsia="Times New Roman" w:hAnsi="Times New Roman"/>
    </w:rPr>
  </w:style>
  <w:style w:type="character" w:styleId="Heading2Char" w:customStyle="1">
    <w:name w:val="Heading 2 Char"/>
    <w:basedOn w:val="DefaultParagraphFont"/>
    <w:link w:val="Heading2"/>
    <w:uiPriority w:val="9"/>
    <w:rsid w:val="00841CD9"/>
    <w:rPr>
      <w:rFonts w:ascii="Times New Roman" w:cs="Times New Roman" w:eastAsia="Times New Roman" w:hAnsi="Times New Roman"/>
    </w:rPr>
  </w:style>
  <w:style w:type="character" w:styleId="Heading3Char" w:customStyle="1">
    <w:name w:val="Heading 3 Char"/>
    <w:basedOn w:val="DefaultParagraphFont"/>
    <w:link w:val="Heading3"/>
    <w:uiPriority w:val="9"/>
    <w:rsid w:val="00841CD9"/>
    <w:rPr>
      <w:rFonts w:ascii="Times New Roman" w:cs="Times New Roman" w:eastAsia="Times New Roman" w:hAnsi="Times New Roman"/>
    </w:rPr>
  </w:style>
  <w:style w:type="character" w:styleId="Heading4Char" w:customStyle="1">
    <w:name w:val="Heading 4 Char"/>
    <w:basedOn w:val="DefaultParagraphFont"/>
    <w:link w:val="Heading4"/>
    <w:uiPriority w:val="9"/>
    <w:rsid w:val="00841CD9"/>
    <w:rPr>
      <w:rFonts w:ascii="Times New Roman" w:cs="Times New Roman" w:eastAsia="Times New Roman" w:hAnsi="Times New Roman"/>
    </w:rPr>
  </w:style>
  <w:style w:type="paragraph" w:styleId="NormalIndent">
    <w:name w:val="Normal Indent"/>
    <w:basedOn w:val="Normal"/>
    <w:uiPriority w:val="99"/>
    <w:unhideWhenUsed w:val="1"/>
    <w:rsid w:val="00841CD9"/>
    <w:pPr>
      <w:ind w:left="720"/>
    </w:pPr>
    <w:rPr>
      <w:rFonts w:ascii="Times New Roman" w:cs="Times New Roman" w:eastAsia="Times New Roman" w:hAnsi="Times New Roman"/>
    </w:rPr>
  </w:style>
  <w:style w:type="character" w:styleId="SubtitleChar" w:customStyle="1">
    <w:name w:val="Subtitle Char"/>
    <w:basedOn w:val="DefaultParagraphFont"/>
    <w:link w:val="Subtitle"/>
    <w:uiPriority w:val="11"/>
    <w:rsid w:val="00841CD9"/>
    <w:rPr>
      <w:rFonts w:ascii="Times New Roman" w:cs="Times New Roman" w:eastAsia="Times New Roman" w:hAnsi="Times New Roman"/>
    </w:rPr>
  </w:style>
  <w:style w:type="character" w:styleId="TitleChar" w:customStyle="1">
    <w:name w:val="Title Char"/>
    <w:basedOn w:val="DefaultParagraphFont"/>
    <w:link w:val="Title"/>
    <w:uiPriority w:val="10"/>
    <w:rsid w:val="00841CD9"/>
    <w:rPr>
      <w:rFonts w:ascii="Times New Roman" w:cs="Times New Roman" w:eastAsia="Times New Roman" w:hAnsi="Times New Roman"/>
    </w:rPr>
  </w:style>
  <w:style w:type="character" w:styleId="Emphasis">
    <w:name w:val="Emphasis"/>
    <w:basedOn w:val="DefaultParagraphFont"/>
    <w:uiPriority w:val="20"/>
    <w:qFormat w:val="1"/>
    <w:rsid w:val="00D1197D"/>
    <w:rPr>
      <w:rFonts w:ascii="Times New Roman" w:cs="Times New Roman" w:eastAsia="Times New Roman" w:hAnsi="Times New Roman"/>
    </w:rPr>
  </w:style>
  <w:style w:type="character" w:styleId="Hyperlink">
    <w:name w:val="Hyperlink"/>
    <w:basedOn w:val="DefaultParagraphFont"/>
    <w:uiPriority w:val="99"/>
    <w:unhideWhenUsed w:val="1"/>
    <w:rPr>
      <w:rFonts w:ascii="Times New Roman" w:cs="Times New Roman" w:eastAsia="Times New Roman" w:hAnsi="Times New Roman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rFonts w:ascii="Times New Roman" w:cs="Times New Roman" w:eastAsia="Times New Roman" w:hAnsi="Times New Roman"/>
    </w:r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Normal" w:default="1">
    <w:name w:val="Normal Table"/>
    <w:uiPriority w:val="99"/>
    <w:semiHidden w:val="1"/>
    <w:unhideWhenUsed w:val="1"/>
    <w:qFormat w:val="1"/>
    <w:rPr>
      <w:rFonts w:ascii="Times New Roman" w:cs="Times New Roman" w:eastAsia="Times New Roman" w:hAnsi="Times New Roman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7109C0"/>
    <w:pPr>
      <w:spacing w:line="240" w:lineRule="auto"/>
    </w:pPr>
    <w:rPr>
      <w:rFonts w:ascii="Times New Roman" w:cs="Times New Roman" w:eastAsia="Times New Roman" w:hAnsi="Times New Roman"/>
    </w:rPr>
  </w:style>
  <w:style w:type="paragraph" w:styleId="disclaimer">
    <w:name w:val="disclaimer"/>
    <w:basedOn w:val="Normal"/>
    <w:pPr>
      <w:jc w:val="center"/>
    </w:pPr>
    <w:rPr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cstheme="minorBidi" w:eastAsiaTheme="minorHAnsi" w:hAnsiTheme="minorHAnsi"/>
      <w:sz w:val="22"/>
      <w:szCs w:val="22"/>
      <w:lang w:bidi="ar-SA" w:eastAsia="en-US" w:val="en-US"/>
    </w:rPr>
  </w:style>
  <w:style w:type="paragraph" w:styleId="Subtitle">
    <w:name w:val="Subtitle"/>
    <w:basedOn w:val="Normal"/>
    <w:next w:val="Normal"/>
    <w:pPr>
      <w:ind w:left="86"/>
    </w:pPr>
    <w:rPr>
      <w:rFonts w:ascii="Times New Roman" w:cs="Times New Roman" w:eastAsia="Times New Roman" w:hAnsi="Times New Roman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xcfIZE4PAqnsz1U2DodMS+UXwg==">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