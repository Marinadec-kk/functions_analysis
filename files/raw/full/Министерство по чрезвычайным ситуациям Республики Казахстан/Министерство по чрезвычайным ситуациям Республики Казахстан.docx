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ind w:left="0" w:firstLine="0"/>
        <w:jc w:val="left"/>
        <w:rPr/>
      </w:pPr>
      <w:r w:rsidDel="00000000" w:rsidR="00000000" w:rsidRPr="00000000">
        <w:rPr>
          <w:rtl w:val="0"/>
        </w:rPr>
        <w:t xml:space="preserve"> </w:t>
      </w:r>
      <w:r w:rsidDel="00000000" w:rsidR="00000000" w:rsidRPr="00000000">
        <w:rPr/>
        <w:drawing>
          <wp:inline distB="0" distT="0" distL="0" distR="0">
            <wp:extent cx="2057400" cy="5715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057400" cy="571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Rule="auto"/>
        <w:ind w:left="0" w:firstLine="0"/>
        <w:jc w:val="left"/>
        <w:rPr/>
      </w:pPr>
      <w:r w:rsidDel="00000000" w:rsidR="00000000" w:rsidRPr="00000000">
        <w:rPr>
          <w:rFonts w:ascii="Times New Roman" w:cs="Times New Roman" w:eastAsia="Times New Roman" w:hAnsi="Times New Roman"/>
          <w:b w:val="1"/>
          <w:i w:val="0"/>
          <w:color w:val="000000"/>
          <w:sz w:val="28"/>
          <w:szCs w:val="28"/>
          <w:rtl w:val="0"/>
        </w:rPr>
        <w:t xml:space="preserve">Вопросы Министерства по чрезвычайным ситуациям Республики Казахстан</w:t>
      </w:r>
      <w:r w:rsidDel="00000000" w:rsidR="00000000" w:rsidRPr="00000000">
        <w:rPr>
          <w:rtl w:val="0"/>
        </w:rPr>
      </w:r>
    </w:p>
    <w:p w:rsidR="00000000" w:rsidDel="00000000" w:rsidP="00000000" w:rsidRDefault="00000000" w:rsidRPr="00000000" w14:paraId="00000003">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Постановление Правительства Республики Казахстан от 23 октября 2020 года № 701.</w:t>
      </w:r>
      <w:r w:rsidDel="00000000" w:rsidR="00000000" w:rsidRPr="00000000">
        <w:rPr>
          <w:rtl w:val="0"/>
        </w:rPr>
      </w:r>
    </w:p>
    <w:bookmarkStart w:colFirst="0" w:colLast="0" w:name="bookmark=id.vzrdtw5oxh4g" w:id="0"/>
    <w:bookmarkEnd w:id="0"/>
    <w:p w:rsidR="00000000" w:rsidDel="00000000" w:rsidP="00000000" w:rsidRDefault="00000000" w:rsidRPr="00000000" w14:paraId="00000004">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В целях реализации Указа Президента Республики Казахстан от 9 сентября 2020 года № 408 "Об образовании Министерства по чрезвычайным ситуациям Республики Казахстан" Правительство Республики Казахстан </w:t>
      </w:r>
      <w:r w:rsidDel="00000000" w:rsidR="00000000" w:rsidRPr="00000000">
        <w:rPr>
          <w:rFonts w:ascii="Times New Roman" w:cs="Times New Roman" w:eastAsia="Times New Roman" w:hAnsi="Times New Roman"/>
          <w:b w:val="1"/>
          <w:i w:val="0"/>
          <w:color w:val="000000"/>
          <w:sz w:val="28"/>
          <w:szCs w:val="28"/>
          <w:rtl w:val="0"/>
        </w:rPr>
        <w:t xml:space="preserve">ПОСТАНОВЛЯЕТ</w:t>
      </w:r>
      <w:r w:rsidDel="00000000" w:rsidR="00000000" w:rsidRPr="00000000">
        <w:rPr>
          <w:rFonts w:ascii="Times New Roman" w:cs="Times New Roman" w:eastAsia="Times New Roman" w:hAnsi="Times New Roman"/>
          <w:b w:val="0"/>
          <w:i w:val="0"/>
          <w:color w:val="000000"/>
          <w:sz w:val="28"/>
          <w:szCs w:val="28"/>
          <w:rtl w:val="0"/>
        </w:rPr>
        <w:t xml:space="preserve">:</w:t>
      </w:r>
      <w:r w:rsidDel="00000000" w:rsidR="00000000" w:rsidRPr="00000000">
        <w:rPr>
          <w:rtl w:val="0"/>
        </w:rPr>
      </w:r>
    </w:p>
    <w:bookmarkStart w:colFirst="0" w:colLast="0" w:name="bookmark=id.y6est0y2b3cs" w:id="1"/>
    <w:bookmarkEnd w:id="1"/>
    <w:p w:rsidR="00000000" w:rsidDel="00000000" w:rsidP="00000000" w:rsidRDefault="00000000" w:rsidRPr="00000000" w14:paraId="00000005">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 Утвердить прилагаемые:</w:t>
      </w:r>
      <w:r w:rsidDel="00000000" w:rsidR="00000000" w:rsidRPr="00000000">
        <w:rPr>
          <w:rtl w:val="0"/>
        </w:rPr>
      </w:r>
    </w:p>
    <w:bookmarkStart w:colFirst="0" w:colLast="0" w:name="bookmark=id.6ha2l6pbsmdo" w:id="2"/>
    <w:bookmarkEnd w:id="2"/>
    <w:p w:rsidR="00000000" w:rsidDel="00000000" w:rsidP="00000000" w:rsidRDefault="00000000" w:rsidRPr="00000000" w14:paraId="00000006">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 Положение о Министерстве по чрезвычайным ситуациям Республики Казахстан (далее – Положение);</w:t>
      </w:r>
      <w:r w:rsidDel="00000000" w:rsidR="00000000" w:rsidRPr="00000000">
        <w:rPr>
          <w:rtl w:val="0"/>
        </w:rPr>
      </w:r>
    </w:p>
    <w:bookmarkStart w:colFirst="0" w:colLast="0" w:name="bookmark=id.hgxdv2w4qvgf" w:id="3"/>
    <w:bookmarkEnd w:id="3"/>
    <w:p w:rsidR="00000000" w:rsidDel="00000000" w:rsidP="00000000" w:rsidRDefault="00000000" w:rsidRPr="00000000" w14:paraId="00000007">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 изменения и дополнения, которые вносятся в некоторые решения Правительства Республики Казахстан.</w:t>
      </w:r>
      <w:r w:rsidDel="00000000" w:rsidR="00000000" w:rsidRPr="00000000">
        <w:rPr>
          <w:rtl w:val="0"/>
        </w:rPr>
      </w:r>
    </w:p>
    <w:bookmarkStart w:colFirst="0" w:colLast="0" w:name="bookmark=id.n0aicfcgh4j4" w:id="4"/>
    <w:bookmarkEnd w:id="4"/>
    <w:p w:rsidR="00000000" w:rsidDel="00000000" w:rsidP="00000000" w:rsidRDefault="00000000" w:rsidRPr="00000000" w14:paraId="00000008">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 Переименовать государственные учреждения – территориальные подразделения и государственные учреждения, находящиеся в ведении Министерства внутренних дел Республики Казахстан и Министерства индустрии и инфраструктурного развития Республики Казахстан, согласно приложению 1 к настоящему постановлению.</w:t>
      </w:r>
      <w:r w:rsidDel="00000000" w:rsidR="00000000" w:rsidRPr="00000000">
        <w:rPr>
          <w:rtl w:val="0"/>
        </w:rPr>
      </w:r>
    </w:p>
    <w:bookmarkStart w:colFirst="0" w:colLast="0" w:name="bookmark=id.w2nptp8hy95o" w:id="5"/>
    <w:bookmarkEnd w:id="5"/>
    <w:p w:rsidR="00000000" w:rsidDel="00000000" w:rsidP="00000000" w:rsidRDefault="00000000" w:rsidRPr="00000000" w14:paraId="00000009">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3. Комитету государственного имущества и приватизации Министерства финансов Республики Казахстан в установленном законодательством Республики Казахстан порядке передать Министерству по чрезвычайным ситуациям Республики Казахстан права владения и пользования государственными пакетами акций и долями участия организаций согласно приложению 2 к настоящему постановлению.</w:t>
      </w:r>
      <w:r w:rsidDel="00000000" w:rsidR="00000000" w:rsidRPr="00000000">
        <w:rPr>
          <w:rtl w:val="0"/>
        </w:rPr>
      </w:r>
    </w:p>
    <w:p w:rsidR="00000000" w:rsidDel="00000000" w:rsidP="00000000" w:rsidRDefault="00000000" w:rsidRPr="00000000" w14:paraId="0000000A">
      <w:pPr>
        <w:spacing w:after="0" w:lineRule="auto"/>
        <w:ind w:left="0" w:firstLine="0"/>
        <w:jc w:val="left"/>
        <w:rPr/>
      </w:pPr>
      <w:r w:rsidDel="00000000" w:rsidR="00000000" w:rsidRPr="00000000">
        <w:rPr>
          <w:rFonts w:ascii="Times New Roman" w:cs="Times New Roman" w:eastAsia="Times New Roman" w:hAnsi="Times New Roman"/>
          <w:b w:val="0"/>
          <w:i w:val="0"/>
          <w:color w:val="ff0000"/>
          <w:sz w:val="28"/>
          <w:szCs w:val="28"/>
          <w:rtl w:val="0"/>
        </w:rPr>
        <w:t xml:space="preserve">      Сноска. Пункт 3 - в редакции постановления Правительства РК от 30.12.2020 </w:t>
      </w:r>
      <w:r w:rsidDel="00000000" w:rsidR="00000000" w:rsidRPr="00000000">
        <w:rPr>
          <w:rFonts w:ascii="Times New Roman" w:cs="Times New Roman" w:eastAsia="Times New Roman" w:hAnsi="Times New Roman"/>
          <w:b w:val="0"/>
          <w:i w:val="0"/>
          <w:color w:val="000000"/>
          <w:sz w:val="28"/>
          <w:szCs w:val="28"/>
          <w:rtl w:val="0"/>
        </w:rPr>
        <w:t xml:space="preserve">№ 934</w:t>
      </w:r>
      <w:r w:rsidDel="00000000" w:rsidR="00000000" w:rsidRPr="00000000">
        <w:rPr>
          <w:rFonts w:ascii="Times New Roman" w:cs="Times New Roman" w:eastAsia="Times New Roman" w:hAnsi="Times New Roman"/>
          <w:b w:val="0"/>
          <w:i w:val="0"/>
          <w:color w:val="ff0000"/>
          <w:sz w:val="28"/>
          <w:szCs w:val="28"/>
          <w:rtl w:val="0"/>
        </w:rPr>
        <w:t xml:space="preserve">.</w:t>
      </w:r>
      <w:r w:rsidDel="00000000" w:rsidR="00000000" w:rsidRPr="00000000">
        <w:rPr>
          <w:rtl w:val="0"/>
        </w:rPr>
        <w:br w:type="textWrapping"/>
      </w:r>
    </w:p>
    <w:bookmarkStart w:colFirst="0" w:colLast="0" w:name="bookmark=id.nxaz5yxrh1cw" w:id="6"/>
    <w:bookmarkEnd w:id="6"/>
    <w:p w:rsidR="00000000" w:rsidDel="00000000" w:rsidP="00000000" w:rsidRDefault="00000000" w:rsidRPr="00000000" w14:paraId="0000000B">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4. Министерству по чрезвычайным ситуациям Республики Казахстан в установленном законодательством Республики Казахстан порядке принять необходимые меры, вытекающие из настоящего постановления.</w:t>
      </w:r>
      <w:r w:rsidDel="00000000" w:rsidR="00000000" w:rsidRPr="00000000">
        <w:rPr>
          <w:rtl w:val="0"/>
        </w:rPr>
      </w:r>
    </w:p>
    <w:bookmarkStart w:colFirst="0" w:colLast="0" w:name="bookmark=id.6dh46cs4wuqg" w:id="7"/>
    <w:bookmarkEnd w:id="7"/>
    <w:p w:rsidR="00000000" w:rsidDel="00000000" w:rsidP="00000000" w:rsidRDefault="00000000" w:rsidRPr="00000000" w14:paraId="0000000C">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5. Настоящее постановление вводится в действие со дня его подписания.</w:t>
      </w:r>
      <w:r w:rsidDel="00000000" w:rsidR="00000000" w:rsidRPr="00000000">
        <w:rPr>
          <w:rtl w:val="0"/>
        </w:rPr>
      </w:r>
    </w:p>
    <w:tbl>
      <w:tblPr>
        <w:tblStyle w:val="Table1"/>
        <w:tblW w:w="1238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8040"/>
        <w:gridCol w:w="4340"/>
        <w:tblGridChange w:id="0">
          <w:tblGrid>
            <w:gridCol w:w="8040"/>
            <w:gridCol w:w="4340"/>
          </w:tblGrid>
        </w:tblGridChange>
      </w:tblGrid>
      <w:tr>
        <w:trPr>
          <w:cantSplit w:val="0"/>
          <w:trHeight w:val="30" w:hRule="atLeast"/>
          <w:tblHeader w:val="0"/>
        </w:trPr>
        <w:tc>
          <w:tcPr>
            <w:tcMar>
              <w:top w:w="15.0" w:type="dxa"/>
              <w:left w:w="15.0" w:type="dxa"/>
              <w:bottom w:w="15.0" w:type="dxa"/>
              <w:right w:w="15.0" w:type="dxa"/>
            </w:tcMar>
            <w:vAlign w:val="center"/>
          </w:tcPr>
          <w:p w:rsidR="00000000" w:rsidDel="00000000" w:rsidP="00000000" w:rsidRDefault="00000000" w:rsidRPr="00000000" w14:paraId="0000000D">
            <w:pPr>
              <w:spacing w:after="0" w:lineRule="auto"/>
              <w:ind w:left="0" w:firstLine="0"/>
              <w:jc w:val="left"/>
              <w:rPr/>
            </w:pPr>
            <w:r w:rsidDel="00000000" w:rsidR="00000000" w:rsidRPr="00000000">
              <w:rPr>
                <w:rFonts w:ascii="Times New Roman" w:cs="Times New Roman" w:eastAsia="Times New Roman" w:hAnsi="Times New Roman"/>
                <w:b w:val="0"/>
                <w:i w:val="1"/>
                <w:color w:val="000000"/>
                <w:sz w:val="20"/>
                <w:szCs w:val="20"/>
                <w:rtl w:val="0"/>
              </w:rPr>
              <w:t xml:space="preserve">      Премьер-Министр</w:t>
            </w:r>
            <w:r w:rsidDel="00000000" w:rsidR="00000000" w:rsidRPr="00000000">
              <w:rPr>
                <w:rtl w:val="0"/>
              </w:rPr>
            </w:r>
          </w:p>
          <w:p w:rsidR="00000000" w:rsidDel="00000000" w:rsidP="00000000" w:rsidRDefault="00000000" w:rsidRPr="00000000" w14:paraId="0000000E">
            <w:pPr>
              <w:spacing w:after="20" w:lineRule="auto"/>
              <w:ind w:left="20" w:firstLine="0"/>
              <w:jc w:val="both"/>
              <w:rPr/>
            </w:pPr>
            <w:r w:rsidDel="00000000" w:rsidR="00000000" w:rsidRPr="00000000">
              <w:rPr>
                <w:rtl w:val="0"/>
              </w:rPr>
            </w:r>
          </w:p>
          <w:p w:rsidR="00000000" w:rsidDel="00000000" w:rsidP="00000000" w:rsidRDefault="00000000" w:rsidRPr="00000000" w14:paraId="0000000F">
            <w:pPr>
              <w:spacing w:after="0" w:lineRule="auto"/>
              <w:ind w:left="0" w:firstLine="0"/>
              <w:jc w:val="left"/>
              <w:rPr/>
            </w:pPr>
            <w:r w:rsidDel="00000000" w:rsidR="00000000" w:rsidRPr="00000000">
              <w:rPr>
                <w:rtl w:val="0"/>
              </w:rPr>
            </w:r>
          </w:p>
          <w:p w:rsidR="00000000" w:rsidDel="00000000" w:rsidP="00000000" w:rsidRDefault="00000000" w:rsidRPr="00000000" w14:paraId="00000010">
            <w:pPr>
              <w:spacing w:after="20" w:lineRule="auto"/>
              <w:ind w:left="20" w:firstLine="0"/>
              <w:jc w:val="both"/>
              <w:rPr/>
            </w:pPr>
            <w:r w:rsidDel="00000000" w:rsidR="00000000" w:rsidRPr="00000000">
              <w:rPr>
                <w:rFonts w:ascii="Times New Roman" w:cs="Times New Roman" w:eastAsia="Times New Roman" w:hAnsi="Times New Roman"/>
                <w:b w:val="0"/>
                <w:i w:val="1"/>
                <w:color w:val="000000"/>
                <w:sz w:val="20"/>
                <w:szCs w:val="20"/>
                <w:rtl w:val="0"/>
              </w:rPr>
              <w:t xml:space="preserve">Республики Казахстан </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011">
            <w:pPr>
              <w:spacing w:after="0" w:lineRule="auto"/>
              <w:ind w:left="0" w:firstLine="0"/>
              <w:jc w:val="left"/>
              <w:rPr/>
            </w:pPr>
            <w:r w:rsidDel="00000000" w:rsidR="00000000" w:rsidRPr="00000000">
              <w:rPr>
                <w:rFonts w:ascii="Times New Roman" w:cs="Times New Roman" w:eastAsia="Times New Roman" w:hAnsi="Times New Roman"/>
                <w:b w:val="0"/>
                <w:i w:val="1"/>
                <w:color w:val="000000"/>
                <w:sz w:val="20"/>
                <w:szCs w:val="20"/>
                <w:rtl w:val="0"/>
              </w:rPr>
              <w:t xml:space="preserve">А. Мамин</w:t>
            </w:r>
            <w:r w:rsidDel="00000000" w:rsidR="00000000" w:rsidRPr="00000000">
              <w:rPr>
                <w:rtl w:val="0"/>
              </w:rPr>
            </w:r>
          </w:p>
        </w:tc>
      </w:tr>
      <w:tr>
        <w:trPr>
          <w:cantSplit w:val="0"/>
          <w:trHeight w:val="30" w:hRule="atLeast"/>
          <w:tblHeader w:val="0"/>
        </w:trPr>
        <w:tc>
          <w:tcPr>
            <w:tcMar>
              <w:top w:w="15.0" w:type="dxa"/>
              <w:left w:w="15.0" w:type="dxa"/>
              <w:bottom w:w="15.0" w:type="dxa"/>
              <w:right w:w="15.0" w:type="dxa"/>
            </w:tcMar>
            <w:vAlign w:val="center"/>
          </w:tcPr>
          <w:p w:rsidR="00000000" w:rsidDel="00000000" w:rsidP="00000000" w:rsidRDefault="00000000" w:rsidRPr="00000000" w14:paraId="00000012">
            <w:pPr>
              <w:spacing w:after="0" w:lineRule="auto"/>
              <w:ind w:left="0" w:firstLine="0"/>
              <w:jc w:val="center"/>
              <w:rPr/>
            </w:pPr>
            <w:r w:rsidDel="00000000" w:rsidR="00000000" w:rsidRPr="00000000">
              <w:rPr>
                <w:rFonts w:ascii="Times New Roman" w:cs="Times New Roman" w:eastAsia="Times New Roman" w:hAnsi="Times New Roman"/>
                <w:b w:val="0"/>
                <w:i w:val="0"/>
                <w:color w:val="000000"/>
                <w:sz w:val="20"/>
                <w:szCs w:val="20"/>
                <w:rtl w:val="0"/>
              </w:rPr>
              <w:t xml:space="preserve"> </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013">
            <w:pPr>
              <w:spacing w:after="0" w:lineRule="auto"/>
              <w:ind w:left="0" w:firstLine="0"/>
              <w:jc w:val="center"/>
              <w:rPr/>
            </w:pPr>
            <w:r w:rsidDel="00000000" w:rsidR="00000000" w:rsidRPr="00000000">
              <w:rPr>
                <w:rFonts w:ascii="Times New Roman" w:cs="Times New Roman" w:eastAsia="Times New Roman" w:hAnsi="Times New Roman"/>
                <w:b w:val="0"/>
                <w:i w:val="0"/>
                <w:color w:val="000000"/>
                <w:sz w:val="20"/>
                <w:szCs w:val="20"/>
                <w:rtl w:val="0"/>
              </w:rPr>
              <w:t xml:space="preserve">Утверждено</w:t>
            </w:r>
            <w:r w:rsidDel="00000000" w:rsidR="00000000" w:rsidRPr="00000000">
              <w:rPr>
                <w:rtl w:val="0"/>
              </w:rPr>
              <w:br w:type="textWrapping"/>
            </w:r>
            <w:r w:rsidDel="00000000" w:rsidR="00000000" w:rsidRPr="00000000">
              <w:rPr>
                <w:rFonts w:ascii="Times New Roman" w:cs="Times New Roman" w:eastAsia="Times New Roman" w:hAnsi="Times New Roman"/>
                <w:b w:val="0"/>
                <w:i w:val="0"/>
                <w:color w:val="000000"/>
                <w:sz w:val="20"/>
                <w:szCs w:val="20"/>
                <w:rtl w:val="0"/>
              </w:rPr>
              <w:t xml:space="preserve">постановлением Правительства</w:t>
            </w:r>
            <w:r w:rsidDel="00000000" w:rsidR="00000000" w:rsidRPr="00000000">
              <w:rPr>
                <w:rtl w:val="0"/>
              </w:rPr>
              <w:br w:type="textWrapping"/>
            </w:r>
            <w:r w:rsidDel="00000000" w:rsidR="00000000" w:rsidRPr="00000000">
              <w:rPr>
                <w:rFonts w:ascii="Times New Roman" w:cs="Times New Roman" w:eastAsia="Times New Roman" w:hAnsi="Times New Roman"/>
                <w:b w:val="0"/>
                <w:i w:val="0"/>
                <w:color w:val="000000"/>
                <w:sz w:val="20"/>
                <w:szCs w:val="20"/>
                <w:rtl w:val="0"/>
              </w:rPr>
              <w:t xml:space="preserve">Республики Казахстан</w:t>
            </w:r>
            <w:r w:rsidDel="00000000" w:rsidR="00000000" w:rsidRPr="00000000">
              <w:rPr>
                <w:rtl w:val="0"/>
              </w:rPr>
              <w:br w:type="textWrapping"/>
            </w:r>
            <w:r w:rsidDel="00000000" w:rsidR="00000000" w:rsidRPr="00000000">
              <w:rPr>
                <w:rFonts w:ascii="Times New Roman" w:cs="Times New Roman" w:eastAsia="Times New Roman" w:hAnsi="Times New Roman"/>
                <w:b w:val="0"/>
                <w:i w:val="0"/>
                <w:color w:val="000000"/>
                <w:sz w:val="20"/>
                <w:szCs w:val="20"/>
                <w:rtl w:val="0"/>
              </w:rPr>
              <w:t xml:space="preserve">от 23 октября 2020 года № 701</w:t>
            </w:r>
            <w:r w:rsidDel="00000000" w:rsidR="00000000" w:rsidRPr="00000000">
              <w:rPr>
                <w:rtl w:val="0"/>
              </w:rPr>
            </w:r>
          </w:p>
        </w:tc>
      </w:tr>
    </w:tbl>
    <w:bookmarkStart w:colFirst="0" w:colLast="0" w:name="bookmark=id.e5z3sgqj03k2" w:id="8"/>
    <w:bookmarkEnd w:id="8"/>
    <w:p w:rsidR="00000000" w:rsidDel="00000000" w:rsidP="00000000" w:rsidRDefault="00000000" w:rsidRPr="00000000" w14:paraId="00000014">
      <w:pPr>
        <w:spacing w:after="0" w:lineRule="auto"/>
        <w:ind w:left="0" w:firstLine="0"/>
        <w:jc w:val="left"/>
        <w:rPr/>
      </w:pPr>
      <w:r w:rsidDel="00000000" w:rsidR="00000000" w:rsidRPr="00000000">
        <w:rPr>
          <w:rFonts w:ascii="Times New Roman" w:cs="Times New Roman" w:eastAsia="Times New Roman" w:hAnsi="Times New Roman"/>
          <w:b w:val="1"/>
          <w:i w:val="0"/>
          <w:color w:val="000000"/>
          <w:rtl w:val="0"/>
        </w:rPr>
        <w:t xml:space="preserve"> Положение о Министерстве по чрезвычайным ситуациям Республики Казахстан</w:t>
      </w:r>
      <w:r w:rsidDel="00000000" w:rsidR="00000000" w:rsidRPr="00000000">
        <w:rPr>
          <w:rtl w:val="0"/>
        </w:rPr>
      </w:r>
    </w:p>
    <w:bookmarkStart w:colFirst="0" w:colLast="0" w:name="bookmark=id.e1wfsvk7j5bh" w:id="9"/>
    <w:bookmarkEnd w:id="9"/>
    <w:p w:rsidR="00000000" w:rsidDel="00000000" w:rsidP="00000000" w:rsidRDefault="00000000" w:rsidRPr="00000000" w14:paraId="00000015">
      <w:pPr>
        <w:spacing w:after="0" w:lineRule="auto"/>
        <w:ind w:left="0" w:firstLine="0"/>
        <w:jc w:val="left"/>
        <w:rPr/>
      </w:pPr>
      <w:r w:rsidDel="00000000" w:rsidR="00000000" w:rsidRPr="00000000">
        <w:rPr>
          <w:rFonts w:ascii="Times New Roman" w:cs="Times New Roman" w:eastAsia="Times New Roman" w:hAnsi="Times New Roman"/>
          <w:b w:val="1"/>
          <w:i w:val="0"/>
          <w:color w:val="000000"/>
          <w:rtl w:val="0"/>
        </w:rPr>
        <w:t xml:space="preserve"> Глава 1. Общие положения</w:t>
      </w:r>
      <w:r w:rsidDel="00000000" w:rsidR="00000000" w:rsidRPr="00000000">
        <w:rPr>
          <w:rtl w:val="0"/>
        </w:rPr>
      </w:r>
    </w:p>
    <w:bookmarkStart w:colFirst="0" w:colLast="0" w:name="bookmark=id.frad4hc89cy8" w:id="10"/>
    <w:bookmarkEnd w:id="10"/>
    <w:p w:rsidR="00000000" w:rsidDel="00000000" w:rsidP="00000000" w:rsidRDefault="00000000" w:rsidRPr="00000000" w14:paraId="00000016">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 Министерство по чрезвычайным ситуациям Республики Казахстан (далее – Министерство) является центральным исполнительным органом Республики Казахстан, осуществляющим руководство в сферах предупреждения и ликвидации чрезвычайных ситуаций природного и техногенного характера, гражданской обороны, пожарной и промышленной безопасности, формирование и развитие государственного материального резерва, обеспечение функционирования и дальнейшее развитие государственной системы гражданской защиты, организацию предупреждения и тушения пожаров.</w:t>
      </w:r>
      <w:r w:rsidDel="00000000" w:rsidR="00000000" w:rsidRPr="00000000">
        <w:rPr>
          <w:rtl w:val="0"/>
        </w:rPr>
      </w:r>
    </w:p>
    <w:p w:rsidR="00000000" w:rsidDel="00000000" w:rsidP="00000000" w:rsidRDefault="00000000" w:rsidRPr="00000000" w14:paraId="00000017">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 Министерство имеет ведомства:</w:t>
      </w:r>
      <w:r w:rsidDel="00000000" w:rsidR="00000000" w:rsidRPr="00000000">
        <w:rPr>
          <w:rtl w:val="0"/>
        </w:rPr>
      </w:r>
    </w:p>
    <w:bookmarkStart w:colFirst="0" w:colLast="0" w:name="bookmark=id.2811jt2wdo0o" w:id="11"/>
    <w:bookmarkEnd w:id="11"/>
    <w:p w:rsidR="00000000" w:rsidDel="00000000" w:rsidP="00000000" w:rsidRDefault="00000000" w:rsidRPr="00000000" w14:paraId="00000018">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 Комитет по гражданской обороне и воинским частям;</w:t>
      </w:r>
      <w:r w:rsidDel="00000000" w:rsidR="00000000" w:rsidRPr="00000000">
        <w:rPr>
          <w:rtl w:val="0"/>
        </w:rPr>
      </w:r>
    </w:p>
    <w:bookmarkStart w:colFirst="0" w:colLast="0" w:name="bookmark=id.etzsszy94pab" w:id="12"/>
    <w:bookmarkEnd w:id="12"/>
    <w:p w:rsidR="00000000" w:rsidDel="00000000" w:rsidP="00000000" w:rsidRDefault="00000000" w:rsidRPr="00000000" w14:paraId="00000019">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 Комитет противопожарной службы;</w:t>
      </w:r>
      <w:r w:rsidDel="00000000" w:rsidR="00000000" w:rsidRPr="00000000">
        <w:rPr>
          <w:rtl w:val="0"/>
        </w:rPr>
      </w:r>
    </w:p>
    <w:bookmarkStart w:colFirst="0" w:colLast="0" w:name="bookmark=id.pz8auafat99r" w:id="13"/>
    <w:bookmarkEnd w:id="13"/>
    <w:p w:rsidR="00000000" w:rsidDel="00000000" w:rsidP="00000000" w:rsidRDefault="00000000" w:rsidRPr="00000000" w14:paraId="0000001A">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3) Комитет по государственным материальным резервам;</w:t>
      </w:r>
      <w:r w:rsidDel="00000000" w:rsidR="00000000" w:rsidRPr="00000000">
        <w:rPr>
          <w:rtl w:val="0"/>
        </w:rPr>
      </w:r>
    </w:p>
    <w:bookmarkStart w:colFirst="0" w:colLast="0" w:name="bookmark=id.r4uk8yvd7mv4" w:id="14"/>
    <w:bookmarkEnd w:id="14"/>
    <w:p w:rsidR="00000000" w:rsidDel="00000000" w:rsidP="00000000" w:rsidRDefault="00000000" w:rsidRPr="00000000" w14:paraId="0000001B">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4) Комитет промышленной безопасности;</w:t>
      </w:r>
      <w:r w:rsidDel="00000000" w:rsidR="00000000" w:rsidRPr="00000000">
        <w:rPr>
          <w:rtl w:val="0"/>
        </w:rPr>
      </w:r>
    </w:p>
    <w:bookmarkStart w:colFirst="0" w:colLast="0" w:name="bookmark=id.rp1bthce55tw" w:id="15"/>
    <w:bookmarkEnd w:id="15"/>
    <w:p w:rsidR="00000000" w:rsidDel="00000000" w:rsidP="00000000" w:rsidRDefault="00000000" w:rsidRPr="00000000" w14:paraId="0000001C">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5) Комитет предупреждения чрезвычайных ситуаций.</w:t>
      </w:r>
      <w:r w:rsidDel="00000000" w:rsidR="00000000" w:rsidRPr="00000000">
        <w:rPr>
          <w:rtl w:val="0"/>
        </w:rPr>
      </w:r>
    </w:p>
    <w:p w:rsidR="00000000" w:rsidDel="00000000" w:rsidP="00000000" w:rsidRDefault="00000000" w:rsidRPr="00000000" w14:paraId="0000001D">
      <w:pPr>
        <w:spacing w:after="0" w:lineRule="auto"/>
        <w:ind w:left="0" w:firstLine="0"/>
        <w:jc w:val="left"/>
        <w:rPr/>
      </w:pPr>
      <w:r w:rsidDel="00000000" w:rsidR="00000000" w:rsidRPr="00000000">
        <w:rPr>
          <w:rFonts w:ascii="Times New Roman" w:cs="Times New Roman" w:eastAsia="Times New Roman" w:hAnsi="Times New Roman"/>
          <w:b w:val="0"/>
          <w:i w:val="0"/>
          <w:color w:val="ff0000"/>
          <w:sz w:val="28"/>
          <w:szCs w:val="28"/>
          <w:rtl w:val="0"/>
        </w:rPr>
        <w:t xml:space="preserve">      Сноска. Пункт 2 с изменением, внесенным постановлением Правительства РК от 28.06.2024 </w:t>
      </w:r>
      <w:r w:rsidDel="00000000" w:rsidR="00000000" w:rsidRPr="00000000">
        <w:rPr>
          <w:rFonts w:ascii="Times New Roman" w:cs="Times New Roman" w:eastAsia="Times New Roman" w:hAnsi="Times New Roman"/>
          <w:b w:val="0"/>
          <w:i w:val="0"/>
          <w:color w:val="000000"/>
          <w:sz w:val="28"/>
          <w:szCs w:val="28"/>
          <w:rtl w:val="0"/>
        </w:rPr>
        <w:t xml:space="preserve">№ 519</w:t>
      </w:r>
      <w:r w:rsidDel="00000000" w:rsidR="00000000" w:rsidRPr="00000000">
        <w:rPr>
          <w:rFonts w:ascii="Times New Roman" w:cs="Times New Roman" w:eastAsia="Times New Roman" w:hAnsi="Times New Roman"/>
          <w:b w:val="0"/>
          <w:i w:val="0"/>
          <w:color w:val="ff0000"/>
          <w:sz w:val="28"/>
          <w:szCs w:val="28"/>
          <w:rtl w:val="0"/>
        </w:rPr>
        <w:t xml:space="preserve">.</w:t>
      </w:r>
      <w:r w:rsidDel="00000000" w:rsidR="00000000" w:rsidRPr="00000000">
        <w:rPr>
          <w:rtl w:val="0"/>
        </w:rPr>
        <w:br w:type="textWrapping"/>
      </w:r>
    </w:p>
    <w:bookmarkStart w:colFirst="0" w:colLast="0" w:name="bookmark=id.4buhveaefpom" w:id="16"/>
    <w:bookmarkEnd w:id="16"/>
    <w:p w:rsidR="00000000" w:rsidDel="00000000" w:rsidP="00000000" w:rsidRDefault="00000000" w:rsidRPr="00000000" w14:paraId="0000001E">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3. Министерство осуществляет свою деятельность в соответствии с Конституцией и законами Республики Казахстан, актами Президента и Правительства Республики Казахстан, иными нормативными правовыми актами, а также настоящим Положением.</w:t>
      </w:r>
      <w:r w:rsidDel="00000000" w:rsidR="00000000" w:rsidRPr="00000000">
        <w:rPr>
          <w:rtl w:val="0"/>
        </w:rPr>
      </w:r>
    </w:p>
    <w:bookmarkStart w:colFirst="0" w:colLast="0" w:name="bookmark=id.tcfqicu4gt7y" w:id="17"/>
    <w:bookmarkEnd w:id="17"/>
    <w:p w:rsidR="00000000" w:rsidDel="00000000" w:rsidP="00000000" w:rsidRDefault="00000000" w:rsidRPr="00000000" w14:paraId="0000001F">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4. Министерство является юридическим лицом в организационно-правовой форме государственного учреждения, имеет символы и знаки отличия, печати с изображением Государственного Герба Республики Казахстан и штампы со своим наименованием на государственном языке, бланки установленного образца, счета в органах казначейства в соответствии с законодательством Республики Казахстан.</w:t>
      </w:r>
      <w:r w:rsidDel="00000000" w:rsidR="00000000" w:rsidRPr="00000000">
        <w:rPr>
          <w:rtl w:val="0"/>
        </w:rPr>
      </w:r>
    </w:p>
    <w:p w:rsidR="00000000" w:rsidDel="00000000" w:rsidP="00000000" w:rsidRDefault="00000000" w:rsidRPr="00000000" w14:paraId="00000020">
      <w:pPr>
        <w:spacing w:after="0" w:lineRule="auto"/>
        <w:ind w:left="0" w:firstLine="0"/>
        <w:jc w:val="left"/>
        <w:rPr/>
      </w:pPr>
      <w:r w:rsidDel="00000000" w:rsidR="00000000" w:rsidRPr="00000000">
        <w:rPr>
          <w:rFonts w:ascii="Times New Roman" w:cs="Times New Roman" w:eastAsia="Times New Roman" w:hAnsi="Times New Roman"/>
          <w:b w:val="0"/>
          <w:i w:val="0"/>
          <w:color w:val="ff0000"/>
          <w:sz w:val="28"/>
          <w:szCs w:val="28"/>
          <w:rtl w:val="0"/>
        </w:rPr>
        <w:t xml:space="preserve">      Сноска. Пункт 4– в редакции постановления Правительства РК от 22.10.2022 </w:t>
      </w:r>
      <w:r w:rsidDel="00000000" w:rsidR="00000000" w:rsidRPr="00000000">
        <w:rPr>
          <w:rFonts w:ascii="Times New Roman" w:cs="Times New Roman" w:eastAsia="Times New Roman" w:hAnsi="Times New Roman"/>
          <w:b w:val="0"/>
          <w:i w:val="0"/>
          <w:color w:val="000000"/>
          <w:sz w:val="28"/>
          <w:szCs w:val="28"/>
          <w:rtl w:val="0"/>
        </w:rPr>
        <w:t xml:space="preserve">№ 844</w:t>
      </w:r>
      <w:r w:rsidDel="00000000" w:rsidR="00000000" w:rsidRPr="00000000">
        <w:rPr>
          <w:rFonts w:ascii="Times New Roman" w:cs="Times New Roman" w:eastAsia="Times New Roman" w:hAnsi="Times New Roman"/>
          <w:b w:val="0"/>
          <w:i w:val="0"/>
          <w:color w:val="ff0000"/>
          <w:sz w:val="28"/>
          <w:szCs w:val="28"/>
          <w:rtl w:val="0"/>
        </w:rPr>
        <w:t xml:space="preserve">.</w:t>
      </w:r>
      <w:r w:rsidDel="00000000" w:rsidR="00000000" w:rsidRPr="00000000">
        <w:rPr>
          <w:rtl w:val="0"/>
        </w:rPr>
        <w:br w:type="textWrapping"/>
      </w:r>
    </w:p>
    <w:bookmarkStart w:colFirst="0" w:colLast="0" w:name="bookmark=id.1uj0hi7bowkn" w:id="18"/>
    <w:bookmarkEnd w:id="18"/>
    <w:p w:rsidR="00000000" w:rsidDel="00000000" w:rsidP="00000000" w:rsidRDefault="00000000" w:rsidRPr="00000000" w14:paraId="00000021">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5. Министерство вступает в гражданско-правовые отношения от собственного имени.</w:t>
      </w:r>
      <w:r w:rsidDel="00000000" w:rsidR="00000000" w:rsidRPr="00000000">
        <w:rPr>
          <w:rtl w:val="0"/>
        </w:rPr>
      </w:r>
    </w:p>
    <w:bookmarkStart w:colFirst="0" w:colLast="0" w:name="bookmark=id.9uz4mevw4jh9" w:id="19"/>
    <w:bookmarkEnd w:id="19"/>
    <w:p w:rsidR="00000000" w:rsidDel="00000000" w:rsidP="00000000" w:rsidRDefault="00000000" w:rsidRPr="00000000" w14:paraId="00000022">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6. Министерство имеет право выступать стороной гражданско-правовых отношений от имени государства, если оно уполномочено на это в соответствии с законодательством Республики Казахстан.</w:t>
      </w:r>
      <w:r w:rsidDel="00000000" w:rsidR="00000000" w:rsidRPr="00000000">
        <w:rPr>
          <w:rtl w:val="0"/>
        </w:rPr>
      </w:r>
    </w:p>
    <w:p w:rsidR="00000000" w:rsidDel="00000000" w:rsidP="00000000" w:rsidRDefault="00000000" w:rsidRPr="00000000" w14:paraId="00000023">
      <w:pPr>
        <w:spacing w:after="0" w:lineRule="auto"/>
        <w:ind w:left="0" w:firstLine="0"/>
        <w:jc w:val="left"/>
        <w:rPr/>
      </w:pPr>
      <w:r w:rsidDel="00000000" w:rsidR="00000000" w:rsidRPr="00000000">
        <w:rPr>
          <w:rFonts w:ascii="Times New Roman" w:cs="Times New Roman" w:eastAsia="Times New Roman" w:hAnsi="Times New Roman"/>
          <w:b w:val="0"/>
          <w:i w:val="0"/>
          <w:color w:val="ff0000"/>
          <w:sz w:val="28"/>
          <w:szCs w:val="28"/>
          <w:rtl w:val="0"/>
        </w:rPr>
        <w:t xml:space="preserve">      Сноска. Пункт 6- в редакции постановления Правительства РК от 07.02.2022 </w:t>
      </w:r>
      <w:r w:rsidDel="00000000" w:rsidR="00000000" w:rsidRPr="00000000">
        <w:rPr>
          <w:rFonts w:ascii="Times New Roman" w:cs="Times New Roman" w:eastAsia="Times New Roman" w:hAnsi="Times New Roman"/>
          <w:b w:val="0"/>
          <w:i w:val="0"/>
          <w:color w:val="000000"/>
          <w:sz w:val="28"/>
          <w:szCs w:val="28"/>
          <w:rtl w:val="0"/>
        </w:rPr>
        <w:t xml:space="preserve">№ 55</w:t>
      </w:r>
      <w:r w:rsidDel="00000000" w:rsidR="00000000" w:rsidRPr="00000000">
        <w:rPr>
          <w:rFonts w:ascii="Times New Roman" w:cs="Times New Roman" w:eastAsia="Times New Roman" w:hAnsi="Times New Roman"/>
          <w:b w:val="0"/>
          <w:i w:val="0"/>
          <w:color w:val="ff0000"/>
          <w:sz w:val="28"/>
          <w:szCs w:val="28"/>
          <w:rtl w:val="0"/>
        </w:rPr>
        <w:t xml:space="preserve">.</w:t>
      </w:r>
      <w:r w:rsidDel="00000000" w:rsidR="00000000" w:rsidRPr="00000000">
        <w:rPr>
          <w:rtl w:val="0"/>
        </w:rPr>
        <w:br w:type="textWrapping"/>
      </w:r>
    </w:p>
    <w:bookmarkStart w:colFirst="0" w:colLast="0" w:name="bookmark=id.nrii9g1qja82" w:id="20"/>
    <w:bookmarkEnd w:id="20"/>
    <w:p w:rsidR="00000000" w:rsidDel="00000000" w:rsidP="00000000" w:rsidRDefault="00000000" w:rsidRPr="00000000" w14:paraId="00000024">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7. Министерство по вопросам своей компетенции в установленном законодательством порядке принимает решения, оформляемые приказами Министра по чрезвычайным ситуациям Республики Казахстан и другими актами, предусмотренными законодательством Республики Казахстан.</w:t>
      </w:r>
      <w:r w:rsidDel="00000000" w:rsidR="00000000" w:rsidRPr="00000000">
        <w:rPr>
          <w:rtl w:val="0"/>
        </w:rPr>
      </w:r>
    </w:p>
    <w:bookmarkStart w:colFirst="0" w:colLast="0" w:name="bookmark=id.3gwg9rhh39fz" w:id="21"/>
    <w:bookmarkEnd w:id="21"/>
    <w:p w:rsidR="00000000" w:rsidDel="00000000" w:rsidP="00000000" w:rsidRDefault="00000000" w:rsidRPr="00000000" w14:paraId="00000025">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8. Структура и лимит штатной численности Министерства утверждаются в соответствии с законодательством Республики Казахстан.</w:t>
      </w:r>
      <w:r w:rsidDel="00000000" w:rsidR="00000000" w:rsidRPr="00000000">
        <w:rPr>
          <w:rtl w:val="0"/>
        </w:rPr>
      </w:r>
    </w:p>
    <w:p w:rsidR="00000000" w:rsidDel="00000000" w:rsidP="00000000" w:rsidRDefault="00000000" w:rsidRPr="00000000" w14:paraId="00000026">
      <w:pPr>
        <w:spacing w:after="0" w:lineRule="auto"/>
        <w:ind w:left="0" w:firstLine="0"/>
        <w:jc w:val="left"/>
        <w:rPr/>
      </w:pPr>
      <w:r w:rsidDel="00000000" w:rsidR="00000000" w:rsidRPr="00000000">
        <w:rPr>
          <w:rFonts w:ascii="Times New Roman" w:cs="Times New Roman" w:eastAsia="Times New Roman" w:hAnsi="Times New Roman"/>
          <w:b w:val="0"/>
          <w:i w:val="0"/>
          <w:color w:val="ff0000"/>
          <w:sz w:val="28"/>
          <w:szCs w:val="28"/>
          <w:rtl w:val="0"/>
        </w:rPr>
        <w:t xml:space="preserve">      Сноска. Пункт 8- в редакции постановления Правительства РК от 07.02.2022 </w:t>
      </w:r>
      <w:r w:rsidDel="00000000" w:rsidR="00000000" w:rsidRPr="00000000">
        <w:rPr>
          <w:rFonts w:ascii="Times New Roman" w:cs="Times New Roman" w:eastAsia="Times New Roman" w:hAnsi="Times New Roman"/>
          <w:b w:val="0"/>
          <w:i w:val="0"/>
          <w:color w:val="000000"/>
          <w:sz w:val="28"/>
          <w:szCs w:val="28"/>
          <w:rtl w:val="0"/>
        </w:rPr>
        <w:t xml:space="preserve">№ 55</w:t>
      </w:r>
      <w:r w:rsidDel="00000000" w:rsidR="00000000" w:rsidRPr="00000000">
        <w:rPr>
          <w:rFonts w:ascii="Times New Roman" w:cs="Times New Roman" w:eastAsia="Times New Roman" w:hAnsi="Times New Roman"/>
          <w:b w:val="0"/>
          <w:i w:val="0"/>
          <w:color w:val="ff0000"/>
          <w:sz w:val="28"/>
          <w:szCs w:val="28"/>
          <w:rtl w:val="0"/>
        </w:rPr>
        <w:t xml:space="preserve">.</w:t>
      </w:r>
      <w:r w:rsidDel="00000000" w:rsidR="00000000" w:rsidRPr="00000000">
        <w:rPr>
          <w:rtl w:val="0"/>
        </w:rPr>
        <w:br w:type="textWrapping"/>
      </w:r>
    </w:p>
    <w:bookmarkStart w:colFirst="0" w:colLast="0" w:name="bookmark=id.fzsiju3o6s01" w:id="22"/>
    <w:bookmarkEnd w:id="22"/>
    <w:p w:rsidR="00000000" w:rsidDel="00000000" w:rsidP="00000000" w:rsidRDefault="00000000" w:rsidRPr="00000000" w14:paraId="00000027">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9. Местонахождение юридического лица: 010000, город Астана, Есильский район, проспект Мәңгілік ел, дом 8, административное здание "Дом министерств", 2-подъезд.</w:t>
      </w:r>
      <w:r w:rsidDel="00000000" w:rsidR="00000000" w:rsidRPr="00000000">
        <w:rPr>
          <w:rtl w:val="0"/>
        </w:rPr>
      </w:r>
    </w:p>
    <w:p w:rsidR="00000000" w:rsidDel="00000000" w:rsidP="00000000" w:rsidRDefault="00000000" w:rsidRPr="00000000" w14:paraId="00000028">
      <w:pPr>
        <w:spacing w:after="0" w:lineRule="auto"/>
        <w:ind w:left="0" w:firstLine="0"/>
        <w:jc w:val="left"/>
        <w:rPr/>
      </w:pPr>
      <w:r w:rsidDel="00000000" w:rsidR="00000000" w:rsidRPr="00000000">
        <w:rPr>
          <w:rFonts w:ascii="Times New Roman" w:cs="Times New Roman" w:eastAsia="Times New Roman" w:hAnsi="Times New Roman"/>
          <w:b w:val="0"/>
          <w:i w:val="0"/>
          <w:color w:val="ff0000"/>
          <w:sz w:val="28"/>
          <w:szCs w:val="28"/>
          <w:rtl w:val="0"/>
        </w:rPr>
        <w:t xml:space="preserve">      Сноска. Пункт 9 – в редакции постановления Правительства РК от 19.10.2022 </w:t>
      </w:r>
      <w:r w:rsidDel="00000000" w:rsidR="00000000" w:rsidRPr="00000000">
        <w:rPr>
          <w:rFonts w:ascii="Times New Roman" w:cs="Times New Roman" w:eastAsia="Times New Roman" w:hAnsi="Times New Roman"/>
          <w:b w:val="0"/>
          <w:i w:val="0"/>
          <w:color w:val="000000"/>
          <w:sz w:val="28"/>
          <w:szCs w:val="28"/>
          <w:rtl w:val="0"/>
        </w:rPr>
        <w:t xml:space="preserve">№ 834</w:t>
      </w:r>
      <w:r w:rsidDel="00000000" w:rsidR="00000000" w:rsidRPr="00000000">
        <w:rPr>
          <w:rFonts w:ascii="Times New Roman" w:cs="Times New Roman" w:eastAsia="Times New Roman" w:hAnsi="Times New Roman"/>
          <w:b w:val="0"/>
          <w:i w:val="0"/>
          <w:color w:val="ff0000"/>
          <w:sz w:val="28"/>
          <w:szCs w:val="28"/>
          <w:rtl w:val="0"/>
        </w:rPr>
        <w:t xml:space="preserve"> (водится в действие по истечении десяти календарных дней со дня его первого официального опубликования).</w:t>
      </w:r>
      <w:r w:rsidDel="00000000" w:rsidR="00000000" w:rsidRPr="00000000">
        <w:rPr>
          <w:rtl w:val="0"/>
        </w:rPr>
        <w:br w:type="textWrapping"/>
      </w:r>
      <w:r w:rsidDel="00000000" w:rsidR="00000000" w:rsidRPr="00000000">
        <w:rPr>
          <w:rFonts w:ascii="Times New Roman" w:cs="Times New Roman" w:eastAsia="Times New Roman" w:hAnsi="Times New Roman"/>
          <w:b w:val="0"/>
          <w:i w:val="0"/>
          <w:color w:val="ff0000"/>
          <w:sz w:val="28"/>
          <w:szCs w:val="28"/>
          <w:rtl w:val="0"/>
        </w:rPr>
        <w:t xml:space="preserve">      10. Исключен постановлением Правительства РК от 07.02.2022 </w:t>
      </w:r>
      <w:r w:rsidDel="00000000" w:rsidR="00000000" w:rsidRPr="00000000">
        <w:rPr>
          <w:rFonts w:ascii="Times New Roman" w:cs="Times New Roman" w:eastAsia="Times New Roman" w:hAnsi="Times New Roman"/>
          <w:b w:val="0"/>
          <w:i w:val="0"/>
          <w:color w:val="000000"/>
          <w:sz w:val="28"/>
          <w:szCs w:val="28"/>
          <w:rtl w:val="0"/>
        </w:rPr>
        <w:t xml:space="preserve">№ 55</w:t>
      </w:r>
      <w:r w:rsidDel="00000000" w:rsidR="00000000" w:rsidRPr="00000000">
        <w:rPr>
          <w:rFonts w:ascii="Times New Roman" w:cs="Times New Roman" w:eastAsia="Times New Roman" w:hAnsi="Times New Roman"/>
          <w:b w:val="0"/>
          <w:i w:val="0"/>
          <w:color w:val="ff0000"/>
          <w:sz w:val="28"/>
          <w:szCs w:val="28"/>
          <w:rtl w:val="0"/>
        </w:rPr>
        <w:t xml:space="preserve">.</w:t>
      </w:r>
      <w:r w:rsidDel="00000000" w:rsidR="00000000" w:rsidRPr="00000000">
        <w:rPr>
          <w:rtl w:val="0"/>
        </w:rPr>
        <w:br w:type="textWrapping"/>
      </w:r>
    </w:p>
    <w:bookmarkStart w:colFirst="0" w:colLast="0" w:name="bookmark=id.7ohjys1kg1x" w:id="23"/>
    <w:bookmarkEnd w:id="23"/>
    <w:p w:rsidR="00000000" w:rsidDel="00000000" w:rsidP="00000000" w:rsidRDefault="00000000" w:rsidRPr="00000000" w14:paraId="00000029">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11. Настоящее Положение является учредительным документом Министерства.</w:t>
      </w:r>
      <w:r w:rsidDel="00000000" w:rsidR="00000000" w:rsidRPr="00000000">
        <w:rPr>
          <w:rtl w:val="0"/>
        </w:rPr>
      </w:r>
    </w:p>
    <w:bookmarkStart w:colFirst="0" w:colLast="0" w:name="bookmark=id.8um26lz5umqw" w:id="24"/>
    <w:bookmarkEnd w:id="24"/>
    <w:p w:rsidR="00000000" w:rsidDel="00000000" w:rsidP="00000000" w:rsidRDefault="00000000" w:rsidRPr="00000000" w14:paraId="0000002A">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12. Финансирование деятельности Министерства осуществляется из республиканского бюджета.</w:t>
      </w:r>
      <w:r w:rsidDel="00000000" w:rsidR="00000000" w:rsidRPr="00000000">
        <w:rPr>
          <w:rtl w:val="0"/>
        </w:rPr>
      </w:r>
    </w:p>
    <w:bookmarkStart w:colFirst="0" w:colLast="0" w:name="bookmark=id.y8qlk0gdefz7" w:id="25"/>
    <w:bookmarkEnd w:id="25"/>
    <w:p w:rsidR="00000000" w:rsidDel="00000000" w:rsidP="00000000" w:rsidRDefault="00000000" w:rsidRPr="00000000" w14:paraId="0000002B">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13. Министерству запрещается вступать в договорные отношения с субъектами предпринимательства на предмет выполнения обязанностей, являющихся полномочиями Министерства.</w:t>
      </w:r>
      <w:r w:rsidDel="00000000" w:rsidR="00000000" w:rsidRPr="00000000">
        <w:rPr>
          <w:rtl w:val="0"/>
        </w:rPr>
      </w:r>
    </w:p>
    <w:bookmarkStart w:colFirst="0" w:colLast="0" w:name="bookmark=id.bub651gviq44" w:id="26"/>
    <w:bookmarkEnd w:id="26"/>
    <w:p w:rsidR="00000000" w:rsidDel="00000000" w:rsidP="00000000" w:rsidRDefault="00000000" w:rsidRPr="00000000" w14:paraId="0000002C">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Если Министерству законодательными актами предоставлено право осуществлять приносящую доходы деятельность, то полученные доходы направляются в государственный бюджет, если иное не установлено законодательством Республики Казахстан.</w:t>
      </w:r>
      <w:r w:rsidDel="00000000" w:rsidR="00000000" w:rsidRPr="00000000">
        <w:rPr>
          <w:rtl w:val="0"/>
        </w:rPr>
      </w:r>
    </w:p>
    <w:p w:rsidR="00000000" w:rsidDel="00000000" w:rsidP="00000000" w:rsidRDefault="00000000" w:rsidRPr="00000000" w14:paraId="0000002D">
      <w:pPr>
        <w:spacing w:after="0" w:lineRule="auto"/>
        <w:ind w:left="0" w:firstLine="0"/>
        <w:jc w:val="left"/>
        <w:rPr/>
      </w:pPr>
      <w:r w:rsidDel="00000000" w:rsidR="00000000" w:rsidRPr="00000000">
        <w:rPr>
          <w:rFonts w:ascii="Times New Roman" w:cs="Times New Roman" w:eastAsia="Times New Roman" w:hAnsi="Times New Roman"/>
          <w:b w:val="0"/>
          <w:i w:val="0"/>
          <w:color w:val="ff0000"/>
          <w:sz w:val="28"/>
          <w:szCs w:val="28"/>
          <w:rtl w:val="0"/>
        </w:rPr>
        <w:t xml:space="preserve">      Сноска. Пункт 13- в редакции постановления Правительства РК от 07.02.2022 </w:t>
      </w:r>
      <w:r w:rsidDel="00000000" w:rsidR="00000000" w:rsidRPr="00000000">
        <w:rPr>
          <w:rFonts w:ascii="Times New Roman" w:cs="Times New Roman" w:eastAsia="Times New Roman" w:hAnsi="Times New Roman"/>
          <w:b w:val="0"/>
          <w:i w:val="0"/>
          <w:color w:val="000000"/>
          <w:sz w:val="28"/>
          <w:szCs w:val="28"/>
          <w:rtl w:val="0"/>
        </w:rPr>
        <w:t xml:space="preserve">№ 55</w:t>
      </w:r>
      <w:r w:rsidDel="00000000" w:rsidR="00000000" w:rsidRPr="00000000">
        <w:rPr>
          <w:rFonts w:ascii="Times New Roman" w:cs="Times New Roman" w:eastAsia="Times New Roman" w:hAnsi="Times New Roman"/>
          <w:b w:val="0"/>
          <w:i w:val="0"/>
          <w:color w:val="ff0000"/>
          <w:sz w:val="28"/>
          <w:szCs w:val="28"/>
          <w:rtl w:val="0"/>
        </w:rPr>
        <w:t xml:space="preserve">.</w:t>
      </w:r>
      <w:r w:rsidDel="00000000" w:rsidR="00000000" w:rsidRPr="00000000">
        <w:rPr>
          <w:rtl w:val="0"/>
        </w:rPr>
        <w:br w:type="textWrapping"/>
      </w:r>
    </w:p>
    <w:bookmarkStart w:colFirst="0" w:colLast="0" w:name="bookmark=id.z2htpzjkd9cd" w:id="27"/>
    <w:bookmarkEnd w:id="27"/>
    <w:p w:rsidR="00000000" w:rsidDel="00000000" w:rsidP="00000000" w:rsidRDefault="00000000" w:rsidRPr="00000000" w14:paraId="0000002E">
      <w:pPr>
        <w:spacing w:after="0" w:lineRule="auto"/>
        <w:ind w:left="0" w:firstLine="0"/>
        <w:jc w:val="left"/>
        <w:rPr/>
      </w:pPr>
      <w:r w:rsidDel="00000000" w:rsidR="00000000" w:rsidRPr="00000000">
        <w:rPr>
          <w:rFonts w:ascii="Times New Roman" w:cs="Times New Roman" w:eastAsia="Times New Roman" w:hAnsi="Times New Roman"/>
          <w:b w:val="1"/>
          <w:i w:val="0"/>
          <w:color w:val="000000"/>
          <w:rtl w:val="0"/>
        </w:rPr>
        <w:t xml:space="preserve"> Глава 2. Задачи и полномочия государственного органа</w:t>
      </w:r>
      <w:r w:rsidDel="00000000" w:rsidR="00000000" w:rsidRPr="00000000">
        <w:rPr>
          <w:rtl w:val="0"/>
        </w:rPr>
      </w:r>
    </w:p>
    <w:p w:rsidR="00000000" w:rsidDel="00000000" w:rsidP="00000000" w:rsidRDefault="00000000" w:rsidRPr="00000000" w14:paraId="0000002F">
      <w:pPr>
        <w:spacing w:after="0" w:lineRule="auto"/>
        <w:ind w:left="0" w:firstLine="0"/>
        <w:jc w:val="both"/>
        <w:rPr/>
      </w:pPr>
      <w:r w:rsidDel="00000000" w:rsidR="00000000" w:rsidRPr="00000000">
        <w:rPr>
          <w:rFonts w:ascii="Times New Roman" w:cs="Times New Roman" w:eastAsia="Times New Roman" w:hAnsi="Times New Roman"/>
          <w:b w:val="0"/>
          <w:i w:val="0"/>
          <w:color w:val="ff0000"/>
          <w:sz w:val="28"/>
          <w:szCs w:val="28"/>
          <w:rtl w:val="0"/>
        </w:rPr>
        <w:t xml:space="preserve">      Сноска. Заголовок главы 2- в редакции постановления Правительства РК от 07.02.2022 № 55.</w:t>
      </w:r>
      <w:r w:rsidDel="00000000" w:rsidR="00000000" w:rsidRPr="00000000">
        <w:rPr>
          <w:rtl w:val="0"/>
        </w:rPr>
      </w:r>
    </w:p>
    <w:p w:rsidR="00000000" w:rsidDel="00000000" w:rsidP="00000000" w:rsidRDefault="00000000" w:rsidRPr="00000000" w14:paraId="00000030">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14. Исключен постановлением Правительства РК от 07.02.2022 № 55.</w:t>
      </w:r>
      <w:r w:rsidDel="00000000" w:rsidR="00000000" w:rsidRPr="00000000">
        <w:rPr>
          <w:rtl w:val="0"/>
        </w:rPr>
      </w:r>
    </w:p>
    <w:bookmarkStart w:colFirst="0" w:colLast="0" w:name="bookmark=id.33jgplb0ho2c" w:id="28"/>
    <w:bookmarkEnd w:id="28"/>
    <w:p w:rsidR="00000000" w:rsidDel="00000000" w:rsidP="00000000" w:rsidRDefault="00000000" w:rsidRPr="00000000" w14:paraId="00000031">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15. Задачи:</w:t>
      </w:r>
      <w:r w:rsidDel="00000000" w:rsidR="00000000" w:rsidRPr="00000000">
        <w:rPr>
          <w:rtl w:val="0"/>
        </w:rPr>
      </w:r>
    </w:p>
    <w:bookmarkStart w:colFirst="0" w:colLast="0" w:name="bookmark=id.14z5pfk0899o" w:id="29"/>
    <w:bookmarkEnd w:id="29"/>
    <w:p w:rsidR="00000000" w:rsidDel="00000000" w:rsidP="00000000" w:rsidRDefault="00000000" w:rsidRPr="00000000" w14:paraId="00000032">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 предупреждение и ликвидация чрезвычайных ситуаций природного и техногенного характера;</w:t>
      </w:r>
      <w:r w:rsidDel="00000000" w:rsidR="00000000" w:rsidRPr="00000000">
        <w:rPr>
          <w:rtl w:val="0"/>
        </w:rPr>
      </w:r>
    </w:p>
    <w:bookmarkStart w:colFirst="0" w:colLast="0" w:name="bookmark=id.uww3vztfegcb" w:id="30"/>
    <w:bookmarkEnd w:id="30"/>
    <w:p w:rsidR="00000000" w:rsidDel="00000000" w:rsidP="00000000" w:rsidRDefault="00000000" w:rsidRPr="00000000" w14:paraId="00000033">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 организация и ведение мероприятий гражданской обороны;</w:t>
      </w:r>
      <w:r w:rsidDel="00000000" w:rsidR="00000000" w:rsidRPr="00000000">
        <w:rPr>
          <w:rtl w:val="0"/>
        </w:rPr>
      </w:r>
    </w:p>
    <w:bookmarkStart w:colFirst="0" w:colLast="0" w:name="bookmark=id.xs3eqwtni1l8" w:id="31"/>
    <w:bookmarkEnd w:id="31"/>
    <w:p w:rsidR="00000000" w:rsidDel="00000000" w:rsidP="00000000" w:rsidRDefault="00000000" w:rsidRPr="00000000" w14:paraId="00000034">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3) обеспечение пожарной и промышленной безопасности;</w:t>
      </w:r>
      <w:r w:rsidDel="00000000" w:rsidR="00000000" w:rsidRPr="00000000">
        <w:rPr>
          <w:rtl w:val="0"/>
        </w:rPr>
      </w:r>
    </w:p>
    <w:bookmarkStart w:colFirst="0" w:colLast="0" w:name="bookmark=id.elk5dnwsvd95" w:id="32"/>
    <w:bookmarkEnd w:id="32"/>
    <w:p w:rsidR="00000000" w:rsidDel="00000000" w:rsidP="00000000" w:rsidRDefault="00000000" w:rsidRPr="00000000" w14:paraId="00000035">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4) формирование и развитие государственного материального резерва;</w:t>
      </w:r>
      <w:r w:rsidDel="00000000" w:rsidR="00000000" w:rsidRPr="00000000">
        <w:rPr>
          <w:rtl w:val="0"/>
        </w:rPr>
      </w:r>
    </w:p>
    <w:bookmarkStart w:colFirst="0" w:colLast="0" w:name="bookmark=id.a73zgnzfhdmo" w:id="33"/>
    <w:bookmarkEnd w:id="33"/>
    <w:p w:rsidR="00000000" w:rsidDel="00000000" w:rsidP="00000000" w:rsidRDefault="00000000" w:rsidRPr="00000000" w14:paraId="00000036">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5) функционирование и дальнейшее развитие государственной системы гражданской защиты; </w:t>
      </w:r>
      <w:r w:rsidDel="00000000" w:rsidR="00000000" w:rsidRPr="00000000">
        <w:rPr>
          <w:rtl w:val="0"/>
        </w:rPr>
      </w:r>
    </w:p>
    <w:bookmarkStart w:colFirst="0" w:colLast="0" w:name="bookmark=id.tijq1gkb4kb" w:id="34"/>
    <w:bookmarkEnd w:id="34"/>
    <w:p w:rsidR="00000000" w:rsidDel="00000000" w:rsidP="00000000" w:rsidRDefault="00000000" w:rsidRPr="00000000" w14:paraId="00000037">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6) межотраслевая координация в сфере гражданской защиты.</w:t>
      </w:r>
      <w:r w:rsidDel="00000000" w:rsidR="00000000" w:rsidRPr="00000000">
        <w:rPr>
          <w:rtl w:val="0"/>
        </w:rPr>
      </w:r>
    </w:p>
    <w:bookmarkStart w:colFirst="0" w:colLast="0" w:name="bookmark=id.yks1n66lncdw" w:id="35"/>
    <w:bookmarkEnd w:id="35"/>
    <w:p w:rsidR="00000000" w:rsidDel="00000000" w:rsidP="00000000" w:rsidRDefault="00000000" w:rsidRPr="00000000" w14:paraId="00000038">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15-1. Полномочия:</w:t>
      </w:r>
      <w:r w:rsidDel="00000000" w:rsidR="00000000" w:rsidRPr="00000000">
        <w:rPr>
          <w:rtl w:val="0"/>
        </w:rPr>
      </w:r>
    </w:p>
    <w:bookmarkStart w:colFirst="0" w:colLast="0" w:name="bookmark=id.vhvt80yd6yfl" w:id="36"/>
    <w:bookmarkEnd w:id="36"/>
    <w:p w:rsidR="00000000" w:rsidDel="00000000" w:rsidP="00000000" w:rsidRDefault="00000000" w:rsidRPr="00000000" w14:paraId="00000039">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 права:</w:t>
      </w:r>
      <w:r w:rsidDel="00000000" w:rsidR="00000000" w:rsidRPr="00000000">
        <w:rPr>
          <w:rtl w:val="0"/>
        </w:rPr>
      </w:r>
    </w:p>
    <w:bookmarkStart w:colFirst="0" w:colLast="0" w:name="bookmark=id.ufquzqj9lg2i" w:id="37"/>
    <w:bookmarkEnd w:id="37"/>
    <w:p w:rsidR="00000000" w:rsidDel="00000000" w:rsidP="00000000" w:rsidRDefault="00000000" w:rsidRPr="00000000" w14:paraId="0000003A">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запрашивать информацию из государственных органов и организаций, от должностных лиц и граждан;</w:t>
      </w:r>
      <w:r w:rsidDel="00000000" w:rsidR="00000000" w:rsidRPr="00000000">
        <w:rPr>
          <w:rtl w:val="0"/>
        </w:rPr>
      </w:r>
    </w:p>
    <w:bookmarkStart w:colFirst="0" w:colLast="0" w:name="bookmark=id.ll08gun1vwv4" w:id="38"/>
    <w:bookmarkEnd w:id="38"/>
    <w:p w:rsidR="00000000" w:rsidDel="00000000" w:rsidP="00000000" w:rsidRDefault="00000000" w:rsidRPr="00000000" w14:paraId="0000003B">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в пределах своей компетенции самостоятельно принимать решения по вопросам, не отнесенным к компетенции Правительства Республики Казахстан;</w:t>
      </w:r>
      <w:r w:rsidDel="00000000" w:rsidR="00000000" w:rsidRPr="00000000">
        <w:rPr>
          <w:rtl w:val="0"/>
        </w:rPr>
      </w:r>
    </w:p>
    <w:bookmarkStart w:colFirst="0" w:colLast="0" w:name="bookmark=id.b90hcse5ri2h" w:id="39"/>
    <w:bookmarkEnd w:id="39"/>
    <w:p w:rsidR="00000000" w:rsidDel="00000000" w:rsidP="00000000" w:rsidRDefault="00000000" w:rsidRPr="00000000" w14:paraId="0000003C">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принимать нормативные правовые акты, обязательные для исполнения, и инструктивно-методические документы в пределах своей компетенции;</w:t>
      </w:r>
      <w:r w:rsidDel="00000000" w:rsidR="00000000" w:rsidRPr="00000000">
        <w:rPr>
          <w:rtl w:val="0"/>
        </w:rPr>
      </w:r>
    </w:p>
    <w:bookmarkStart w:colFirst="0" w:colLast="0" w:name="bookmark=id.9uc9znksu8xn" w:id="40"/>
    <w:bookmarkEnd w:id="40"/>
    <w:p w:rsidR="00000000" w:rsidDel="00000000" w:rsidP="00000000" w:rsidRDefault="00000000" w:rsidRPr="00000000" w14:paraId="0000003D">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вносить предложения по разработке нормативных правовых актов или передавать на рассмотрение уполномоченных органов инициативные проекты таких актов;</w:t>
      </w:r>
      <w:r w:rsidDel="00000000" w:rsidR="00000000" w:rsidRPr="00000000">
        <w:rPr>
          <w:rtl w:val="0"/>
        </w:rPr>
      </w:r>
    </w:p>
    <w:bookmarkStart w:colFirst="0" w:colLast="0" w:name="bookmark=id.5pm3hx6csn1z" w:id="41"/>
    <w:bookmarkEnd w:id="41"/>
    <w:p w:rsidR="00000000" w:rsidDel="00000000" w:rsidP="00000000" w:rsidRDefault="00000000" w:rsidRPr="00000000" w14:paraId="0000003E">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вносить предложения в центральные и местные исполнительные органы об отмене или изменении принятых ими актов;</w:t>
      </w:r>
      <w:r w:rsidDel="00000000" w:rsidR="00000000" w:rsidRPr="00000000">
        <w:rPr>
          <w:rtl w:val="0"/>
        </w:rPr>
      </w:r>
    </w:p>
    <w:bookmarkStart w:colFirst="0" w:colLast="0" w:name="bookmark=id.anqnn03x0vfz" w:id="42"/>
    <w:bookmarkEnd w:id="42"/>
    <w:p w:rsidR="00000000" w:rsidDel="00000000" w:rsidP="00000000" w:rsidRDefault="00000000" w:rsidRPr="00000000" w14:paraId="0000003F">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привлекать к работе специалистов государственных органов и иных организаций, а также иностранных и местных экспертов и специалистов при осуществлении возложенных на Министерство функций;</w:t>
      </w:r>
      <w:r w:rsidDel="00000000" w:rsidR="00000000" w:rsidRPr="00000000">
        <w:rPr>
          <w:rtl w:val="0"/>
        </w:rPr>
      </w:r>
    </w:p>
    <w:bookmarkStart w:colFirst="0" w:colLast="0" w:name="bookmark=id.eez4xewmdpdx" w:id="43"/>
    <w:bookmarkEnd w:id="43"/>
    <w:p w:rsidR="00000000" w:rsidDel="00000000" w:rsidP="00000000" w:rsidRDefault="00000000" w:rsidRPr="00000000" w14:paraId="00000040">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обращаться в суд;</w:t>
      </w:r>
      <w:r w:rsidDel="00000000" w:rsidR="00000000" w:rsidRPr="00000000">
        <w:rPr>
          <w:rtl w:val="0"/>
        </w:rPr>
      </w:r>
    </w:p>
    <w:bookmarkStart w:colFirst="0" w:colLast="0" w:name="bookmark=id.bje1bo59659s" w:id="44"/>
    <w:bookmarkEnd w:id="44"/>
    <w:p w:rsidR="00000000" w:rsidDel="00000000" w:rsidP="00000000" w:rsidRDefault="00000000" w:rsidRPr="00000000" w14:paraId="00000041">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создавать консультативно-совещательные и экспертные комиссии в пределах своей компетенции;</w:t>
      </w:r>
      <w:r w:rsidDel="00000000" w:rsidR="00000000" w:rsidRPr="00000000">
        <w:rPr>
          <w:rtl w:val="0"/>
        </w:rPr>
      </w:r>
    </w:p>
    <w:bookmarkStart w:colFirst="0" w:colLast="0" w:name="bookmark=id.i76w1ujzscjk" w:id="45"/>
    <w:bookmarkEnd w:id="45"/>
    <w:p w:rsidR="00000000" w:rsidDel="00000000" w:rsidP="00000000" w:rsidRDefault="00000000" w:rsidRPr="00000000" w14:paraId="00000042">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запрашивать и получать в установленном законодательством Республики Казахстан порядке необходимую для осуществления административной процедуры информацию;</w:t>
      </w:r>
      <w:r w:rsidDel="00000000" w:rsidR="00000000" w:rsidRPr="00000000">
        <w:rPr>
          <w:rtl w:val="0"/>
        </w:rPr>
      </w:r>
    </w:p>
    <w:bookmarkStart w:colFirst="0" w:colLast="0" w:name="bookmark=id.pard1fhm0ylm" w:id="46"/>
    <w:bookmarkEnd w:id="46"/>
    <w:p w:rsidR="00000000" w:rsidDel="00000000" w:rsidP="00000000" w:rsidRDefault="00000000" w:rsidRPr="00000000" w14:paraId="00000043">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оказывать содействие в пределах своей компетенции административным органам, должностным лицам в случаях, предусмотренных Административным процедурно-процессуальным кодексом Республики Казахстан;</w:t>
      </w:r>
      <w:r w:rsidDel="00000000" w:rsidR="00000000" w:rsidRPr="00000000">
        <w:rPr>
          <w:rtl w:val="0"/>
        </w:rPr>
      </w:r>
    </w:p>
    <w:bookmarkStart w:colFirst="0" w:colLast="0" w:name="bookmark=id.4vtpdqh8fduq" w:id="47"/>
    <w:bookmarkEnd w:id="47"/>
    <w:p w:rsidR="00000000" w:rsidDel="00000000" w:rsidP="00000000" w:rsidRDefault="00000000" w:rsidRPr="00000000" w14:paraId="00000044">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 обязанности:</w:t>
      </w:r>
      <w:r w:rsidDel="00000000" w:rsidR="00000000" w:rsidRPr="00000000">
        <w:rPr>
          <w:rtl w:val="0"/>
        </w:rPr>
      </w:r>
    </w:p>
    <w:bookmarkStart w:colFirst="0" w:colLast="0" w:name="bookmark=id.46bvlkfcs2p0" w:id="48"/>
    <w:bookmarkEnd w:id="48"/>
    <w:p w:rsidR="00000000" w:rsidDel="00000000" w:rsidP="00000000" w:rsidRDefault="00000000" w:rsidRPr="00000000" w14:paraId="00000045">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вести бухгалтерский учет и формировать финансовую отчетность;</w:t>
      </w:r>
      <w:r w:rsidDel="00000000" w:rsidR="00000000" w:rsidRPr="00000000">
        <w:rPr>
          <w:rtl w:val="0"/>
        </w:rPr>
      </w:r>
    </w:p>
    <w:bookmarkStart w:colFirst="0" w:colLast="0" w:name="bookmark=id.hjom8fevifnl" w:id="49"/>
    <w:bookmarkEnd w:id="49"/>
    <w:p w:rsidR="00000000" w:rsidDel="00000000" w:rsidP="00000000" w:rsidRDefault="00000000" w:rsidRPr="00000000" w14:paraId="00000046">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не разглашать информацию, составляющую коммерческую, служебную, иную охраняемую Законом тайну, полученную при осуществлении своих полномочий, за исключением случаев, установленных законами Республики Казахстан;</w:t>
      </w:r>
      <w:r w:rsidDel="00000000" w:rsidR="00000000" w:rsidRPr="00000000">
        <w:rPr>
          <w:rtl w:val="0"/>
        </w:rPr>
      </w:r>
    </w:p>
    <w:bookmarkStart w:colFirst="0" w:colLast="0" w:name="bookmark=id.woaq7211zhkk" w:id="50"/>
    <w:bookmarkEnd w:id="50"/>
    <w:p w:rsidR="00000000" w:rsidDel="00000000" w:rsidP="00000000" w:rsidRDefault="00000000" w:rsidRPr="00000000" w14:paraId="00000047">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принимать и регистрировать обращения, содействовать их оформлению и приложенных к ним документов, предоставлять возможность устранять формальные ошибки и дополнять прилагаемые документы;</w:t>
      </w:r>
      <w:r w:rsidDel="00000000" w:rsidR="00000000" w:rsidRPr="00000000">
        <w:rPr>
          <w:rtl w:val="0"/>
        </w:rPr>
      </w:r>
    </w:p>
    <w:bookmarkStart w:colFirst="0" w:colLast="0" w:name="bookmark=id.y3276lgkkvfq" w:id="51"/>
    <w:bookmarkEnd w:id="51"/>
    <w:p w:rsidR="00000000" w:rsidDel="00000000" w:rsidP="00000000" w:rsidRDefault="00000000" w:rsidRPr="00000000" w14:paraId="00000048">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разъяснять участнику административной процедуры его права и обязанности по вопросам, связанным с осуществлением административной процедуры;</w:t>
      </w:r>
      <w:r w:rsidDel="00000000" w:rsidR="00000000" w:rsidRPr="00000000">
        <w:rPr>
          <w:rtl w:val="0"/>
        </w:rPr>
      </w:r>
    </w:p>
    <w:bookmarkStart w:colFirst="0" w:colLast="0" w:name="bookmark=id.fgjxehaed2tu" w:id="52"/>
    <w:bookmarkEnd w:id="52"/>
    <w:p w:rsidR="00000000" w:rsidDel="00000000" w:rsidP="00000000" w:rsidRDefault="00000000" w:rsidRPr="00000000" w14:paraId="00000049">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заблаговременно уведомлять участника административной процедуры о месте, дате и времени проводимого заслушивания;</w:t>
      </w:r>
      <w:r w:rsidDel="00000000" w:rsidR="00000000" w:rsidRPr="00000000">
        <w:rPr>
          <w:rtl w:val="0"/>
        </w:rPr>
      </w:r>
    </w:p>
    <w:bookmarkStart w:colFirst="0" w:colLast="0" w:name="bookmark=id.nngb26ejagva" w:id="53"/>
    <w:bookmarkEnd w:id="53"/>
    <w:p w:rsidR="00000000" w:rsidDel="00000000" w:rsidP="00000000" w:rsidRDefault="00000000" w:rsidRPr="00000000" w14:paraId="0000004A">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заслушивать участника административной процедуры перед принятием решения по административной процедуре, за исключением случаев, предусмотренных Административным процедурно-процессуальным кодексом Республики Казахстан;</w:t>
      </w:r>
      <w:r w:rsidDel="00000000" w:rsidR="00000000" w:rsidRPr="00000000">
        <w:rPr>
          <w:rtl w:val="0"/>
        </w:rPr>
      </w:r>
    </w:p>
    <w:bookmarkStart w:colFirst="0" w:colLast="0" w:name="bookmark=id.2h54yd3nchcx" w:id="54"/>
    <w:bookmarkEnd w:id="54"/>
    <w:p w:rsidR="00000000" w:rsidDel="00000000" w:rsidP="00000000" w:rsidRDefault="00000000" w:rsidRPr="00000000" w14:paraId="0000004B">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доводить административный акт до сведения участника административной процедуры либо их представителей в порядке, установленном Административным процедурно-процессуальным кодексом Республики Казахстан;</w:t>
      </w:r>
      <w:r w:rsidDel="00000000" w:rsidR="00000000" w:rsidRPr="00000000">
        <w:rPr>
          <w:rtl w:val="0"/>
        </w:rPr>
      </w:r>
    </w:p>
    <w:bookmarkStart w:colFirst="0" w:colLast="0" w:name="bookmark=id.erqw25zbnmlt" w:id="55"/>
    <w:bookmarkEnd w:id="55"/>
    <w:p w:rsidR="00000000" w:rsidDel="00000000" w:rsidP="00000000" w:rsidRDefault="00000000" w:rsidRPr="00000000" w14:paraId="0000004C">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отказывать в реализации прав участника административной процедуры в случаях и по основаниям, которые установлены Административным процедурно-процессуальным кодексом Республики Казахстан;</w:t>
      </w:r>
      <w:r w:rsidDel="00000000" w:rsidR="00000000" w:rsidRPr="00000000">
        <w:rPr>
          <w:rtl w:val="0"/>
        </w:rPr>
      </w:r>
    </w:p>
    <w:bookmarkStart w:colFirst="0" w:colLast="0" w:name="bookmark=id.tpqg96kkn5fg" w:id="56"/>
    <w:bookmarkEnd w:id="56"/>
    <w:p w:rsidR="00000000" w:rsidDel="00000000" w:rsidP="00000000" w:rsidRDefault="00000000" w:rsidRPr="00000000" w14:paraId="0000004D">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вести ведомственный учет количества проверок субъектов (объектов) контроля и надзора, а также выявленных нарушений в соответствии с проверочными листами и принятых к ним мер административного воздействия.</w:t>
      </w:r>
      <w:r w:rsidDel="00000000" w:rsidR="00000000" w:rsidRPr="00000000">
        <w:rPr>
          <w:rtl w:val="0"/>
        </w:rPr>
      </w:r>
    </w:p>
    <w:bookmarkStart w:colFirst="0" w:colLast="0" w:name="bookmark=id.f8x8dmz8e17f" w:id="57"/>
    <w:bookmarkEnd w:id="57"/>
    <w:p w:rsidR="00000000" w:rsidDel="00000000" w:rsidP="00000000" w:rsidRDefault="00000000" w:rsidRPr="00000000" w14:paraId="0000004E">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Министерство также может осуществлять иные полномочия, предусмотренные законодательством Республики Казахстан.</w:t>
      </w:r>
      <w:r w:rsidDel="00000000" w:rsidR="00000000" w:rsidRPr="00000000">
        <w:rPr>
          <w:rtl w:val="0"/>
        </w:rPr>
      </w:r>
    </w:p>
    <w:p w:rsidR="00000000" w:rsidDel="00000000" w:rsidP="00000000" w:rsidRDefault="00000000" w:rsidRPr="00000000" w14:paraId="0000004F">
      <w:pPr>
        <w:spacing w:after="0" w:lineRule="auto"/>
        <w:ind w:left="0" w:firstLine="0"/>
        <w:jc w:val="left"/>
        <w:rPr/>
      </w:pPr>
      <w:r w:rsidDel="00000000" w:rsidR="00000000" w:rsidRPr="00000000">
        <w:rPr>
          <w:rFonts w:ascii="Times New Roman" w:cs="Times New Roman" w:eastAsia="Times New Roman" w:hAnsi="Times New Roman"/>
          <w:b w:val="0"/>
          <w:i w:val="0"/>
          <w:color w:val="ff0000"/>
          <w:sz w:val="28"/>
          <w:szCs w:val="28"/>
          <w:rtl w:val="0"/>
        </w:rPr>
        <w:t xml:space="preserve">      Сноска. Положение дополнено пунктом 15-1 в соответствии с постановлением Правительства РК от 07.02.2022 </w:t>
      </w:r>
      <w:r w:rsidDel="00000000" w:rsidR="00000000" w:rsidRPr="00000000">
        <w:rPr>
          <w:rFonts w:ascii="Times New Roman" w:cs="Times New Roman" w:eastAsia="Times New Roman" w:hAnsi="Times New Roman"/>
          <w:b w:val="0"/>
          <w:i w:val="0"/>
          <w:color w:val="000000"/>
          <w:sz w:val="28"/>
          <w:szCs w:val="28"/>
          <w:rtl w:val="0"/>
        </w:rPr>
        <w:t xml:space="preserve">№ 55</w:t>
      </w:r>
      <w:r w:rsidDel="00000000" w:rsidR="00000000" w:rsidRPr="00000000">
        <w:rPr>
          <w:rFonts w:ascii="Times New Roman" w:cs="Times New Roman" w:eastAsia="Times New Roman" w:hAnsi="Times New Roman"/>
          <w:b w:val="0"/>
          <w:i w:val="0"/>
          <w:color w:val="ff0000"/>
          <w:sz w:val="28"/>
          <w:szCs w:val="28"/>
          <w:rtl w:val="0"/>
        </w:rPr>
        <w:t xml:space="preserve">; от 25.04.2022 </w:t>
      </w:r>
      <w:r w:rsidDel="00000000" w:rsidR="00000000" w:rsidRPr="00000000">
        <w:rPr>
          <w:rFonts w:ascii="Times New Roman" w:cs="Times New Roman" w:eastAsia="Times New Roman" w:hAnsi="Times New Roman"/>
          <w:b w:val="0"/>
          <w:i w:val="0"/>
          <w:color w:val="000000"/>
          <w:sz w:val="28"/>
          <w:szCs w:val="28"/>
          <w:rtl w:val="0"/>
        </w:rPr>
        <w:t xml:space="preserve">№ 244</w:t>
      </w:r>
      <w:r w:rsidDel="00000000" w:rsidR="00000000" w:rsidRPr="00000000">
        <w:rPr>
          <w:rFonts w:ascii="Times New Roman" w:cs="Times New Roman" w:eastAsia="Times New Roman" w:hAnsi="Times New Roman"/>
          <w:b w:val="0"/>
          <w:i w:val="0"/>
          <w:color w:val="ff0000"/>
          <w:sz w:val="28"/>
          <w:szCs w:val="28"/>
          <w:rtl w:val="0"/>
        </w:rPr>
        <w:t xml:space="preserve"> (вводится в действие с 01.01.2023).</w:t>
      </w:r>
      <w:r w:rsidDel="00000000" w:rsidR="00000000" w:rsidRPr="00000000">
        <w:rPr>
          <w:rtl w:val="0"/>
        </w:rPr>
        <w:br w:type="textWrapping"/>
      </w:r>
    </w:p>
    <w:bookmarkStart w:colFirst="0" w:colLast="0" w:name="bookmark=id.xjko4g349khv" w:id="58"/>
    <w:bookmarkEnd w:id="58"/>
    <w:p w:rsidR="00000000" w:rsidDel="00000000" w:rsidP="00000000" w:rsidRDefault="00000000" w:rsidRPr="00000000" w14:paraId="00000050">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16. Функции:</w:t>
      </w:r>
      <w:r w:rsidDel="00000000" w:rsidR="00000000" w:rsidRPr="00000000">
        <w:rPr>
          <w:rtl w:val="0"/>
        </w:rPr>
      </w:r>
    </w:p>
    <w:bookmarkStart w:colFirst="0" w:colLast="0" w:name="bookmark=id.3b4wma27pb9f" w:id="59"/>
    <w:bookmarkEnd w:id="59"/>
    <w:p w:rsidR="00000000" w:rsidDel="00000000" w:rsidP="00000000" w:rsidRDefault="00000000" w:rsidRPr="00000000" w14:paraId="00000051">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 разрабатывает основные направления и обеспечивает реализацию государственной политики в сфере гражданской защиты;</w:t>
      </w:r>
      <w:r w:rsidDel="00000000" w:rsidR="00000000" w:rsidRPr="00000000">
        <w:rPr>
          <w:rtl w:val="0"/>
        </w:rPr>
      </w:r>
    </w:p>
    <w:bookmarkStart w:colFirst="0" w:colLast="0" w:name="bookmark=id.ha2helsyjhbs" w:id="60"/>
    <w:bookmarkEnd w:id="60"/>
    <w:p w:rsidR="00000000" w:rsidDel="00000000" w:rsidP="00000000" w:rsidRDefault="00000000" w:rsidRPr="00000000" w14:paraId="00000052">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 обеспечивает функционирование и дальнейшее развитие государственной системы гражданской защиты;</w:t>
      </w:r>
      <w:r w:rsidDel="00000000" w:rsidR="00000000" w:rsidRPr="00000000">
        <w:rPr>
          <w:rtl w:val="0"/>
        </w:rPr>
      </w:r>
    </w:p>
    <w:bookmarkStart w:colFirst="0" w:colLast="0" w:name="bookmark=id.3unk2kxp5bef" w:id="61"/>
    <w:bookmarkEnd w:id="61"/>
    <w:p w:rsidR="00000000" w:rsidDel="00000000" w:rsidP="00000000" w:rsidRDefault="00000000" w:rsidRPr="00000000" w14:paraId="00000053">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3) осуществляет международное сотрудничество в сфере гражданской защиты;</w:t>
      </w:r>
      <w:r w:rsidDel="00000000" w:rsidR="00000000" w:rsidRPr="00000000">
        <w:rPr>
          <w:rtl w:val="0"/>
        </w:rPr>
      </w:r>
    </w:p>
    <w:bookmarkStart w:colFirst="0" w:colLast="0" w:name="bookmark=id.lww6ngizzsk3" w:id="62"/>
    <w:bookmarkEnd w:id="62"/>
    <w:p w:rsidR="00000000" w:rsidDel="00000000" w:rsidP="00000000" w:rsidRDefault="00000000" w:rsidRPr="00000000" w14:paraId="00000054">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4) вносит предложения по заключению международных договоров (соглашений), проводит переговоры с соответствующими ведомствами зарубежных стран, международными организациями и иностранными юридическими лицами, заключает договоры (соглашения);</w:t>
      </w:r>
      <w:r w:rsidDel="00000000" w:rsidR="00000000" w:rsidRPr="00000000">
        <w:rPr>
          <w:rtl w:val="0"/>
        </w:rPr>
      </w:r>
    </w:p>
    <w:bookmarkStart w:colFirst="0" w:colLast="0" w:name="bookmark=id.5xurcnpvxqrv" w:id="63"/>
    <w:bookmarkEnd w:id="63"/>
    <w:p w:rsidR="00000000" w:rsidDel="00000000" w:rsidP="00000000" w:rsidRDefault="00000000" w:rsidRPr="00000000" w14:paraId="00000055">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5) участвует в оказании гуманитарной помощи зарубежным странам;</w:t>
      </w:r>
      <w:r w:rsidDel="00000000" w:rsidR="00000000" w:rsidRPr="00000000">
        <w:rPr>
          <w:rtl w:val="0"/>
        </w:rPr>
      </w:r>
    </w:p>
    <w:bookmarkStart w:colFirst="0" w:colLast="0" w:name="bookmark=id.ys325ld2nkvz" w:id="64"/>
    <w:bookmarkEnd w:id="64"/>
    <w:p w:rsidR="00000000" w:rsidDel="00000000" w:rsidP="00000000" w:rsidRDefault="00000000" w:rsidRPr="00000000" w14:paraId="00000056">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6) вносит предложения по совершенствованию системы национальной безопасности в пределах своей компетенции;</w:t>
      </w:r>
      <w:r w:rsidDel="00000000" w:rsidR="00000000" w:rsidRPr="00000000">
        <w:rPr>
          <w:rtl w:val="0"/>
        </w:rPr>
      </w:r>
    </w:p>
    <w:bookmarkStart w:colFirst="0" w:colLast="0" w:name="bookmark=id.k6od5wmejkya" w:id="65"/>
    <w:bookmarkEnd w:id="65"/>
    <w:p w:rsidR="00000000" w:rsidDel="00000000" w:rsidP="00000000" w:rsidRDefault="00000000" w:rsidRPr="00000000" w14:paraId="00000057">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7) вносит Президенту и в Правительство Республики Казахстан предложения по совершенствованию деятельности в сферах, регулируемых Министерством;</w:t>
      </w:r>
      <w:r w:rsidDel="00000000" w:rsidR="00000000" w:rsidRPr="00000000">
        <w:rPr>
          <w:rtl w:val="0"/>
        </w:rPr>
      </w:r>
    </w:p>
    <w:bookmarkStart w:colFirst="0" w:colLast="0" w:name="bookmark=id.k7t0137ga4r8" w:id="66"/>
    <w:bookmarkEnd w:id="66"/>
    <w:p w:rsidR="00000000" w:rsidDel="00000000" w:rsidP="00000000" w:rsidRDefault="00000000" w:rsidRPr="00000000" w14:paraId="00000058">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8) разрабатывает планы действий по ликвидации чрезвычайных ситуаций глобального и регионального масштабов и представляет их на утверждение в Правительство Республики Казахстан;</w:t>
      </w:r>
      <w:r w:rsidDel="00000000" w:rsidR="00000000" w:rsidRPr="00000000">
        <w:rPr>
          <w:rtl w:val="0"/>
        </w:rPr>
      </w:r>
    </w:p>
    <w:bookmarkStart w:colFirst="0" w:colLast="0" w:name="bookmark=id.yz4fqxprdovd" w:id="67"/>
    <w:bookmarkEnd w:id="67"/>
    <w:p w:rsidR="00000000" w:rsidDel="00000000" w:rsidP="00000000" w:rsidRDefault="00000000" w:rsidRPr="00000000" w14:paraId="00000059">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9) разрабатывает план гражданской обороны Республики Казахстан, являющийся составной частью плана обороны Республики Казахстан, и представляет его в Министерство обороны Республики Казахстан;</w:t>
      </w:r>
      <w:r w:rsidDel="00000000" w:rsidR="00000000" w:rsidRPr="00000000">
        <w:rPr>
          <w:rtl w:val="0"/>
        </w:rPr>
      </w:r>
    </w:p>
    <w:bookmarkStart w:colFirst="0" w:colLast="0" w:name="bookmark=id.ni6jq83ulzid" w:id="68"/>
    <w:bookmarkEnd w:id="68"/>
    <w:p w:rsidR="00000000" w:rsidDel="00000000" w:rsidP="00000000" w:rsidRDefault="00000000" w:rsidRPr="00000000" w14:paraId="0000005A">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10) разрабатывает планы гражданской обороны областей, городов, районов и представляет их на утверждение соответствующим начальникам гражданской обороны;</w:t>
      </w:r>
      <w:r w:rsidDel="00000000" w:rsidR="00000000" w:rsidRPr="00000000">
        <w:rPr>
          <w:rtl w:val="0"/>
        </w:rPr>
      </w:r>
    </w:p>
    <w:bookmarkStart w:colFirst="0" w:colLast="0" w:name="bookmark=id.x79nh15hxsi9" w:id="69"/>
    <w:bookmarkEnd w:id="69"/>
    <w:p w:rsidR="00000000" w:rsidDel="00000000" w:rsidP="00000000" w:rsidRDefault="00000000" w:rsidRPr="00000000" w14:paraId="0000005B">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11) принимает в пределах своей компетенции решения по вопросам подготовки и ведения гражданской обороны, обязательные для исполнения центральными и местными исполнительными органами, организациями и гражданами;</w:t>
      </w:r>
      <w:r w:rsidDel="00000000" w:rsidR="00000000" w:rsidRPr="00000000">
        <w:rPr>
          <w:rtl w:val="0"/>
        </w:rPr>
      </w:r>
    </w:p>
    <w:bookmarkStart w:colFirst="0" w:colLast="0" w:name="bookmark=id.w7piems25m89" w:id="70"/>
    <w:bookmarkEnd w:id="70"/>
    <w:p w:rsidR="00000000" w:rsidDel="00000000" w:rsidP="00000000" w:rsidRDefault="00000000" w:rsidRPr="00000000" w14:paraId="0000005C">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12) обеспечивает боевую и мобилизационную готовность территориальных подразделений уполномоченного органа, воинских частей гражданской обороны и подразделений государственной противопожарной службы;</w:t>
      </w:r>
      <w:r w:rsidDel="00000000" w:rsidR="00000000" w:rsidRPr="00000000">
        <w:rPr>
          <w:rtl w:val="0"/>
        </w:rPr>
      </w:r>
    </w:p>
    <w:bookmarkStart w:colFirst="0" w:colLast="0" w:name="bookmark=id.dbcrgbbmhwhn" w:id="71"/>
    <w:bookmarkEnd w:id="71"/>
    <w:p w:rsidR="00000000" w:rsidDel="00000000" w:rsidP="00000000" w:rsidRDefault="00000000" w:rsidRPr="00000000" w14:paraId="0000005D">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13) утверждает комплекс мероприятий по повышению устойчивости функционирования объектов хозяйствования и обеспечению безопасности в чрезвычайных ситуациях;</w:t>
      </w:r>
      <w:r w:rsidDel="00000000" w:rsidR="00000000" w:rsidRPr="00000000">
        <w:rPr>
          <w:rtl w:val="0"/>
        </w:rPr>
      </w:r>
    </w:p>
    <w:bookmarkStart w:colFirst="0" w:colLast="0" w:name="bookmark=id.7gdf1uttkh1b" w:id="72"/>
    <w:bookmarkEnd w:id="72"/>
    <w:p w:rsidR="00000000" w:rsidDel="00000000" w:rsidP="00000000" w:rsidRDefault="00000000" w:rsidRPr="00000000" w14:paraId="0000005E">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14) обеспечивает деятельность сил гражданской защиты;</w:t>
      </w:r>
      <w:r w:rsidDel="00000000" w:rsidR="00000000" w:rsidRPr="00000000">
        <w:rPr>
          <w:rtl w:val="0"/>
        </w:rPr>
      </w:r>
    </w:p>
    <w:bookmarkStart w:colFirst="0" w:colLast="0" w:name="bookmark=id.89ry9olb1hzh" w:id="73"/>
    <w:bookmarkEnd w:id="73"/>
    <w:p w:rsidR="00000000" w:rsidDel="00000000" w:rsidP="00000000" w:rsidRDefault="00000000" w:rsidRPr="00000000" w14:paraId="0000005F">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15) руководит силами гражданской защиты при организации и проведении мероприятий гражданской защиты;</w:t>
      </w:r>
      <w:r w:rsidDel="00000000" w:rsidR="00000000" w:rsidRPr="00000000">
        <w:rPr>
          <w:rtl w:val="0"/>
        </w:rPr>
      </w:r>
    </w:p>
    <w:bookmarkStart w:colFirst="0" w:colLast="0" w:name="bookmark=id.jiblsu97anq4" w:id="74"/>
    <w:bookmarkEnd w:id="74"/>
    <w:p w:rsidR="00000000" w:rsidDel="00000000" w:rsidP="00000000" w:rsidRDefault="00000000" w:rsidRPr="00000000" w14:paraId="00000060">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16) разрабатывает и утверждает план мероприятий по подготовке органов управления и сил гражданской защиты;</w:t>
      </w:r>
      <w:r w:rsidDel="00000000" w:rsidR="00000000" w:rsidRPr="00000000">
        <w:rPr>
          <w:rtl w:val="0"/>
        </w:rPr>
      </w:r>
    </w:p>
    <w:bookmarkStart w:colFirst="0" w:colLast="0" w:name="bookmark=id.mezh2qhd41jk" w:id="75"/>
    <w:bookmarkEnd w:id="75"/>
    <w:p w:rsidR="00000000" w:rsidDel="00000000" w:rsidP="00000000" w:rsidRDefault="00000000" w:rsidRPr="00000000" w14:paraId="00000061">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17) выделяет и использует материальные средства оперативного резерва;</w:t>
      </w:r>
      <w:r w:rsidDel="00000000" w:rsidR="00000000" w:rsidRPr="00000000">
        <w:rPr>
          <w:rtl w:val="0"/>
        </w:rPr>
      </w:r>
    </w:p>
    <w:bookmarkStart w:colFirst="0" w:colLast="0" w:name="bookmark=id.genq7jskgy98" w:id="76"/>
    <w:bookmarkEnd w:id="76"/>
    <w:p w:rsidR="00000000" w:rsidDel="00000000" w:rsidP="00000000" w:rsidRDefault="00000000" w:rsidRPr="00000000" w14:paraId="00000062">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18) оказывает экстренную медицинскую и психологическую помощь населению, находящемуся в зоне чрезвычайной ситуации природного и техногенного характера, обеспечивает сохранение, восстановление и реабилитацию здоровья участников ликвидации чрезвычайных ситуаций;</w:t>
      </w:r>
      <w:r w:rsidDel="00000000" w:rsidR="00000000" w:rsidRPr="00000000">
        <w:rPr>
          <w:rtl w:val="0"/>
        </w:rPr>
      </w:r>
    </w:p>
    <w:bookmarkStart w:colFirst="0" w:colLast="0" w:name="bookmark=id.cq45b9sua0m" w:id="77"/>
    <w:bookmarkEnd w:id="77"/>
    <w:p w:rsidR="00000000" w:rsidDel="00000000" w:rsidP="00000000" w:rsidRDefault="00000000" w:rsidRPr="00000000" w14:paraId="00000063">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19) обеспечивает информирование и оповещение населения, органов управления гражданской защиты заблаговременно при наличии прогноза об угрозе возникновения чрезвычайной ситуации и (или) оперативно при возникновении чрезвычайной ситуации; </w:t>
      </w:r>
      <w:r w:rsidDel="00000000" w:rsidR="00000000" w:rsidRPr="00000000">
        <w:rPr>
          <w:rtl w:val="0"/>
        </w:rPr>
      </w:r>
    </w:p>
    <w:bookmarkStart w:colFirst="0" w:colLast="0" w:name="bookmark=id.igs4lnz5we3l" w:id="78"/>
    <w:bookmarkEnd w:id="78"/>
    <w:p w:rsidR="00000000" w:rsidDel="00000000" w:rsidP="00000000" w:rsidRDefault="00000000" w:rsidRPr="00000000" w14:paraId="00000064">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20) создает и обеспечивает постоянную готовность к немедленному использованию республиканской системы оповещения, ее оснащение и развитие;</w:t>
      </w:r>
      <w:r w:rsidDel="00000000" w:rsidR="00000000" w:rsidRPr="00000000">
        <w:rPr>
          <w:rtl w:val="0"/>
        </w:rPr>
      </w:r>
    </w:p>
    <w:bookmarkStart w:colFirst="0" w:colLast="0" w:name="bookmark=id.cmde1jjujv82" w:id="79"/>
    <w:bookmarkEnd w:id="79"/>
    <w:p w:rsidR="00000000" w:rsidDel="00000000" w:rsidP="00000000" w:rsidRDefault="00000000" w:rsidRPr="00000000" w14:paraId="00000065">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21) координирует работу центральных и местных исполнительных органов, научных организаций и общественных объединений в сфере гражданской защиты;</w:t>
      </w:r>
      <w:r w:rsidDel="00000000" w:rsidR="00000000" w:rsidRPr="00000000">
        <w:rPr>
          <w:rtl w:val="0"/>
        </w:rPr>
      </w:r>
    </w:p>
    <w:bookmarkStart w:colFirst="0" w:colLast="0" w:name="bookmark=id.r54conb7t5wi" w:id="80"/>
    <w:bookmarkEnd w:id="80"/>
    <w:p w:rsidR="00000000" w:rsidDel="00000000" w:rsidP="00000000" w:rsidRDefault="00000000" w:rsidRPr="00000000" w14:paraId="00000066">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22) утверждает положения о республиканских службах гражданской защиты;</w:t>
      </w:r>
      <w:r w:rsidDel="00000000" w:rsidR="00000000" w:rsidRPr="00000000">
        <w:rPr>
          <w:rtl w:val="0"/>
        </w:rPr>
      </w:r>
    </w:p>
    <w:bookmarkStart w:colFirst="0" w:colLast="0" w:name="bookmark=id.99aivpaet8za" w:id="81"/>
    <w:bookmarkEnd w:id="81"/>
    <w:p w:rsidR="00000000" w:rsidDel="00000000" w:rsidP="00000000" w:rsidRDefault="00000000" w:rsidRPr="00000000" w14:paraId="00000067">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23) утверждает объем и содержание инженерно-технических мероприятий гражданской обороны;</w:t>
      </w:r>
      <w:r w:rsidDel="00000000" w:rsidR="00000000" w:rsidRPr="00000000">
        <w:rPr>
          <w:rtl w:val="0"/>
        </w:rPr>
      </w:r>
    </w:p>
    <w:bookmarkStart w:colFirst="0" w:colLast="0" w:name="bookmark=id.pn3eyp5e37jt" w:id="82"/>
    <w:bookmarkEnd w:id="82"/>
    <w:p w:rsidR="00000000" w:rsidDel="00000000" w:rsidP="00000000" w:rsidRDefault="00000000" w:rsidRPr="00000000" w14:paraId="00000068">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24) вносит предложения в Правительство Республики Казахстан об использовании имеющихся в составе государственного и мобилизационного резервов запасов материально-технических, продовольственных, медицинских и других ресурсов, об использовании средств из резерва Правительства Республики Казахстан для предупреждения, ликвидации чрезвычайных ситуаций и их последствий;</w:t>
      </w:r>
      <w:r w:rsidDel="00000000" w:rsidR="00000000" w:rsidRPr="00000000">
        <w:rPr>
          <w:rtl w:val="0"/>
        </w:rPr>
      </w:r>
    </w:p>
    <w:bookmarkStart w:colFirst="0" w:colLast="0" w:name="bookmark=id.lh8htslwecbn" w:id="83"/>
    <w:bookmarkEnd w:id="83"/>
    <w:p w:rsidR="00000000" w:rsidDel="00000000" w:rsidP="00000000" w:rsidRDefault="00000000" w:rsidRPr="00000000" w14:paraId="00000069">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25) координирует деятельность по организации взаимодействия информационно-коммуникационных сетей и автоматизированных систем мониторинга государственных органов, их территориальных подразделений, местных исполнительных органов, юридических лиц, эксплуатирующих объекты с массовым пребыванием людей, опасные производственные объекты, с единой дежурно-диспетчерской службой "112";</w:t>
      </w:r>
      <w:r w:rsidDel="00000000" w:rsidR="00000000" w:rsidRPr="00000000">
        <w:rPr>
          <w:rtl w:val="0"/>
        </w:rPr>
      </w:r>
    </w:p>
    <w:bookmarkStart w:colFirst="0" w:colLast="0" w:name="bookmark=id.br3t7ivi1rno" w:id="84"/>
    <w:bookmarkEnd w:id="84"/>
    <w:p w:rsidR="00000000" w:rsidDel="00000000" w:rsidP="00000000" w:rsidRDefault="00000000" w:rsidRPr="00000000" w14:paraId="0000006A">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25-1) определяет единого оператора по предоставлению вертолетных услуг;</w:t>
      </w:r>
      <w:r w:rsidDel="00000000" w:rsidR="00000000" w:rsidRPr="00000000">
        <w:rPr>
          <w:rtl w:val="0"/>
        </w:rPr>
      </w:r>
    </w:p>
    <w:bookmarkStart w:colFirst="0" w:colLast="0" w:name="bookmark=id.7sgn8ibqaj9x" w:id="85"/>
    <w:bookmarkEnd w:id="85"/>
    <w:p w:rsidR="00000000" w:rsidDel="00000000" w:rsidP="00000000" w:rsidRDefault="00000000" w:rsidRPr="00000000" w14:paraId="0000006B">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26) мобилизует материально-технические ресурсы организаций при ликвидации чрезвычайных ситуаций в соответствии с действующим законодательством;</w:t>
      </w:r>
      <w:r w:rsidDel="00000000" w:rsidR="00000000" w:rsidRPr="00000000">
        <w:rPr>
          <w:rtl w:val="0"/>
        </w:rPr>
      </w:r>
    </w:p>
    <w:bookmarkStart w:colFirst="0" w:colLast="0" w:name="bookmark=id.t7mhlrd71m92" w:id="86"/>
    <w:bookmarkEnd w:id="86"/>
    <w:p w:rsidR="00000000" w:rsidDel="00000000" w:rsidP="00000000" w:rsidRDefault="00000000" w:rsidRPr="00000000" w14:paraId="0000006C">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27) создает и использует запасы материально-технических ресурсов;</w:t>
      </w:r>
      <w:r w:rsidDel="00000000" w:rsidR="00000000" w:rsidRPr="00000000">
        <w:rPr>
          <w:rtl w:val="0"/>
        </w:rPr>
      </w:r>
    </w:p>
    <w:bookmarkStart w:colFirst="0" w:colLast="0" w:name="bookmark=id.177bph5e5qko" w:id="87"/>
    <w:bookmarkEnd w:id="87"/>
    <w:p w:rsidR="00000000" w:rsidDel="00000000" w:rsidP="00000000" w:rsidRDefault="00000000" w:rsidRPr="00000000" w14:paraId="0000006D">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28) определяет структуру планов гражданской обороны и планов действий по ликвидации чрезвычайных ситуаций;</w:t>
      </w:r>
      <w:r w:rsidDel="00000000" w:rsidR="00000000" w:rsidRPr="00000000">
        <w:rPr>
          <w:rtl w:val="0"/>
        </w:rPr>
      </w:r>
    </w:p>
    <w:bookmarkStart w:colFirst="0" w:colLast="0" w:name="bookmark=id.d9rg0660hqo3" w:id="88"/>
    <w:bookmarkEnd w:id="88"/>
    <w:p w:rsidR="00000000" w:rsidDel="00000000" w:rsidP="00000000" w:rsidRDefault="00000000" w:rsidRPr="00000000" w14:paraId="0000006E">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29) разрабатывает и утверждает нормы минимального жизнеобеспечения населения, находящегося в зоне чрезвычайных ситуаций;</w:t>
      </w:r>
      <w:r w:rsidDel="00000000" w:rsidR="00000000" w:rsidRPr="00000000">
        <w:rPr>
          <w:rtl w:val="0"/>
        </w:rPr>
      </w:r>
    </w:p>
    <w:bookmarkStart w:colFirst="0" w:colLast="0" w:name="bookmark=id.tpgcsx6p4vkt" w:id="89"/>
    <w:bookmarkEnd w:id="89"/>
    <w:p w:rsidR="00000000" w:rsidDel="00000000" w:rsidP="00000000" w:rsidRDefault="00000000" w:rsidRPr="00000000" w14:paraId="0000006F">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29-1) устанавливает порядок использования для спасения людей, в случае крайней необходимости, средств связи, транспорта, имущества и иных материальных средств организаций, находящихся в зонах чрезвычайных ситуаций;</w:t>
      </w:r>
      <w:r w:rsidDel="00000000" w:rsidR="00000000" w:rsidRPr="00000000">
        <w:rPr>
          <w:rtl w:val="0"/>
        </w:rPr>
      </w:r>
    </w:p>
    <w:bookmarkStart w:colFirst="0" w:colLast="0" w:name="bookmark=id.4iz1rhcfdur0" w:id="90"/>
    <w:bookmarkEnd w:id="90"/>
    <w:p w:rsidR="00000000" w:rsidDel="00000000" w:rsidP="00000000" w:rsidRDefault="00000000" w:rsidRPr="00000000" w14:paraId="00000070">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30) выделяет на основании поручения Премьер-Министра Республики Казахстан средства из резерва Правительства Республики Казахстан для жизнеобеспечения населения при ликвидации чрезвычайных ситуаций природного и техногенного характера в порядке, определяемом Правительством Республики Казахстан;</w:t>
      </w:r>
      <w:r w:rsidDel="00000000" w:rsidR="00000000" w:rsidRPr="00000000">
        <w:rPr>
          <w:rtl w:val="0"/>
        </w:rPr>
      </w:r>
    </w:p>
    <w:bookmarkStart w:colFirst="0" w:colLast="0" w:name="bookmark=id.yira3dgvdxq3" w:id="91"/>
    <w:bookmarkEnd w:id="91"/>
    <w:p w:rsidR="00000000" w:rsidDel="00000000" w:rsidP="00000000" w:rsidRDefault="00000000" w:rsidRPr="00000000" w14:paraId="00000071">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31) осуществляет рассмотрение проектов документов по стандартизации в пределах компетенции, а также подготовку предложений по разработке, внесению изменений, пересмотру и отмене национальных, межгосударственных стандартов, национальных классификаторов технико-экономической информации и рекомендаций по стандартизации для внесения в уполномоченный орган в сфере стандартизации;</w:t>
      </w:r>
      <w:r w:rsidDel="00000000" w:rsidR="00000000" w:rsidRPr="00000000">
        <w:rPr>
          <w:rtl w:val="0"/>
        </w:rPr>
      </w:r>
    </w:p>
    <w:bookmarkStart w:colFirst="0" w:colLast="0" w:name="bookmark=id.50iyflwp5r0" w:id="92"/>
    <w:bookmarkEnd w:id="92"/>
    <w:p w:rsidR="00000000" w:rsidDel="00000000" w:rsidP="00000000" w:rsidRDefault="00000000" w:rsidRPr="00000000" w14:paraId="00000072">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32) утверждает правила хранения, учета, списания и утилизации имущества гражданской обороны;</w:t>
      </w:r>
      <w:r w:rsidDel="00000000" w:rsidR="00000000" w:rsidRPr="00000000">
        <w:rPr>
          <w:rtl w:val="0"/>
        </w:rPr>
      </w:r>
    </w:p>
    <w:bookmarkStart w:colFirst="0" w:colLast="0" w:name="bookmark=id.7bcx9ljz3r9" w:id="93"/>
    <w:bookmarkEnd w:id="93"/>
    <w:p w:rsidR="00000000" w:rsidDel="00000000" w:rsidP="00000000" w:rsidRDefault="00000000" w:rsidRPr="00000000" w14:paraId="00000073">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33) утверждает правила постановки на учет и снятия с учета защитных сооружений гражданской обороны;</w:t>
      </w:r>
      <w:r w:rsidDel="00000000" w:rsidR="00000000" w:rsidRPr="00000000">
        <w:rPr>
          <w:rtl w:val="0"/>
        </w:rPr>
      </w:r>
    </w:p>
    <w:bookmarkStart w:colFirst="0" w:colLast="0" w:name="bookmark=id.kfbpvyfv2kog" w:id="94"/>
    <w:bookmarkEnd w:id="94"/>
    <w:p w:rsidR="00000000" w:rsidDel="00000000" w:rsidP="00000000" w:rsidRDefault="00000000" w:rsidRPr="00000000" w14:paraId="00000074">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34) утверждает учебную программу подготовки руководителей, специалистов органов управления и сил гражданской защиты, обучения населения способам защиты и действиям при возникновении чрезвычайных ситуаций и военных конфликтов или вследствие этих конфликтов;</w:t>
      </w:r>
      <w:r w:rsidDel="00000000" w:rsidR="00000000" w:rsidRPr="00000000">
        <w:rPr>
          <w:rtl w:val="0"/>
        </w:rPr>
      </w:r>
    </w:p>
    <w:bookmarkStart w:colFirst="0" w:colLast="0" w:name="bookmark=id.mcv7qik8s3yo" w:id="95"/>
    <w:bookmarkEnd w:id="95"/>
    <w:p w:rsidR="00000000" w:rsidDel="00000000" w:rsidP="00000000" w:rsidRDefault="00000000" w:rsidRPr="00000000" w14:paraId="00000075">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35) утверждает форму сертификата единого образца, выдаваемого слушателям, прошедшим подготовку или переподготовку в сфере гражданской защиты;</w:t>
      </w:r>
      <w:r w:rsidDel="00000000" w:rsidR="00000000" w:rsidRPr="00000000">
        <w:rPr>
          <w:rtl w:val="0"/>
        </w:rPr>
      </w:r>
    </w:p>
    <w:bookmarkStart w:colFirst="0" w:colLast="0" w:name="bookmark=id.5reijby7beph" w:id="96"/>
    <w:bookmarkEnd w:id="96"/>
    <w:p w:rsidR="00000000" w:rsidDel="00000000" w:rsidP="00000000" w:rsidRDefault="00000000" w:rsidRPr="00000000" w14:paraId="00000076">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36) утверждает правила оперирования, перемещения, использования, пополнения материальных ценностей оперативного резерва уполномоченного органа в сфере гражданской защиты;</w:t>
      </w:r>
      <w:r w:rsidDel="00000000" w:rsidR="00000000" w:rsidRPr="00000000">
        <w:rPr>
          <w:rtl w:val="0"/>
        </w:rPr>
      </w:r>
    </w:p>
    <w:bookmarkStart w:colFirst="0" w:colLast="0" w:name="bookmark=id.uhcsl4yfdk25" w:id="97"/>
    <w:bookmarkEnd w:id="97"/>
    <w:p w:rsidR="00000000" w:rsidDel="00000000" w:rsidP="00000000" w:rsidRDefault="00000000" w:rsidRPr="00000000" w14:paraId="00000077">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36-1) определяет номенклатуру и объем материальных ценностей оперативного резерва уполномоченного органа в сфере гражданской защиты;</w:t>
      </w:r>
      <w:r w:rsidDel="00000000" w:rsidR="00000000" w:rsidRPr="00000000">
        <w:rPr>
          <w:rtl w:val="0"/>
        </w:rPr>
      </w:r>
    </w:p>
    <w:bookmarkStart w:colFirst="0" w:colLast="0" w:name="bookmark=id.82gfxra3mg10" w:id="98"/>
    <w:bookmarkEnd w:id="98"/>
    <w:p w:rsidR="00000000" w:rsidDel="00000000" w:rsidP="00000000" w:rsidRDefault="00000000" w:rsidRPr="00000000" w14:paraId="00000078">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37) утверждает программу подготовки спасателей аварийно-спасательных служб и формирований;</w:t>
      </w:r>
      <w:r w:rsidDel="00000000" w:rsidR="00000000" w:rsidRPr="00000000">
        <w:rPr>
          <w:rtl w:val="0"/>
        </w:rPr>
      </w:r>
    </w:p>
    <w:bookmarkStart w:colFirst="0" w:colLast="0" w:name="bookmark=id.uy09m2h04ppv" w:id="99"/>
    <w:bookmarkEnd w:id="99"/>
    <w:p w:rsidR="00000000" w:rsidDel="00000000" w:rsidP="00000000" w:rsidRDefault="00000000" w:rsidRPr="00000000" w14:paraId="00000079">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38) устанавливает образцы специальной форменной одежды для сотрудников и иных работников органов гражданской защиты и подведомственных Министерству государственных предприятий;</w:t>
      </w:r>
      <w:r w:rsidDel="00000000" w:rsidR="00000000" w:rsidRPr="00000000">
        <w:rPr>
          <w:rtl w:val="0"/>
        </w:rPr>
      </w:r>
    </w:p>
    <w:bookmarkStart w:colFirst="0" w:colLast="0" w:name="bookmark=id.2s5t2rjl7fpa" w:id="100"/>
    <w:bookmarkEnd w:id="100"/>
    <w:p w:rsidR="00000000" w:rsidDel="00000000" w:rsidP="00000000" w:rsidRDefault="00000000" w:rsidRPr="00000000" w14:paraId="0000007A">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39) утверждает квалификационные требования к специализированным учебным центрам в области пожарной безопасности по подготовке, переподготовке и повышению квалификации специалистов негосударственных противопожарных служб;</w:t>
      </w:r>
      <w:r w:rsidDel="00000000" w:rsidR="00000000" w:rsidRPr="00000000">
        <w:rPr>
          <w:rtl w:val="0"/>
        </w:rPr>
      </w:r>
    </w:p>
    <w:bookmarkStart w:colFirst="0" w:colLast="0" w:name="bookmark=id.oi8oiqd5ss60" w:id="101"/>
    <w:bookmarkEnd w:id="101"/>
    <w:p w:rsidR="00000000" w:rsidDel="00000000" w:rsidP="00000000" w:rsidRDefault="00000000" w:rsidRPr="00000000" w14:paraId="0000007B">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40) утверждает программу курсов обучения по специальной подготовке специалистов негосударственных противопожарных служб, а также образец свидетельства об их окончании;</w:t>
      </w:r>
      <w:r w:rsidDel="00000000" w:rsidR="00000000" w:rsidRPr="00000000">
        <w:rPr>
          <w:rtl w:val="0"/>
        </w:rPr>
      </w:r>
    </w:p>
    <w:bookmarkStart w:colFirst="0" w:colLast="0" w:name="bookmark=id.vhb0jzcwrnhj" w:id="102"/>
    <w:bookmarkEnd w:id="102"/>
    <w:p w:rsidR="00000000" w:rsidDel="00000000" w:rsidP="00000000" w:rsidRDefault="00000000" w:rsidRPr="00000000" w14:paraId="0000007C">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41) утверждает учебную программу первоначальной подготовки добровольных пожарных;</w:t>
      </w:r>
      <w:r w:rsidDel="00000000" w:rsidR="00000000" w:rsidRPr="00000000">
        <w:rPr>
          <w:rtl w:val="0"/>
        </w:rPr>
      </w:r>
    </w:p>
    <w:bookmarkStart w:colFirst="0" w:colLast="0" w:name="bookmark=id.8xzz4gx452bx" w:id="103"/>
    <w:bookmarkEnd w:id="103"/>
    <w:p w:rsidR="00000000" w:rsidDel="00000000" w:rsidP="00000000" w:rsidRDefault="00000000" w:rsidRPr="00000000" w14:paraId="0000007D">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42) утверждает требования, предъявляемые к соответствию состояния здоровья и проведению медицинского освидетельствования спасателей;</w:t>
      </w:r>
      <w:r w:rsidDel="00000000" w:rsidR="00000000" w:rsidRPr="00000000">
        <w:rPr>
          <w:rtl w:val="0"/>
        </w:rPr>
      </w:r>
    </w:p>
    <w:bookmarkStart w:colFirst="0" w:colLast="0" w:name="bookmark=id.ko69xsqcm1e" w:id="104"/>
    <w:bookmarkEnd w:id="104"/>
    <w:p w:rsidR="00000000" w:rsidDel="00000000" w:rsidP="00000000" w:rsidRDefault="00000000" w:rsidRPr="00000000" w14:paraId="0000007E">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43) утверждает методические рекомендации в сфере гражданской защиты;</w:t>
      </w:r>
      <w:r w:rsidDel="00000000" w:rsidR="00000000" w:rsidRPr="00000000">
        <w:rPr>
          <w:rtl w:val="0"/>
        </w:rPr>
      </w:r>
    </w:p>
    <w:bookmarkStart w:colFirst="0" w:colLast="0" w:name="bookmark=id.c19v4qvjo2mu" w:id="105"/>
    <w:bookmarkEnd w:id="105"/>
    <w:p w:rsidR="00000000" w:rsidDel="00000000" w:rsidP="00000000" w:rsidRDefault="00000000" w:rsidRPr="00000000" w14:paraId="0000007F">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44) организует взаимодействие с государственными органами, организациями по обмену информацией об угрозе и возникновении чрезвычайных ситуаций природного и техногенного характера из систем мониторинга, в том числе использующими средства дистанционного зондирования земли;</w:t>
      </w:r>
      <w:r w:rsidDel="00000000" w:rsidR="00000000" w:rsidRPr="00000000">
        <w:rPr>
          <w:rtl w:val="0"/>
        </w:rPr>
      </w:r>
    </w:p>
    <w:bookmarkStart w:colFirst="0" w:colLast="0" w:name="bookmark=id.pk583zrfwc4c" w:id="106"/>
    <w:bookmarkEnd w:id="106"/>
    <w:p w:rsidR="00000000" w:rsidDel="00000000" w:rsidP="00000000" w:rsidRDefault="00000000" w:rsidRPr="00000000" w14:paraId="00000080">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45) организует взаимодействие и анализ принимаемых мер государственными органами по предупреждению чрезвычайных ситуаций техногенного характера;</w:t>
      </w:r>
      <w:r w:rsidDel="00000000" w:rsidR="00000000" w:rsidRPr="00000000">
        <w:rPr>
          <w:rtl w:val="0"/>
        </w:rPr>
      </w:r>
    </w:p>
    <w:bookmarkStart w:colFirst="0" w:colLast="0" w:name="bookmark=id.8xjm1xjfug3q" w:id="107"/>
    <w:bookmarkEnd w:id="107"/>
    <w:p w:rsidR="00000000" w:rsidDel="00000000" w:rsidP="00000000" w:rsidRDefault="00000000" w:rsidRPr="00000000" w14:paraId="00000081">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46) организует мониторинг селевой и лавинной обстановки;</w:t>
      </w:r>
      <w:r w:rsidDel="00000000" w:rsidR="00000000" w:rsidRPr="00000000">
        <w:rPr>
          <w:rtl w:val="0"/>
        </w:rPr>
      </w:r>
    </w:p>
    <w:bookmarkStart w:colFirst="0" w:colLast="0" w:name="bookmark=id.awqe5k2gm5xc" w:id="108"/>
    <w:bookmarkEnd w:id="108"/>
    <w:p w:rsidR="00000000" w:rsidDel="00000000" w:rsidP="00000000" w:rsidRDefault="00000000" w:rsidRPr="00000000" w14:paraId="00000082">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47) утверждает и осуществляет превентивные мероприятия по снижению опасности горных склонов, высокогорных, моренных и ледниковых озер;</w:t>
      </w:r>
      <w:r w:rsidDel="00000000" w:rsidR="00000000" w:rsidRPr="00000000">
        <w:rPr>
          <w:rtl w:val="0"/>
        </w:rPr>
      </w:r>
    </w:p>
    <w:bookmarkStart w:colFirst="0" w:colLast="0" w:name="bookmark=id.2ru1mr9lg37f" w:id="109"/>
    <w:bookmarkEnd w:id="109"/>
    <w:p w:rsidR="00000000" w:rsidDel="00000000" w:rsidP="00000000" w:rsidRDefault="00000000" w:rsidRPr="00000000" w14:paraId="00000083">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48) разрабатывает и осуществляет мероприятия по обеспечению режима секретности и защищенной связи;</w:t>
      </w:r>
      <w:r w:rsidDel="00000000" w:rsidR="00000000" w:rsidRPr="00000000">
        <w:rPr>
          <w:rtl w:val="0"/>
        </w:rPr>
      </w:r>
    </w:p>
    <w:bookmarkStart w:colFirst="0" w:colLast="0" w:name="bookmark=id.jqouxgz7327" w:id="110"/>
    <w:bookmarkEnd w:id="110"/>
    <w:p w:rsidR="00000000" w:rsidDel="00000000" w:rsidP="00000000" w:rsidRDefault="00000000" w:rsidRPr="00000000" w14:paraId="00000084">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49) утверждает правила аттестации и переаттестации спасателей;</w:t>
      </w:r>
      <w:r w:rsidDel="00000000" w:rsidR="00000000" w:rsidRPr="00000000">
        <w:rPr>
          <w:rtl w:val="0"/>
        </w:rPr>
      </w:r>
    </w:p>
    <w:bookmarkStart w:colFirst="0" w:colLast="0" w:name="bookmark=id.w6a383hnxv7a" w:id="111"/>
    <w:bookmarkEnd w:id="111"/>
    <w:p w:rsidR="00000000" w:rsidDel="00000000" w:rsidP="00000000" w:rsidRDefault="00000000" w:rsidRPr="00000000" w14:paraId="00000085">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50) утверждает порядок обучения работников организаций и населения мерам пожарной безопасности и требования к содержанию учебных программ по обучению мерам пожарной безопасности;</w:t>
      </w:r>
      <w:r w:rsidDel="00000000" w:rsidR="00000000" w:rsidRPr="00000000">
        <w:rPr>
          <w:rtl w:val="0"/>
        </w:rPr>
      </w:r>
    </w:p>
    <w:bookmarkStart w:colFirst="0" w:colLast="0" w:name="bookmark=id.wwhzyf2bro6" w:id="112"/>
    <w:bookmarkEnd w:id="112"/>
    <w:p w:rsidR="00000000" w:rsidDel="00000000" w:rsidP="00000000" w:rsidRDefault="00000000" w:rsidRPr="00000000" w14:paraId="00000086">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51) утверждает правила организации и деятельности государственной системы гражданской защиты;</w:t>
      </w:r>
      <w:r w:rsidDel="00000000" w:rsidR="00000000" w:rsidRPr="00000000">
        <w:rPr>
          <w:rtl w:val="0"/>
        </w:rPr>
      </w:r>
    </w:p>
    <w:bookmarkStart w:colFirst="0" w:colLast="0" w:name="bookmark=id.c5jz4rk2387j" w:id="113"/>
    <w:bookmarkEnd w:id="113"/>
    <w:p w:rsidR="00000000" w:rsidDel="00000000" w:rsidP="00000000" w:rsidRDefault="00000000" w:rsidRPr="00000000" w14:paraId="00000087">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52) утверждает правила организации системы оповещения гражданской защиты и правила оповещения населения, государственных органов при чрезвычайных ситуациях в мирное и военное время;</w:t>
      </w:r>
      <w:r w:rsidDel="00000000" w:rsidR="00000000" w:rsidRPr="00000000">
        <w:rPr>
          <w:rtl w:val="0"/>
        </w:rPr>
      </w:r>
    </w:p>
    <w:bookmarkStart w:colFirst="0" w:colLast="0" w:name="bookmark=id.g4u4u3isxfcb" w:id="114"/>
    <w:bookmarkEnd w:id="114"/>
    <w:p w:rsidR="00000000" w:rsidDel="00000000" w:rsidP="00000000" w:rsidRDefault="00000000" w:rsidRPr="00000000" w14:paraId="00000088">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52-1) разрабатывает и утверждает правила использования сетей телерадиовещания для оповещения населения об угрозе жизни, здоровью людей и порядке действий в сложившейся обстановке при чрезвычайных ситуациях природного и техногенного характера, а также в интересах обороны, национальной безопасности и охраны правопорядка;</w:t>
      </w:r>
      <w:r w:rsidDel="00000000" w:rsidR="00000000" w:rsidRPr="00000000">
        <w:rPr>
          <w:rtl w:val="0"/>
        </w:rPr>
      </w:r>
    </w:p>
    <w:bookmarkStart w:colFirst="0" w:colLast="0" w:name="bookmark=id.9lhw3o1ab9wm" w:id="115"/>
    <w:bookmarkEnd w:id="115"/>
    <w:p w:rsidR="00000000" w:rsidDel="00000000" w:rsidP="00000000" w:rsidRDefault="00000000" w:rsidRPr="00000000" w14:paraId="00000089">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53) утверждает правила приобретения, создания и использования имущества гражданской обороны;</w:t>
      </w:r>
      <w:r w:rsidDel="00000000" w:rsidR="00000000" w:rsidRPr="00000000">
        <w:rPr>
          <w:rtl w:val="0"/>
        </w:rPr>
      </w:r>
    </w:p>
    <w:bookmarkStart w:colFirst="0" w:colLast="0" w:name="bookmark=id.438wmhdsrp5k" w:id="116"/>
    <w:bookmarkEnd w:id="116"/>
    <w:p w:rsidR="00000000" w:rsidDel="00000000" w:rsidP="00000000" w:rsidRDefault="00000000" w:rsidRPr="00000000" w14:paraId="0000008A">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54) утверждает правила безопасности на водоемах;</w:t>
      </w:r>
      <w:r w:rsidDel="00000000" w:rsidR="00000000" w:rsidRPr="00000000">
        <w:rPr>
          <w:rtl w:val="0"/>
        </w:rPr>
      </w:r>
    </w:p>
    <w:bookmarkStart w:colFirst="0" w:colLast="0" w:name="bookmark=id.u9i5xttyh7jc" w:id="117"/>
    <w:bookmarkEnd w:id="117"/>
    <w:p w:rsidR="00000000" w:rsidDel="00000000" w:rsidP="00000000" w:rsidRDefault="00000000" w:rsidRPr="00000000" w14:paraId="0000008B">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55) утверждает правила осуществления деятельности негосударственных противопожарных служб;</w:t>
      </w:r>
      <w:r w:rsidDel="00000000" w:rsidR="00000000" w:rsidRPr="00000000">
        <w:rPr>
          <w:rtl w:val="0"/>
        </w:rPr>
      </w:r>
    </w:p>
    <w:bookmarkStart w:colFirst="0" w:colLast="0" w:name="bookmark=id.ij5h8wf40gea" w:id="118"/>
    <w:bookmarkEnd w:id="118"/>
    <w:p w:rsidR="00000000" w:rsidDel="00000000" w:rsidP="00000000" w:rsidRDefault="00000000" w:rsidRPr="00000000" w14:paraId="0000008C">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55-1) утверждает перечень организаций и объектов, на которых в обязательном порядке создается негосударственная противопожарная служба;</w:t>
      </w:r>
      <w:r w:rsidDel="00000000" w:rsidR="00000000" w:rsidRPr="00000000">
        <w:rPr>
          <w:rtl w:val="0"/>
        </w:rPr>
      </w:r>
    </w:p>
    <w:bookmarkStart w:colFirst="0" w:colLast="0" w:name="bookmark=id.ein5gzfzig1q" w:id="119"/>
    <w:bookmarkEnd w:id="119"/>
    <w:p w:rsidR="00000000" w:rsidDel="00000000" w:rsidP="00000000" w:rsidRDefault="00000000" w:rsidRPr="00000000" w14:paraId="0000008D">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56) утверждает правила создания, содержания, материально-технического обеспечения, подготовки и привлечения формирований гражданской защиты;</w:t>
      </w:r>
      <w:r w:rsidDel="00000000" w:rsidR="00000000" w:rsidRPr="00000000">
        <w:rPr>
          <w:rtl w:val="0"/>
        </w:rPr>
      </w:r>
    </w:p>
    <w:bookmarkStart w:colFirst="0" w:colLast="0" w:name="bookmark=id.sjbxs229e94z" w:id="120"/>
    <w:bookmarkEnd w:id="120"/>
    <w:p w:rsidR="00000000" w:rsidDel="00000000" w:rsidP="00000000" w:rsidRDefault="00000000" w:rsidRPr="00000000" w14:paraId="0000008E">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57) утверждает правила осуществления государственного учета чрезвычайных ситуаций природного и техногенного характера;</w:t>
      </w:r>
      <w:r w:rsidDel="00000000" w:rsidR="00000000" w:rsidRPr="00000000">
        <w:rPr>
          <w:rtl w:val="0"/>
        </w:rPr>
      </w:r>
    </w:p>
    <w:bookmarkStart w:colFirst="0" w:colLast="0" w:name="bookmark=id.xxbqkb4qhfig" w:id="121"/>
    <w:bookmarkEnd w:id="121"/>
    <w:p w:rsidR="00000000" w:rsidDel="00000000" w:rsidP="00000000" w:rsidRDefault="00000000" w:rsidRPr="00000000" w14:paraId="0000008F">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58) утверждает правила организации и ведения мероприятий гражданской обороны;</w:t>
      </w:r>
      <w:r w:rsidDel="00000000" w:rsidR="00000000" w:rsidRPr="00000000">
        <w:rPr>
          <w:rtl w:val="0"/>
        </w:rPr>
      </w:r>
    </w:p>
    <w:bookmarkStart w:colFirst="0" w:colLast="0" w:name="bookmark=id.xgvfnrjou7qo" w:id="122"/>
    <w:bookmarkEnd w:id="122"/>
    <w:p w:rsidR="00000000" w:rsidDel="00000000" w:rsidP="00000000" w:rsidRDefault="00000000" w:rsidRPr="00000000" w14:paraId="00000090">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59) утверждает правила перевода гражданской защиты с мирного на военное положение, проведения эвакуационных мероприятий;</w:t>
      </w:r>
      <w:r w:rsidDel="00000000" w:rsidR="00000000" w:rsidRPr="00000000">
        <w:rPr>
          <w:rtl w:val="0"/>
        </w:rPr>
      </w:r>
    </w:p>
    <w:bookmarkStart w:colFirst="0" w:colLast="0" w:name="bookmark=id.ua4dz858ast9" w:id="123"/>
    <w:bookmarkEnd w:id="123"/>
    <w:p w:rsidR="00000000" w:rsidDel="00000000" w:rsidP="00000000" w:rsidRDefault="00000000" w:rsidRPr="00000000" w14:paraId="00000091">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60) утверждает правила применения воинских частей гражданской обороны в мирное время;</w:t>
      </w:r>
      <w:r w:rsidDel="00000000" w:rsidR="00000000" w:rsidRPr="00000000">
        <w:rPr>
          <w:rtl w:val="0"/>
        </w:rPr>
      </w:r>
    </w:p>
    <w:bookmarkStart w:colFirst="0" w:colLast="0" w:name="bookmark=id.tqzej7nfssv4" w:id="124"/>
    <w:bookmarkEnd w:id="124"/>
    <w:p w:rsidR="00000000" w:rsidDel="00000000" w:rsidP="00000000" w:rsidRDefault="00000000" w:rsidRPr="00000000" w14:paraId="00000092">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60-1) разрабатывает и утверждает правила приведения воинских частей гражданской обороны в степени боевой готовности при переводе с мирного на военное время;</w:t>
      </w:r>
      <w:r w:rsidDel="00000000" w:rsidR="00000000" w:rsidRPr="00000000">
        <w:rPr>
          <w:rtl w:val="0"/>
        </w:rPr>
      </w:r>
    </w:p>
    <w:bookmarkStart w:colFirst="0" w:colLast="0" w:name="bookmark=id.8snyi6lb329b" w:id="125"/>
    <w:bookmarkEnd w:id="125"/>
    <w:p w:rsidR="00000000" w:rsidDel="00000000" w:rsidP="00000000" w:rsidRDefault="00000000" w:rsidRPr="00000000" w14:paraId="00000093">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60-2) разрабатывает и утверждает правила приведения воинских частей гражданской обороны в режимы функционирования;</w:t>
      </w:r>
      <w:r w:rsidDel="00000000" w:rsidR="00000000" w:rsidRPr="00000000">
        <w:rPr>
          <w:rtl w:val="0"/>
        </w:rPr>
      </w:r>
    </w:p>
    <w:bookmarkStart w:colFirst="0" w:colLast="0" w:name="bookmark=id.9cbbp8zbca5i" w:id="126"/>
    <w:bookmarkEnd w:id="126"/>
    <w:p w:rsidR="00000000" w:rsidDel="00000000" w:rsidP="00000000" w:rsidRDefault="00000000" w:rsidRPr="00000000" w14:paraId="00000094">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60-3) разрабатывает и утверждает правила по организации службы штабов воинских частей гражданской обороны;</w:t>
      </w:r>
      <w:r w:rsidDel="00000000" w:rsidR="00000000" w:rsidRPr="00000000">
        <w:rPr>
          <w:rtl w:val="0"/>
        </w:rPr>
      </w:r>
    </w:p>
    <w:bookmarkStart w:colFirst="0" w:colLast="0" w:name="bookmark=id.pesjl12q3rcb" w:id="127"/>
    <w:bookmarkEnd w:id="127"/>
    <w:p w:rsidR="00000000" w:rsidDel="00000000" w:rsidP="00000000" w:rsidRDefault="00000000" w:rsidRPr="00000000" w14:paraId="00000095">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60-4) разрабатывает и утверждает правила по организации боевой подготовки в воинских частях гражданской обороны;</w:t>
      </w:r>
      <w:r w:rsidDel="00000000" w:rsidR="00000000" w:rsidRPr="00000000">
        <w:rPr>
          <w:rtl w:val="0"/>
        </w:rPr>
      </w:r>
    </w:p>
    <w:bookmarkStart w:colFirst="0" w:colLast="0" w:name="bookmark=id.9exfe8o0svfr" w:id="128"/>
    <w:bookmarkEnd w:id="128"/>
    <w:p w:rsidR="00000000" w:rsidDel="00000000" w:rsidP="00000000" w:rsidRDefault="00000000" w:rsidRPr="00000000" w14:paraId="00000096">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60-5) разрабатывает и утверждает инструкцию по проведению аварийно-спасательных и неотложных работ воинскими частями гражданской обороны;</w:t>
      </w:r>
      <w:r w:rsidDel="00000000" w:rsidR="00000000" w:rsidRPr="00000000">
        <w:rPr>
          <w:rtl w:val="0"/>
        </w:rPr>
      </w:r>
    </w:p>
    <w:bookmarkStart w:colFirst="0" w:colLast="0" w:name="bookmark=id.s7zzz9mrcqd1" w:id="129"/>
    <w:bookmarkEnd w:id="129"/>
    <w:p w:rsidR="00000000" w:rsidDel="00000000" w:rsidP="00000000" w:rsidRDefault="00000000" w:rsidRPr="00000000" w14:paraId="00000097">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60-6) разрабатывает и утверждает инструкцию по организации службы войск в воинских частях гражданской обороны;</w:t>
      </w:r>
      <w:r w:rsidDel="00000000" w:rsidR="00000000" w:rsidRPr="00000000">
        <w:rPr>
          <w:rtl w:val="0"/>
        </w:rPr>
      </w:r>
    </w:p>
    <w:bookmarkStart w:colFirst="0" w:colLast="0" w:name="bookmark=id.ybc0msbjotkq" w:id="130"/>
    <w:bookmarkEnd w:id="130"/>
    <w:p w:rsidR="00000000" w:rsidDel="00000000" w:rsidP="00000000" w:rsidRDefault="00000000" w:rsidRPr="00000000" w14:paraId="00000098">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60-7) разрабатывает и утверждает правила по организации связи в органах гражданской защиты;</w:t>
      </w:r>
      <w:r w:rsidDel="00000000" w:rsidR="00000000" w:rsidRPr="00000000">
        <w:rPr>
          <w:rtl w:val="0"/>
        </w:rPr>
      </w:r>
    </w:p>
    <w:bookmarkStart w:colFirst="0" w:colLast="0" w:name="bookmark=id.wbj4lwbztxme" w:id="131"/>
    <w:bookmarkEnd w:id="131"/>
    <w:p w:rsidR="00000000" w:rsidDel="00000000" w:rsidP="00000000" w:rsidRDefault="00000000" w:rsidRPr="00000000" w14:paraId="00000099">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60-8) разрабатывает и утверждает правила деятельности полигонов и учебных центров воинских частей гражданской обороны;</w:t>
      </w:r>
      <w:r w:rsidDel="00000000" w:rsidR="00000000" w:rsidRPr="00000000">
        <w:rPr>
          <w:rtl w:val="0"/>
        </w:rPr>
      </w:r>
    </w:p>
    <w:bookmarkStart w:colFirst="0" w:colLast="0" w:name="bookmark=id.6gn4y2surwlx" w:id="132"/>
    <w:bookmarkEnd w:id="132"/>
    <w:p w:rsidR="00000000" w:rsidDel="00000000" w:rsidP="00000000" w:rsidRDefault="00000000" w:rsidRPr="00000000" w14:paraId="0000009A">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60-9) разрабатывает и утверждает инструкцию по организации учета, эксплуатации и хранения аварийно-спасательного инструмента, оборудования, снаряжения и обмундирования в воинских частях гражданской обороны;</w:t>
      </w:r>
      <w:r w:rsidDel="00000000" w:rsidR="00000000" w:rsidRPr="00000000">
        <w:rPr>
          <w:rtl w:val="0"/>
        </w:rPr>
      </w:r>
    </w:p>
    <w:bookmarkStart w:colFirst="0" w:colLast="0" w:name="bookmark=id.iax87mbur5wf" w:id="133"/>
    <w:bookmarkEnd w:id="133"/>
    <w:p w:rsidR="00000000" w:rsidDel="00000000" w:rsidP="00000000" w:rsidRDefault="00000000" w:rsidRPr="00000000" w14:paraId="0000009B">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60-10) разрабатывает и утверждает инструкцию по организации учета, эксплуатации и хранения средств индивидуальной бронезащиты, активной обороны, инженерного имущества и технических средств охраны в воинских частях гражданской обороны;</w:t>
      </w:r>
      <w:r w:rsidDel="00000000" w:rsidR="00000000" w:rsidRPr="00000000">
        <w:rPr>
          <w:rtl w:val="0"/>
        </w:rPr>
      </w:r>
    </w:p>
    <w:bookmarkStart w:colFirst="0" w:colLast="0" w:name="bookmark=id.qa4k4iwp20e3" w:id="134"/>
    <w:bookmarkEnd w:id="134"/>
    <w:p w:rsidR="00000000" w:rsidDel="00000000" w:rsidP="00000000" w:rsidRDefault="00000000" w:rsidRPr="00000000" w14:paraId="0000009C">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60-11) разрабатывает и утверждает инструкцию по организации учета, эксплуатации и хранения средств радиационной, химической и биологической защиты в воинских частях гражданской обороны;</w:t>
      </w:r>
      <w:r w:rsidDel="00000000" w:rsidR="00000000" w:rsidRPr="00000000">
        <w:rPr>
          <w:rtl w:val="0"/>
        </w:rPr>
      </w:r>
    </w:p>
    <w:bookmarkStart w:colFirst="0" w:colLast="0" w:name="bookmark=id.5iyc5a5ywlx7" w:id="135"/>
    <w:bookmarkEnd w:id="135"/>
    <w:p w:rsidR="00000000" w:rsidDel="00000000" w:rsidP="00000000" w:rsidRDefault="00000000" w:rsidRPr="00000000" w14:paraId="0000009D">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60-12) утверждает инструкцию по организации и обеспечению радиационной, химической и биологической защиты органов гражданской защиты;</w:t>
      </w:r>
      <w:r w:rsidDel="00000000" w:rsidR="00000000" w:rsidRPr="00000000">
        <w:rPr>
          <w:rtl w:val="0"/>
        </w:rPr>
      </w:r>
    </w:p>
    <w:bookmarkStart w:colFirst="0" w:colLast="0" w:name="bookmark=id.vu1pk1kay9a6" w:id="136"/>
    <w:bookmarkEnd w:id="136"/>
    <w:p w:rsidR="00000000" w:rsidDel="00000000" w:rsidP="00000000" w:rsidRDefault="00000000" w:rsidRPr="00000000" w14:paraId="0000009E">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60-13) разрабатывает и утверждает правила по организации деятельности медицинской службы в воинских частях гражданской обороны;</w:t>
      </w:r>
      <w:r w:rsidDel="00000000" w:rsidR="00000000" w:rsidRPr="00000000">
        <w:rPr>
          <w:rtl w:val="0"/>
        </w:rPr>
      </w:r>
    </w:p>
    <w:bookmarkStart w:colFirst="0" w:colLast="0" w:name="bookmark=id.jhy62k6stxt7" w:id="137"/>
    <w:bookmarkEnd w:id="137"/>
    <w:p w:rsidR="00000000" w:rsidDel="00000000" w:rsidP="00000000" w:rsidRDefault="00000000" w:rsidRPr="00000000" w14:paraId="0000009F">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60-14) разрабатывает и утверждает правила хранения, выдачи, перевозки оружия и боеприпасов к нему в воинских частях гражданской обороны;</w:t>
      </w:r>
      <w:r w:rsidDel="00000000" w:rsidR="00000000" w:rsidRPr="00000000">
        <w:rPr>
          <w:rtl w:val="0"/>
        </w:rPr>
      </w:r>
    </w:p>
    <w:bookmarkStart w:colFirst="0" w:colLast="0" w:name="bookmark=id.rwdo939tdb23" w:id="138"/>
    <w:bookmarkEnd w:id="138"/>
    <w:p w:rsidR="00000000" w:rsidDel="00000000" w:rsidP="00000000" w:rsidRDefault="00000000" w:rsidRPr="00000000" w14:paraId="000000A0">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60-15) разрабатывает и утверждает правила по организации деятельности автомобильной службы в воинских частях гражданской обороны;</w:t>
      </w:r>
      <w:r w:rsidDel="00000000" w:rsidR="00000000" w:rsidRPr="00000000">
        <w:rPr>
          <w:rtl w:val="0"/>
        </w:rPr>
      </w:r>
    </w:p>
    <w:bookmarkStart w:colFirst="0" w:colLast="0" w:name="bookmark=id.pjana567duit" w:id="139"/>
    <w:bookmarkEnd w:id="139"/>
    <w:p w:rsidR="00000000" w:rsidDel="00000000" w:rsidP="00000000" w:rsidRDefault="00000000" w:rsidRPr="00000000" w14:paraId="000000A1">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60-16) разрабатывает и утверждает правила по организации деятельности квартирно-эксплуатационной и противопожарной службы в воинских частях гражданской обороны;</w:t>
      </w:r>
      <w:r w:rsidDel="00000000" w:rsidR="00000000" w:rsidRPr="00000000">
        <w:rPr>
          <w:rtl w:val="0"/>
        </w:rPr>
      </w:r>
    </w:p>
    <w:bookmarkStart w:colFirst="0" w:colLast="0" w:name="bookmark=id.em73wum86oh5" w:id="140"/>
    <w:bookmarkEnd w:id="140"/>
    <w:p w:rsidR="00000000" w:rsidDel="00000000" w:rsidP="00000000" w:rsidRDefault="00000000" w:rsidRPr="00000000" w14:paraId="000000A2">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60-17) разрабатывает и утверждает правила по организации деятельности вещевой службы в воинских частях гражданской обороны;</w:t>
      </w:r>
      <w:r w:rsidDel="00000000" w:rsidR="00000000" w:rsidRPr="00000000">
        <w:rPr>
          <w:rtl w:val="0"/>
        </w:rPr>
      </w:r>
    </w:p>
    <w:bookmarkStart w:colFirst="0" w:colLast="0" w:name="bookmark=id.nq9zickay61u" w:id="141"/>
    <w:bookmarkEnd w:id="141"/>
    <w:p w:rsidR="00000000" w:rsidDel="00000000" w:rsidP="00000000" w:rsidRDefault="00000000" w:rsidRPr="00000000" w14:paraId="000000A3">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60-18) разрабатывает и утверждает правила по организации деятельности продовольственной службы в воинских частях гражданской обороны;</w:t>
      </w:r>
      <w:r w:rsidDel="00000000" w:rsidR="00000000" w:rsidRPr="00000000">
        <w:rPr>
          <w:rtl w:val="0"/>
        </w:rPr>
      </w:r>
    </w:p>
    <w:bookmarkStart w:colFirst="0" w:colLast="0" w:name="bookmark=id.aaclba4o5wdh" w:id="142"/>
    <w:bookmarkEnd w:id="142"/>
    <w:p w:rsidR="00000000" w:rsidDel="00000000" w:rsidP="00000000" w:rsidRDefault="00000000" w:rsidRPr="00000000" w14:paraId="000000A4">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60-19) разрабатывает и утверждает правила по организации деятельности службы горюче-смазочных материалов в воинских частях гражданской обороны;</w:t>
      </w:r>
      <w:r w:rsidDel="00000000" w:rsidR="00000000" w:rsidRPr="00000000">
        <w:rPr>
          <w:rtl w:val="0"/>
        </w:rPr>
      </w:r>
    </w:p>
    <w:bookmarkStart w:colFirst="0" w:colLast="0" w:name="bookmark=id.2tt99eou6r19" w:id="143"/>
    <w:bookmarkEnd w:id="143"/>
    <w:p w:rsidR="00000000" w:rsidDel="00000000" w:rsidP="00000000" w:rsidRDefault="00000000" w:rsidRPr="00000000" w14:paraId="000000A5">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60-20) разрабатывает и утверждает инструкцию по ведению войскового хозяйства в воинских частях гражданской обороны;</w:t>
      </w:r>
      <w:r w:rsidDel="00000000" w:rsidR="00000000" w:rsidRPr="00000000">
        <w:rPr>
          <w:rtl w:val="0"/>
        </w:rPr>
      </w:r>
    </w:p>
    <w:bookmarkStart w:colFirst="0" w:colLast="0" w:name="bookmark=id.h5hhyvijruwz" w:id="144"/>
    <w:bookmarkEnd w:id="144"/>
    <w:p w:rsidR="00000000" w:rsidDel="00000000" w:rsidP="00000000" w:rsidRDefault="00000000" w:rsidRPr="00000000" w14:paraId="000000A6">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60-21) разрабатывает и утверждает правила присвоения воинским частям гражданской обороны действительных и условных наименований;</w:t>
      </w:r>
      <w:r w:rsidDel="00000000" w:rsidR="00000000" w:rsidRPr="00000000">
        <w:rPr>
          <w:rtl w:val="0"/>
        </w:rPr>
      </w:r>
    </w:p>
    <w:bookmarkStart w:colFirst="0" w:colLast="0" w:name="bookmark=id.1ziiok58p8wv" w:id="145"/>
    <w:bookmarkEnd w:id="145"/>
    <w:p w:rsidR="00000000" w:rsidDel="00000000" w:rsidP="00000000" w:rsidRDefault="00000000" w:rsidRPr="00000000" w14:paraId="000000A7">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61) утверждает правила исчисления стажа спасателям профессиональных аварийно-спасательных служб и формирований для выплат процентных надбавок за выслугу лет;</w:t>
      </w:r>
      <w:r w:rsidDel="00000000" w:rsidR="00000000" w:rsidRPr="00000000">
        <w:rPr>
          <w:rtl w:val="0"/>
        </w:rPr>
      </w:r>
    </w:p>
    <w:bookmarkStart w:colFirst="0" w:colLast="0" w:name="bookmark=id.fp44x9u7ojz7" w:id="146"/>
    <w:bookmarkEnd w:id="146"/>
    <w:p w:rsidR="00000000" w:rsidDel="00000000" w:rsidP="00000000" w:rsidRDefault="00000000" w:rsidRPr="00000000" w14:paraId="000000A8">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62) утверждает правила выплаты надбавок за классность спасателям аварийно-спасательных служб и формирований;</w:t>
      </w:r>
      <w:r w:rsidDel="00000000" w:rsidR="00000000" w:rsidRPr="00000000">
        <w:rPr>
          <w:rtl w:val="0"/>
        </w:rPr>
      </w:r>
    </w:p>
    <w:bookmarkStart w:colFirst="0" w:colLast="0" w:name="bookmark=id.y3vc68mvk5px" w:id="147"/>
    <w:bookmarkEnd w:id="147"/>
    <w:p w:rsidR="00000000" w:rsidDel="00000000" w:rsidP="00000000" w:rsidRDefault="00000000" w:rsidRPr="00000000" w14:paraId="000000A9">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63) утверждает правила информирования, пропаганды знаний, обучения населения и специалистов в сфере гражданской защиты;</w:t>
      </w:r>
      <w:r w:rsidDel="00000000" w:rsidR="00000000" w:rsidRPr="00000000">
        <w:rPr>
          <w:rtl w:val="0"/>
        </w:rPr>
      </w:r>
    </w:p>
    <w:bookmarkStart w:colFirst="0" w:colLast="0" w:name="bookmark=id.qqim5059rcf0" w:id="148"/>
    <w:bookmarkEnd w:id="148"/>
    <w:p w:rsidR="00000000" w:rsidDel="00000000" w:rsidP="00000000" w:rsidRDefault="00000000" w:rsidRPr="00000000" w14:paraId="000000AA">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64) утверждает правила расследования аварий, бедствий, катастроф, приведших к возникновению чрезвычайных ситуаций;</w:t>
      </w:r>
      <w:r w:rsidDel="00000000" w:rsidR="00000000" w:rsidRPr="00000000">
        <w:rPr>
          <w:rtl w:val="0"/>
        </w:rPr>
      </w:r>
    </w:p>
    <w:bookmarkStart w:colFirst="0" w:colLast="0" w:name="bookmark=id.hba74l5pw5p" w:id="149"/>
    <w:bookmarkEnd w:id="149"/>
    <w:p w:rsidR="00000000" w:rsidDel="00000000" w:rsidP="00000000" w:rsidRDefault="00000000" w:rsidRPr="00000000" w14:paraId="000000AB">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65) утверждает квалификационные требования, предъявляемые к аварийно-спасательным службам и формированиям;</w:t>
      </w:r>
      <w:r w:rsidDel="00000000" w:rsidR="00000000" w:rsidRPr="00000000">
        <w:rPr>
          <w:rtl w:val="0"/>
        </w:rPr>
      </w:r>
    </w:p>
    <w:bookmarkStart w:colFirst="0" w:colLast="0" w:name="bookmark=id.m82w06rvsxy8" w:id="150"/>
    <w:bookmarkEnd w:id="150"/>
    <w:p w:rsidR="00000000" w:rsidDel="00000000" w:rsidP="00000000" w:rsidRDefault="00000000" w:rsidRPr="00000000" w14:paraId="000000AC">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66) утверждает разрешительные требования, предъявляемые к негосударственным противопожарным службам;</w:t>
      </w:r>
      <w:r w:rsidDel="00000000" w:rsidR="00000000" w:rsidRPr="00000000">
        <w:rPr>
          <w:rtl w:val="0"/>
        </w:rPr>
      </w:r>
    </w:p>
    <w:bookmarkStart w:colFirst="0" w:colLast="0" w:name="bookmark=id.erh14ehy0v4v" w:id="151"/>
    <w:bookmarkEnd w:id="151"/>
    <w:p w:rsidR="00000000" w:rsidDel="00000000" w:rsidP="00000000" w:rsidRDefault="00000000" w:rsidRPr="00000000" w14:paraId="000000AD">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67) утверждает правила создания местными исполнительными органами пожарных постов, их материально-технического оснащения в населенных пунктах, в которых отсутствуют подразделения государственной противопожарной службы;</w:t>
      </w:r>
      <w:r w:rsidDel="00000000" w:rsidR="00000000" w:rsidRPr="00000000">
        <w:rPr>
          <w:rtl w:val="0"/>
        </w:rPr>
      </w:r>
    </w:p>
    <w:bookmarkStart w:colFirst="0" w:colLast="0" w:name="bookmark=id.pg4ek71e5ppq" w:id="152"/>
    <w:bookmarkEnd w:id="152"/>
    <w:p w:rsidR="00000000" w:rsidDel="00000000" w:rsidP="00000000" w:rsidRDefault="00000000" w:rsidRPr="00000000" w14:paraId="000000AE">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67-1) разрабатывает и утверждает перечень особо важных объектов государственной собственности, защищаемых государственной противопожарной службой от пожаров;</w:t>
      </w:r>
      <w:r w:rsidDel="00000000" w:rsidR="00000000" w:rsidRPr="00000000">
        <w:rPr>
          <w:rtl w:val="0"/>
        </w:rPr>
      </w:r>
    </w:p>
    <w:bookmarkStart w:colFirst="0" w:colLast="0" w:name="bookmark=id.epqthcnqbj0h" w:id="153"/>
    <w:bookmarkEnd w:id="153"/>
    <w:p w:rsidR="00000000" w:rsidDel="00000000" w:rsidP="00000000" w:rsidRDefault="00000000" w:rsidRPr="00000000" w14:paraId="000000AF">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68) утверждает правила тушения степных пожаров, а также пожаров в населенных пунктах, в которых отсутствуют подразделения государственной противопожарной службы;</w:t>
      </w:r>
      <w:r w:rsidDel="00000000" w:rsidR="00000000" w:rsidRPr="00000000">
        <w:rPr>
          <w:rtl w:val="0"/>
        </w:rPr>
      </w:r>
    </w:p>
    <w:bookmarkStart w:colFirst="0" w:colLast="0" w:name="bookmark=id.ngp46fct0dky" w:id="154"/>
    <w:bookmarkEnd w:id="154"/>
    <w:p w:rsidR="00000000" w:rsidDel="00000000" w:rsidP="00000000" w:rsidRDefault="00000000" w:rsidRPr="00000000" w14:paraId="000000B0">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69) утверждает правила координации деятельности дежурных диспетчерских служб и полномочия единой дежурно-диспетчерской службы "112" на территории Республики Казахстан;</w:t>
      </w:r>
      <w:r w:rsidDel="00000000" w:rsidR="00000000" w:rsidRPr="00000000">
        <w:rPr>
          <w:rtl w:val="0"/>
        </w:rPr>
      </w:r>
    </w:p>
    <w:bookmarkStart w:colFirst="0" w:colLast="0" w:name="bookmark=id.wm8g7ehxwx3z" w:id="155"/>
    <w:bookmarkEnd w:id="155"/>
    <w:p w:rsidR="00000000" w:rsidDel="00000000" w:rsidP="00000000" w:rsidRDefault="00000000" w:rsidRPr="00000000" w14:paraId="000000B1">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70) утверждает правила безопасности при проведении водолазных работ;</w:t>
      </w:r>
      <w:r w:rsidDel="00000000" w:rsidR="00000000" w:rsidRPr="00000000">
        <w:rPr>
          <w:rtl w:val="0"/>
        </w:rPr>
      </w:r>
    </w:p>
    <w:bookmarkStart w:colFirst="0" w:colLast="0" w:name="bookmark=id.imiif4969bm2" w:id="156"/>
    <w:bookmarkEnd w:id="156"/>
    <w:p w:rsidR="00000000" w:rsidDel="00000000" w:rsidP="00000000" w:rsidRDefault="00000000" w:rsidRPr="00000000" w14:paraId="000000B2">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71) утверждает нормативы численности сотрудников, осуществляющих функции по предупреждению и ликвидации чрезвычайных ситуаций природного и техногенного характера, оказанию экстренной медицинской и психологической помощи населению, сотрудников органов государственной противопожарной службы;</w:t>
      </w:r>
      <w:r w:rsidDel="00000000" w:rsidR="00000000" w:rsidRPr="00000000">
        <w:rPr>
          <w:rtl w:val="0"/>
        </w:rPr>
      </w:r>
    </w:p>
    <w:bookmarkStart w:colFirst="0" w:colLast="0" w:name="bookmark=id.yhf6jstu0pdm" w:id="157"/>
    <w:bookmarkEnd w:id="157"/>
    <w:p w:rsidR="00000000" w:rsidDel="00000000" w:rsidP="00000000" w:rsidRDefault="00000000" w:rsidRPr="00000000" w14:paraId="000000B3">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71-1) разрабатывает и утверждает правила медицинской и психологической реабилитации сотрудников органов гражданской защиты на базе медицинских учреждений и реабилитационных центров;</w:t>
      </w:r>
      <w:r w:rsidDel="00000000" w:rsidR="00000000" w:rsidRPr="00000000">
        <w:rPr>
          <w:rtl w:val="0"/>
        </w:rPr>
      </w:r>
    </w:p>
    <w:bookmarkStart w:colFirst="0" w:colLast="0" w:name="bookmark=id.827ia2ykhjcx" w:id="158"/>
    <w:bookmarkEnd w:id="158"/>
    <w:p w:rsidR="00000000" w:rsidDel="00000000" w:rsidP="00000000" w:rsidRDefault="00000000" w:rsidRPr="00000000" w14:paraId="000000B4">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72) разрабатывает, утверждает, отменяет, приостанавливает технические регламенты, а также вносит изменения и (или) дополнения в технические регламенты по вопросам, входящим в компетенцию, по согласованию с уполномоченным органом в области технического регулирования;</w:t>
      </w:r>
      <w:r w:rsidDel="00000000" w:rsidR="00000000" w:rsidRPr="00000000">
        <w:rPr>
          <w:rtl w:val="0"/>
        </w:rPr>
      </w:r>
    </w:p>
    <w:bookmarkStart w:colFirst="0" w:colLast="0" w:name="bookmark=id.mlljaaihs4h5" w:id="159"/>
    <w:bookmarkEnd w:id="159"/>
    <w:p w:rsidR="00000000" w:rsidDel="00000000" w:rsidP="00000000" w:rsidRDefault="00000000" w:rsidRPr="00000000" w14:paraId="000000B5">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73) создает экспертные советы в области технического регулирования;</w:t>
      </w:r>
      <w:r w:rsidDel="00000000" w:rsidR="00000000" w:rsidRPr="00000000">
        <w:rPr>
          <w:rtl w:val="0"/>
        </w:rPr>
      </w:r>
    </w:p>
    <w:bookmarkStart w:colFirst="0" w:colLast="0" w:name="bookmark=id.v07ec5nbtboo" w:id="160"/>
    <w:bookmarkEnd w:id="160"/>
    <w:p w:rsidR="00000000" w:rsidDel="00000000" w:rsidP="00000000" w:rsidRDefault="00000000" w:rsidRPr="00000000" w14:paraId="000000B6">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74) утверждает состав экспертных советов в области технического регулирования и положение о них;</w:t>
      </w:r>
      <w:r w:rsidDel="00000000" w:rsidR="00000000" w:rsidRPr="00000000">
        <w:rPr>
          <w:rtl w:val="0"/>
        </w:rPr>
      </w:r>
    </w:p>
    <w:bookmarkStart w:colFirst="0" w:colLast="0" w:name="bookmark=id.mg0z4g8xpb64" w:id="161"/>
    <w:bookmarkEnd w:id="161"/>
    <w:p w:rsidR="00000000" w:rsidDel="00000000" w:rsidP="00000000" w:rsidRDefault="00000000" w:rsidRPr="00000000" w14:paraId="000000B7">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75) разрабатывает и исполняет планы мероприятий по реализации технических регламентов, в том числе Евразийского экономического союза;</w:t>
      </w:r>
      <w:r w:rsidDel="00000000" w:rsidR="00000000" w:rsidRPr="00000000">
        <w:rPr>
          <w:rtl w:val="0"/>
        </w:rPr>
      </w:r>
    </w:p>
    <w:bookmarkStart w:colFirst="0" w:colLast="0" w:name="bookmark=id.u6n66jrkrknq" w:id="162"/>
    <w:bookmarkEnd w:id="162"/>
    <w:p w:rsidR="00000000" w:rsidDel="00000000" w:rsidP="00000000" w:rsidRDefault="00000000" w:rsidRPr="00000000" w14:paraId="000000B8">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76) подготавливает предложения по созданию, модернизации и оснащению органов по подтверждению соответствия и лабораторий по продукции, подлежащей обязательному подтверждению соответствия;</w:t>
      </w:r>
      <w:r w:rsidDel="00000000" w:rsidR="00000000" w:rsidRPr="00000000">
        <w:rPr>
          <w:rtl w:val="0"/>
        </w:rPr>
      </w:r>
    </w:p>
    <w:bookmarkStart w:colFirst="0" w:colLast="0" w:name="bookmark=id.c38um95yq799" w:id="163"/>
    <w:bookmarkEnd w:id="163"/>
    <w:p w:rsidR="00000000" w:rsidDel="00000000" w:rsidP="00000000" w:rsidRDefault="00000000" w:rsidRPr="00000000" w14:paraId="000000B9">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77) участвует в работе по включению или исключению органов по оценке соответствия в национальную часть (из национальной части) единого реестра органов по оценке соответствия Евразийского экономического союза;</w:t>
      </w:r>
      <w:r w:rsidDel="00000000" w:rsidR="00000000" w:rsidRPr="00000000">
        <w:rPr>
          <w:rtl w:val="0"/>
        </w:rPr>
      </w:r>
    </w:p>
    <w:bookmarkStart w:colFirst="0" w:colLast="0" w:name="bookmark=id.hduum4rdwya6" w:id="164"/>
    <w:bookmarkEnd w:id="164"/>
    <w:p w:rsidR="00000000" w:rsidDel="00000000" w:rsidP="00000000" w:rsidRDefault="00000000" w:rsidRPr="00000000" w14:paraId="000000BA">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78) подготавливает и вносит в уполномоченный орган в области технического регулирования в порядке, установленном законодательством Республики Казахстан, предложения о разработке технических регламентов или изменений и (или) дополнений в технические регламенты;</w:t>
      </w:r>
      <w:r w:rsidDel="00000000" w:rsidR="00000000" w:rsidRPr="00000000">
        <w:rPr>
          <w:rtl w:val="0"/>
        </w:rPr>
      </w:r>
    </w:p>
    <w:bookmarkStart w:colFirst="0" w:colLast="0" w:name="bookmark=id.ny7lswtpp9hr" w:id="165"/>
    <w:bookmarkEnd w:id="165"/>
    <w:p w:rsidR="00000000" w:rsidDel="00000000" w:rsidP="00000000" w:rsidRDefault="00000000" w:rsidRPr="00000000" w14:paraId="000000BB">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79) утверждает по согласованию с центральным уполномоченным органом по бюджетному планированию нормы обеспечения спасателей продуктами питания при несении дежурства, а также в период проведения аварийно-спасательных и неотложных работ с оплатой расходов за счет средств, выделяемых на содержание профессиональных аварийно-спасательных служб и формирований;</w:t>
      </w:r>
      <w:r w:rsidDel="00000000" w:rsidR="00000000" w:rsidRPr="00000000">
        <w:rPr>
          <w:rtl w:val="0"/>
        </w:rPr>
      </w:r>
    </w:p>
    <w:bookmarkStart w:colFirst="0" w:colLast="0" w:name="bookmark=id.2l1wa35hgr2x" w:id="166"/>
    <w:bookmarkEnd w:id="166"/>
    <w:p w:rsidR="00000000" w:rsidDel="00000000" w:rsidP="00000000" w:rsidRDefault="00000000" w:rsidRPr="00000000" w14:paraId="000000BC">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80) утверждает по согласованию с центральным уполномоченным органом по бюджетному планированию нормы оснащения профессиональных аварийно-спасательных служб и обеспечения кинологических служб;</w:t>
      </w:r>
      <w:r w:rsidDel="00000000" w:rsidR="00000000" w:rsidRPr="00000000">
        <w:rPr>
          <w:rtl w:val="0"/>
        </w:rPr>
      </w:r>
    </w:p>
    <w:bookmarkStart w:colFirst="0" w:colLast="0" w:name="bookmark=id.mkomp6dgiql5" w:id="167"/>
    <w:bookmarkEnd w:id="167"/>
    <w:p w:rsidR="00000000" w:rsidDel="00000000" w:rsidP="00000000" w:rsidRDefault="00000000" w:rsidRPr="00000000" w14:paraId="000000BD">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81) утверждает по согласованию с центральным уполномоченным органом по бюджетному планированию нормы положености форменной одежды и специального обмундирования сотрудников, осуществляющих функции по предупреждению и ликвидации чрезвычайных ситуаций природного и техногенного характера, оказанию экстренной медицинской и психологической помощи населению, сотрудников органов государственной противопожарной службы;</w:t>
      </w:r>
      <w:r w:rsidDel="00000000" w:rsidR="00000000" w:rsidRPr="00000000">
        <w:rPr>
          <w:rtl w:val="0"/>
        </w:rPr>
      </w:r>
    </w:p>
    <w:bookmarkStart w:colFirst="0" w:colLast="0" w:name="bookmark=id.y7yygm435zvp" w:id="168"/>
    <w:bookmarkEnd w:id="168"/>
    <w:p w:rsidR="00000000" w:rsidDel="00000000" w:rsidP="00000000" w:rsidRDefault="00000000" w:rsidRPr="00000000" w14:paraId="000000BE">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82) утверждает по согласованию с центральным уполномоченным органом по бюджетному планированию нормы по обеспечению питанием курсантов организаций образования Министерства;</w:t>
      </w:r>
      <w:r w:rsidDel="00000000" w:rsidR="00000000" w:rsidRPr="00000000">
        <w:rPr>
          <w:rtl w:val="0"/>
        </w:rPr>
      </w:r>
    </w:p>
    <w:bookmarkStart w:colFirst="0" w:colLast="0" w:name="bookmark=id.ay00fabmvyak" w:id="169"/>
    <w:bookmarkEnd w:id="169"/>
    <w:p w:rsidR="00000000" w:rsidDel="00000000" w:rsidP="00000000" w:rsidRDefault="00000000" w:rsidRPr="00000000" w14:paraId="000000BF">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83) утверждает разрешительные требования, предъявляемые к экспертным организациям;</w:t>
      </w:r>
      <w:r w:rsidDel="00000000" w:rsidR="00000000" w:rsidRPr="00000000">
        <w:rPr>
          <w:rtl w:val="0"/>
        </w:rPr>
      </w:r>
    </w:p>
    <w:bookmarkStart w:colFirst="0" w:colLast="0" w:name="bookmark=id.osxlxinineid" w:id="170"/>
    <w:bookmarkEnd w:id="170"/>
    <w:p w:rsidR="00000000" w:rsidDel="00000000" w:rsidP="00000000" w:rsidRDefault="00000000" w:rsidRPr="00000000" w14:paraId="000000C0">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84) утверждает правила аккредитации экспертных организаций;</w:t>
      </w:r>
      <w:r w:rsidDel="00000000" w:rsidR="00000000" w:rsidRPr="00000000">
        <w:rPr>
          <w:rtl w:val="0"/>
        </w:rPr>
      </w:r>
    </w:p>
    <w:bookmarkStart w:colFirst="0" w:colLast="0" w:name="bookmark=id.g77g1su1oysb" w:id="171"/>
    <w:bookmarkEnd w:id="171"/>
    <w:p w:rsidR="00000000" w:rsidDel="00000000" w:rsidP="00000000" w:rsidRDefault="00000000" w:rsidRPr="00000000" w14:paraId="000000C1">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85) утверждает правила проведения аудита в области пожарной безопасности;</w:t>
      </w:r>
      <w:r w:rsidDel="00000000" w:rsidR="00000000" w:rsidRPr="00000000">
        <w:rPr>
          <w:rtl w:val="0"/>
        </w:rPr>
      </w:r>
    </w:p>
    <w:bookmarkStart w:colFirst="0" w:colLast="0" w:name="bookmark=id.x1eu7ohytiap" w:id="172"/>
    <w:bookmarkEnd w:id="172"/>
    <w:p w:rsidR="00000000" w:rsidDel="00000000" w:rsidP="00000000" w:rsidRDefault="00000000" w:rsidRPr="00000000" w14:paraId="000000C2">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86) утверждает правила осуществления деятельности исследовательских испытательных пожарных лабораторий;</w:t>
      </w:r>
      <w:r w:rsidDel="00000000" w:rsidR="00000000" w:rsidRPr="00000000">
        <w:rPr>
          <w:rtl w:val="0"/>
        </w:rPr>
      </w:r>
    </w:p>
    <w:bookmarkStart w:colFirst="0" w:colLast="0" w:name="bookmark=id.ujiuk3tyc7yk" w:id="173"/>
    <w:bookmarkEnd w:id="173"/>
    <w:p w:rsidR="00000000" w:rsidDel="00000000" w:rsidP="00000000" w:rsidRDefault="00000000" w:rsidRPr="00000000" w14:paraId="000000C3">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87) утверждает правила организации тушения пожаров;</w:t>
      </w:r>
      <w:r w:rsidDel="00000000" w:rsidR="00000000" w:rsidRPr="00000000">
        <w:rPr>
          <w:rtl w:val="0"/>
        </w:rPr>
      </w:r>
    </w:p>
    <w:bookmarkStart w:colFirst="0" w:colLast="0" w:name="bookmark=id.827d47e2s0a8" w:id="174"/>
    <w:bookmarkEnd w:id="174"/>
    <w:p w:rsidR="00000000" w:rsidDel="00000000" w:rsidP="00000000" w:rsidRDefault="00000000" w:rsidRPr="00000000" w14:paraId="000000C4">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88) утверждает устав службы противопожарной службы;</w:t>
      </w:r>
      <w:r w:rsidDel="00000000" w:rsidR="00000000" w:rsidRPr="00000000">
        <w:rPr>
          <w:rtl w:val="0"/>
        </w:rPr>
      </w:r>
    </w:p>
    <w:bookmarkStart w:colFirst="0" w:colLast="0" w:name="bookmark=id.kmlxfbj79r4" w:id="175"/>
    <w:bookmarkEnd w:id="175"/>
    <w:p w:rsidR="00000000" w:rsidDel="00000000" w:rsidP="00000000" w:rsidRDefault="00000000" w:rsidRPr="00000000" w14:paraId="000000C5">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89) утверждает правила аттестации негосударственных противопожарных служб;</w:t>
      </w:r>
      <w:r w:rsidDel="00000000" w:rsidR="00000000" w:rsidRPr="00000000">
        <w:rPr>
          <w:rtl w:val="0"/>
        </w:rPr>
      </w:r>
    </w:p>
    <w:bookmarkStart w:colFirst="0" w:colLast="0" w:name="bookmark=id.uh2iswmer2an" w:id="176"/>
    <w:bookmarkEnd w:id="176"/>
    <w:p w:rsidR="00000000" w:rsidDel="00000000" w:rsidP="00000000" w:rsidRDefault="00000000" w:rsidRPr="00000000" w14:paraId="000000C6">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89-1) разрабатывает и утверждает правила пожарной безопасности;</w:t>
      </w:r>
      <w:r w:rsidDel="00000000" w:rsidR="00000000" w:rsidRPr="00000000">
        <w:rPr>
          <w:rtl w:val="0"/>
        </w:rPr>
      </w:r>
    </w:p>
    <w:p w:rsidR="00000000" w:rsidDel="00000000" w:rsidP="00000000" w:rsidRDefault="00000000" w:rsidRPr="00000000" w14:paraId="000000C7">
      <w:pPr>
        <w:spacing w:after="0" w:lineRule="auto"/>
        <w:ind w:left="0" w:firstLine="0"/>
        <w:jc w:val="left"/>
        <w:rPr/>
      </w:pPr>
      <w:r w:rsidDel="00000000" w:rsidR="00000000" w:rsidRPr="00000000">
        <w:rPr>
          <w:rFonts w:ascii="Times New Roman" w:cs="Times New Roman" w:eastAsia="Times New Roman" w:hAnsi="Times New Roman"/>
          <w:b w:val="0"/>
          <w:i w:val="0"/>
          <w:color w:val="ff0000"/>
          <w:sz w:val="28"/>
          <w:szCs w:val="28"/>
          <w:rtl w:val="0"/>
        </w:rPr>
        <w:t xml:space="preserve">      90) Исклчен постановлением Правительства РК от 02.06.2023 </w:t>
      </w:r>
      <w:r w:rsidDel="00000000" w:rsidR="00000000" w:rsidRPr="00000000">
        <w:rPr>
          <w:rFonts w:ascii="Times New Roman" w:cs="Times New Roman" w:eastAsia="Times New Roman" w:hAnsi="Times New Roman"/>
          <w:b w:val="0"/>
          <w:i w:val="0"/>
          <w:color w:val="000000"/>
          <w:sz w:val="28"/>
          <w:szCs w:val="28"/>
          <w:rtl w:val="0"/>
        </w:rPr>
        <w:t xml:space="preserve">№ 439</w:t>
      </w:r>
      <w:r w:rsidDel="00000000" w:rsidR="00000000" w:rsidRPr="00000000">
        <w:rPr>
          <w:rFonts w:ascii="Times New Roman" w:cs="Times New Roman" w:eastAsia="Times New Roman" w:hAnsi="Times New Roman"/>
          <w:b w:val="0"/>
          <w:i w:val="0"/>
          <w:color w:val="ff0000"/>
          <w:sz w:val="28"/>
          <w:szCs w:val="28"/>
          <w:rtl w:val="0"/>
        </w:rPr>
        <w:t xml:space="preserve">.</w:t>
      </w:r>
      <w:r w:rsidDel="00000000" w:rsidR="00000000" w:rsidRPr="00000000">
        <w:rPr>
          <w:rtl w:val="0"/>
        </w:rPr>
        <w:br w:type="textWrapping"/>
      </w:r>
    </w:p>
    <w:bookmarkStart w:colFirst="0" w:colLast="0" w:name="bookmark=id.u8l6regdweyl" w:id="177"/>
    <w:bookmarkEnd w:id="177"/>
    <w:p w:rsidR="00000000" w:rsidDel="00000000" w:rsidP="00000000" w:rsidRDefault="00000000" w:rsidRPr="00000000" w14:paraId="000000C8">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90-1) разрабатывает и утверждает методику управления биологическими рисками;</w:t>
      </w:r>
      <w:r w:rsidDel="00000000" w:rsidR="00000000" w:rsidRPr="00000000">
        <w:rPr>
          <w:rtl w:val="0"/>
        </w:rPr>
      </w:r>
    </w:p>
    <w:bookmarkStart w:colFirst="0" w:colLast="0" w:name="bookmark=id.uwf9vcayoc5d" w:id="178"/>
    <w:bookmarkEnd w:id="178"/>
    <w:p w:rsidR="00000000" w:rsidDel="00000000" w:rsidP="00000000" w:rsidRDefault="00000000" w:rsidRPr="00000000" w14:paraId="000000C9">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91) утверждает нормативы хранения материальных ценностей государственного материального резерва, за исключением лекарственных средств и медицинских изделий мобилизационного резерва;</w:t>
      </w:r>
      <w:r w:rsidDel="00000000" w:rsidR="00000000" w:rsidRPr="00000000">
        <w:rPr>
          <w:rtl w:val="0"/>
        </w:rPr>
      </w:r>
    </w:p>
    <w:bookmarkStart w:colFirst="0" w:colLast="0" w:name="bookmark=id.ncp5i2ux703w" w:id="179"/>
    <w:bookmarkEnd w:id="179"/>
    <w:p w:rsidR="00000000" w:rsidDel="00000000" w:rsidP="00000000" w:rsidRDefault="00000000" w:rsidRPr="00000000" w14:paraId="000000CA">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92) разрабатывает и утверждает формы актов государственных инспекторов в области промышленной безопасности;</w:t>
      </w:r>
      <w:r w:rsidDel="00000000" w:rsidR="00000000" w:rsidRPr="00000000">
        <w:rPr>
          <w:rtl w:val="0"/>
        </w:rPr>
      </w:r>
    </w:p>
    <w:bookmarkStart w:colFirst="0" w:colLast="0" w:name="bookmark=id.xkx9rlet4ydz" w:id="180"/>
    <w:bookmarkEnd w:id="180"/>
    <w:p w:rsidR="00000000" w:rsidDel="00000000" w:rsidP="00000000" w:rsidRDefault="00000000" w:rsidRPr="00000000" w14:paraId="000000CB">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93) утверждает порядок сдачи экзаменов и проверки знаний руководителей юридических лиц, декларирующих промышленную безопасность, а также членов постоянно действующих экзаменационных комиссий указанных юридических лиц;</w:t>
      </w:r>
      <w:r w:rsidDel="00000000" w:rsidR="00000000" w:rsidRPr="00000000">
        <w:rPr>
          <w:rtl w:val="0"/>
        </w:rPr>
      </w:r>
    </w:p>
    <w:bookmarkStart w:colFirst="0" w:colLast="0" w:name="bookmark=id.j5aslf9hex5u" w:id="181"/>
    <w:bookmarkEnd w:id="181"/>
    <w:p w:rsidR="00000000" w:rsidDel="00000000" w:rsidP="00000000" w:rsidRDefault="00000000" w:rsidRPr="00000000" w14:paraId="000000CC">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94) утверждает правила обеспечения промышленной безопасности для опасных производственных объектов отраслей промышленности, а также видов деятельности, связанных с использованием атомной энергии, эксплуатацией магистральных трубопроводов и опасных технических устройств, устанавливающих требования промышленной безопасности к ним;</w:t>
      </w:r>
      <w:r w:rsidDel="00000000" w:rsidR="00000000" w:rsidRPr="00000000">
        <w:rPr>
          <w:rtl w:val="0"/>
        </w:rPr>
      </w:r>
    </w:p>
    <w:bookmarkStart w:colFirst="0" w:colLast="0" w:name="bookmark=id.rb3l8ykx7mqe" w:id="182"/>
    <w:bookmarkEnd w:id="182"/>
    <w:p w:rsidR="00000000" w:rsidDel="00000000" w:rsidP="00000000" w:rsidRDefault="00000000" w:rsidRPr="00000000" w14:paraId="000000CD">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94-1) разрабатывает и утверждает правила обеспечения промышленной безопасности при геологоразведке, добыче и переработке урана;</w:t>
      </w:r>
      <w:r w:rsidDel="00000000" w:rsidR="00000000" w:rsidRPr="00000000">
        <w:rPr>
          <w:rtl w:val="0"/>
        </w:rPr>
      </w:r>
    </w:p>
    <w:bookmarkStart w:colFirst="0" w:colLast="0" w:name="bookmark=id.a63esl9331yv" w:id="183"/>
    <w:bookmarkEnd w:id="183"/>
    <w:p w:rsidR="00000000" w:rsidDel="00000000" w:rsidP="00000000" w:rsidRDefault="00000000" w:rsidRPr="00000000" w14:paraId="000000CE">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94-2) разрабатывает и утверждает правила обеспечения промышленной безопасности при производстве фтористоводородной кислоты;</w:t>
      </w:r>
      <w:r w:rsidDel="00000000" w:rsidR="00000000" w:rsidRPr="00000000">
        <w:rPr>
          <w:rtl w:val="0"/>
        </w:rPr>
      </w:r>
    </w:p>
    <w:bookmarkStart w:colFirst="0" w:colLast="0" w:name="bookmark=id.vavezgv636ka" w:id="184"/>
    <w:bookmarkEnd w:id="184"/>
    <w:p w:rsidR="00000000" w:rsidDel="00000000" w:rsidP="00000000" w:rsidRDefault="00000000" w:rsidRPr="00000000" w14:paraId="000000CF">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94-3) разрабатывает и утверждает правила обеспечения промышленной безопасности при обращении с источниками ионизирующего излучения;</w:t>
      </w:r>
      <w:r w:rsidDel="00000000" w:rsidR="00000000" w:rsidRPr="00000000">
        <w:rPr>
          <w:rtl w:val="0"/>
        </w:rPr>
      </w:r>
    </w:p>
    <w:bookmarkStart w:colFirst="0" w:colLast="0" w:name="bookmark=id.q0n442352ec5" w:id="185"/>
    <w:bookmarkEnd w:id="185"/>
    <w:p w:rsidR="00000000" w:rsidDel="00000000" w:rsidP="00000000" w:rsidRDefault="00000000" w:rsidRPr="00000000" w14:paraId="000000D0">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94-4) разрабатывает и утверждает правила обеспечения промышленной безопасности при производстве бериллия, его соединений и изделий из них;</w:t>
      </w:r>
      <w:r w:rsidDel="00000000" w:rsidR="00000000" w:rsidRPr="00000000">
        <w:rPr>
          <w:rtl w:val="0"/>
        </w:rPr>
      </w:r>
    </w:p>
    <w:bookmarkStart w:colFirst="0" w:colLast="0" w:name="bookmark=id.aj666ngdwxhq" w:id="186"/>
    <w:bookmarkEnd w:id="186"/>
    <w:p w:rsidR="00000000" w:rsidDel="00000000" w:rsidP="00000000" w:rsidRDefault="00000000" w:rsidRPr="00000000" w14:paraId="000000D1">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94-5) разрабатывает и утверждает правила обеспечения промышленной безопасности для опасных производственных объектов в нефтехимической, нефтеперерабатывающей отраслях, нефтебаз и автозаправочных станций;</w:t>
      </w:r>
      <w:r w:rsidDel="00000000" w:rsidR="00000000" w:rsidRPr="00000000">
        <w:rPr>
          <w:rtl w:val="0"/>
        </w:rPr>
      </w:r>
    </w:p>
    <w:bookmarkStart w:colFirst="0" w:colLast="0" w:name="bookmark=id.c0yobfafq6pi" w:id="187"/>
    <w:bookmarkEnd w:id="187"/>
    <w:p w:rsidR="00000000" w:rsidDel="00000000" w:rsidP="00000000" w:rsidRDefault="00000000" w:rsidRPr="00000000" w14:paraId="000000D2">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94-6) разрабатывает и утверждает правила обеспечения промышленной безопасности для опасных производственных объектов по хранению и переработке растительного сырья;</w:t>
      </w:r>
      <w:r w:rsidDel="00000000" w:rsidR="00000000" w:rsidRPr="00000000">
        <w:rPr>
          <w:rtl w:val="0"/>
        </w:rPr>
      </w:r>
    </w:p>
    <w:bookmarkStart w:colFirst="0" w:colLast="0" w:name="bookmark=id.gprfx1c51nqw" w:id="188"/>
    <w:bookmarkEnd w:id="188"/>
    <w:p w:rsidR="00000000" w:rsidDel="00000000" w:rsidP="00000000" w:rsidRDefault="00000000" w:rsidRPr="00000000" w14:paraId="000000D3">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94-7) разрабатывает и утверждает правила обеспечения промышленной безопасности для опасных производственных объектов химической отрасли промышленности;</w:t>
      </w:r>
      <w:r w:rsidDel="00000000" w:rsidR="00000000" w:rsidRPr="00000000">
        <w:rPr>
          <w:rtl w:val="0"/>
        </w:rPr>
      </w:r>
    </w:p>
    <w:bookmarkStart w:colFirst="0" w:colLast="0" w:name="bookmark=id.xypn1iz9e18r" w:id="189"/>
    <w:bookmarkEnd w:id="189"/>
    <w:p w:rsidR="00000000" w:rsidDel="00000000" w:rsidP="00000000" w:rsidRDefault="00000000" w:rsidRPr="00000000" w14:paraId="000000D4">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94-8) разрабатывает и утверждает правила обеспечения промышленной безопасности для опасных производственных объектов по производству расплавов черных, цветных, драгоценных металлов и сплавов на основе этих металлов;</w:t>
      </w:r>
      <w:r w:rsidDel="00000000" w:rsidR="00000000" w:rsidRPr="00000000">
        <w:rPr>
          <w:rtl w:val="0"/>
        </w:rPr>
      </w:r>
    </w:p>
    <w:bookmarkStart w:colFirst="0" w:colLast="0" w:name="bookmark=id.kbozw7qzkpbh" w:id="190"/>
    <w:bookmarkEnd w:id="190"/>
    <w:p w:rsidR="00000000" w:rsidDel="00000000" w:rsidP="00000000" w:rsidRDefault="00000000" w:rsidRPr="00000000" w14:paraId="000000D5">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94-9) разрабатывает и утверждает правила обеспечения промышленной безопасности для опасных производственных объектов, ведущих работы по переработке твердых полезных ископаемых;</w:t>
      </w:r>
      <w:r w:rsidDel="00000000" w:rsidR="00000000" w:rsidRPr="00000000">
        <w:rPr>
          <w:rtl w:val="0"/>
        </w:rPr>
      </w:r>
    </w:p>
    <w:bookmarkStart w:colFirst="0" w:colLast="0" w:name="bookmark=id.gmebcwy8o65z" w:id="191"/>
    <w:bookmarkEnd w:id="191"/>
    <w:p w:rsidR="00000000" w:rsidDel="00000000" w:rsidP="00000000" w:rsidRDefault="00000000" w:rsidRPr="00000000" w14:paraId="000000D6">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94-10) разрабатывает и утверждает правила обеспечения промышленной безопасности для хвостовых и шламовых хозяйств опасных производственных объектов;</w:t>
      </w:r>
      <w:r w:rsidDel="00000000" w:rsidR="00000000" w:rsidRPr="00000000">
        <w:rPr>
          <w:rtl w:val="0"/>
        </w:rPr>
      </w:r>
    </w:p>
    <w:bookmarkStart w:colFirst="0" w:colLast="0" w:name="bookmark=id.dkp4kk44zvr4" w:id="192"/>
    <w:bookmarkEnd w:id="192"/>
    <w:p w:rsidR="00000000" w:rsidDel="00000000" w:rsidP="00000000" w:rsidRDefault="00000000" w:rsidRPr="00000000" w14:paraId="000000D7">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94-11) разрабатывает и утверждает правила обеспечения промышленной безопасности для опасных производственных объектов угольных шахт;</w:t>
      </w:r>
      <w:r w:rsidDel="00000000" w:rsidR="00000000" w:rsidRPr="00000000">
        <w:rPr>
          <w:rtl w:val="0"/>
        </w:rPr>
      </w:r>
    </w:p>
    <w:bookmarkStart w:colFirst="0" w:colLast="0" w:name="bookmark=id.9otbf0npq6i5" w:id="193"/>
    <w:bookmarkEnd w:id="193"/>
    <w:p w:rsidR="00000000" w:rsidDel="00000000" w:rsidP="00000000" w:rsidRDefault="00000000" w:rsidRPr="00000000" w14:paraId="000000D8">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94-12) разрабатывает и утверждает правила обеспечения промышленной безопасности для опасных производственных объектов, ведущих горные и геологоразведочные работы;</w:t>
      </w:r>
      <w:r w:rsidDel="00000000" w:rsidR="00000000" w:rsidRPr="00000000">
        <w:rPr>
          <w:rtl w:val="0"/>
        </w:rPr>
      </w:r>
    </w:p>
    <w:bookmarkStart w:colFirst="0" w:colLast="0" w:name="bookmark=id.k5i7fggs3fvx" w:id="194"/>
    <w:bookmarkEnd w:id="194"/>
    <w:p w:rsidR="00000000" w:rsidDel="00000000" w:rsidP="00000000" w:rsidRDefault="00000000" w:rsidRPr="00000000" w14:paraId="000000D9">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94-13) разрабатывает и утверждает правила обеспечения промышленной безопасности для опасных производственных объектов нефтяной и газовой отраслей промышленности;</w:t>
      </w:r>
      <w:r w:rsidDel="00000000" w:rsidR="00000000" w:rsidRPr="00000000">
        <w:rPr>
          <w:rtl w:val="0"/>
        </w:rPr>
      </w:r>
    </w:p>
    <w:bookmarkStart w:colFirst="0" w:colLast="0" w:name="bookmark=id.e1ryjh1zjva9" w:id="195"/>
    <w:bookmarkEnd w:id="195"/>
    <w:p w:rsidR="00000000" w:rsidDel="00000000" w:rsidP="00000000" w:rsidRDefault="00000000" w:rsidRPr="00000000" w14:paraId="000000DA">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94-14) разрабатывает и утверждает правила обеспечения промышленной безопасности для опасных производственных объектов, осуществляющих проведение нефтяных операций на море;</w:t>
      </w:r>
      <w:r w:rsidDel="00000000" w:rsidR="00000000" w:rsidRPr="00000000">
        <w:rPr>
          <w:rtl w:val="0"/>
        </w:rPr>
      </w:r>
    </w:p>
    <w:bookmarkStart w:colFirst="0" w:colLast="0" w:name="bookmark=id.ih8fw3xha9mc" w:id="196"/>
    <w:bookmarkEnd w:id="196"/>
    <w:p w:rsidR="00000000" w:rsidDel="00000000" w:rsidP="00000000" w:rsidRDefault="00000000" w:rsidRPr="00000000" w14:paraId="000000DB">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94-15) разрабатывает и утверждает правила обеспечения промышленной безопасности для опасных производственных объектов по подготовке и переработке газов;</w:t>
      </w:r>
      <w:r w:rsidDel="00000000" w:rsidR="00000000" w:rsidRPr="00000000">
        <w:rPr>
          <w:rtl w:val="0"/>
        </w:rPr>
      </w:r>
    </w:p>
    <w:bookmarkStart w:colFirst="0" w:colLast="0" w:name="bookmark=id.bt1ibv9p3qja" w:id="197"/>
    <w:bookmarkEnd w:id="197"/>
    <w:p w:rsidR="00000000" w:rsidDel="00000000" w:rsidP="00000000" w:rsidRDefault="00000000" w:rsidRPr="00000000" w14:paraId="000000DC">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94-16) разрабатывает и утверждает правила обеспечения промышленной безопасности при эксплуатации оборудования, работающего под давлением;</w:t>
      </w:r>
      <w:r w:rsidDel="00000000" w:rsidR="00000000" w:rsidRPr="00000000">
        <w:rPr>
          <w:rtl w:val="0"/>
        </w:rPr>
      </w:r>
    </w:p>
    <w:bookmarkStart w:colFirst="0" w:colLast="0" w:name="bookmark=id.fbv5wvrklo08" w:id="198"/>
    <w:bookmarkEnd w:id="198"/>
    <w:p w:rsidR="00000000" w:rsidDel="00000000" w:rsidP="00000000" w:rsidRDefault="00000000" w:rsidRPr="00000000" w14:paraId="000000DD">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94-17) разрабатывает и утверждает правила обеспечения промышленной безопасности при эксплуатации грузоподъемных механизмов;</w:t>
      </w:r>
      <w:r w:rsidDel="00000000" w:rsidR="00000000" w:rsidRPr="00000000">
        <w:rPr>
          <w:rtl w:val="0"/>
        </w:rPr>
      </w:r>
    </w:p>
    <w:bookmarkStart w:colFirst="0" w:colLast="0" w:name="bookmark=id.lsyj55d0ou6m" w:id="199"/>
    <w:bookmarkEnd w:id="199"/>
    <w:p w:rsidR="00000000" w:rsidDel="00000000" w:rsidP="00000000" w:rsidRDefault="00000000" w:rsidRPr="00000000" w14:paraId="000000DE">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94-18) разрабатывает и утверждает правила обеспечения промышленной безопасности при эксплуатации компрессорных станций;</w:t>
      </w:r>
      <w:r w:rsidDel="00000000" w:rsidR="00000000" w:rsidRPr="00000000">
        <w:rPr>
          <w:rtl w:val="0"/>
        </w:rPr>
      </w:r>
    </w:p>
    <w:bookmarkStart w:colFirst="0" w:colLast="0" w:name="bookmark=id.ril571fy1e3a" w:id="200"/>
    <w:bookmarkEnd w:id="200"/>
    <w:p w:rsidR="00000000" w:rsidDel="00000000" w:rsidP="00000000" w:rsidRDefault="00000000" w:rsidRPr="00000000" w14:paraId="000000DF">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94-19) разрабатывает и утверждает правила обеспечения промышленной безопасности для опасных производственных объектов, ведущих взрывные работы и работы со взрывчатыми материалами промышленного назначения;</w:t>
      </w:r>
      <w:r w:rsidDel="00000000" w:rsidR="00000000" w:rsidRPr="00000000">
        <w:rPr>
          <w:rtl w:val="0"/>
        </w:rPr>
      </w:r>
    </w:p>
    <w:bookmarkStart w:colFirst="0" w:colLast="0" w:name="bookmark=id.gl1sm58p8n0h" w:id="201"/>
    <w:bookmarkEnd w:id="201"/>
    <w:p w:rsidR="00000000" w:rsidDel="00000000" w:rsidP="00000000" w:rsidRDefault="00000000" w:rsidRPr="00000000" w14:paraId="000000E0">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94-20) разрабатывает и утверждает правила обеспечения промышленной безопасности при эксплуатации магистральных трубопроводов;</w:t>
      </w:r>
      <w:r w:rsidDel="00000000" w:rsidR="00000000" w:rsidRPr="00000000">
        <w:rPr>
          <w:rtl w:val="0"/>
        </w:rPr>
      </w:r>
    </w:p>
    <w:bookmarkStart w:colFirst="0" w:colLast="0" w:name="bookmark=id.wlokx4eld8sz" w:id="202"/>
    <w:bookmarkEnd w:id="202"/>
    <w:p w:rsidR="00000000" w:rsidDel="00000000" w:rsidP="00000000" w:rsidRDefault="00000000" w:rsidRPr="00000000" w14:paraId="000000E1">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95) разрабатывает и утверждает правила аттестации профессиональных аварийно-спасательных служб в области промышленной безопасности;</w:t>
      </w:r>
      <w:r w:rsidDel="00000000" w:rsidR="00000000" w:rsidRPr="00000000">
        <w:rPr>
          <w:rtl w:val="0"/>
        </w:rPr>
      </w:r>
    </w:p>
    <w:bookmarkStart w:colFirst="0" w:colLast="0" w:name="bookmark=id.vhv72tux92bm" w:id="203"/>
    <w:bookmarkEnd w:id="203"/>
    <w:p w:rsidR="00000000" w:rsidDel="00000000" w:rsidP="00000000" w:rsidRDefault="00000000" w:rsidRPr="00000000" w14:paraId="000000E2">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96) разрабатывает и утверждает правила проведения расследования и учета аварий и инцидентов на опасных производственных объектах, технического расследования случаев утраты взрывчатых веществ и изделий на их основе;</w:t>
      </w:r>
      <w:r w:rsidDel="00000000" w:rsidR="00000000" w:rsidRPr="00000000">
        <w:rPr>
          <w:rtl w:val="0"/>
        </w:rPr>
      </w:r>
    </w:p>
    <w:bookmarkStart w:colFirst="0" w:colLast="0" w:name="bookmark=id.5gmrwxvrq5sq" w:id="204"/>
    <w:bookmarkEnd w:id="204"/>
    <w:p w:rsidR="00000000" w:rsidDel="00000000" w:rsidP="00000000" w:rsidRDefault="00000000" w:rsidRPr="00000000" w14:paraId="000000E3">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97) разрабатывает и утверждает правила устройства и безопасной эксплуатации наклонных рельсово-канатных подъемников (фуникулеров);</w:t>
      </w:r>
      <w:r w:rsidDel="00000000" w:rsidR="00000000" w:rsidRPr="00000000">
        <w:rPr>
          <w:rtl w:val="0"/>
        </w:rPr>
      </w:r>
    </w:p>
    <w:bookmarkStart w:colFirst="0" w:colLast="0" w:name="bookmark=id.vptkx4u44kce" w:id="205"/>
    <w:bookmarkEnd w:id="205"/>
    <w:p w:rsidR="00000000" w:rsidDel="00000000" w:rsidP="00000000" w:rsidRDefault="00000000" w:rsidRPr="00000000" w14:paraId="000000E4">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98) разрабатывает и утверждает правила постановки на учет и снятия с учета опасных производственных объектов и опасных технических устройств;</w:t>
      </w:r>
      <w:r w:rsidDel="00000000" w:rsidR="00000000" w:rsidRPr="00000000">
        <w:rPr>
          <w:rtl w:val="0"/>
        </w:rPr>
      </w:r>
    </w:p>
    <w:bookmarkStart w:colFirst="0" w:colLast="0" w:name="bookmark=id.1aozyiuz2dub" w:id="206"/>
    <w:bookmarkEnd w:id="206"/>
    <w:p w:rsidR="00000000" w:rsidDel="00000000" w:rsidP="00000000" w:rsidRDefault="00000000" w:rsidRPr="00000000" w14:paraId="000000E5">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99) разрабатывает и утверждает правила устройства и безопасной эксплуатации пассажирских подвесных канатных дорог;</w:t>
      </w:r>
      <w:r w:rsidDel="00000000" w:rsidR="00000000" w:rsidRPr="00000000">
        <w:rPr>
          <w:rtl w:val="0"/>
        </w:rPr>
      </w:r>
    </w:p>
    <w:bookmarkStart w:colFirst="0" w:colLast="0" w:name="bookmark=id.q4ebw0kc1ojq" w:id="207"/>
    <w:bookmarkEnd w:id="207"/>
    <w:p w:rsidR="00000000" w:rsidDel="00000000" w:rsidP="00000000" w:rsidRDefault="00000000" w:rsidRPr="00000000" w14:paraId="000000E6">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100) разрабатывает и утверждает правила устройства и безопасной эксплуатации грузовых подвесных канатных дорог;</w:t>
      </w:r>
      <w:r w:rsidDel="00000000" w:rsidR="00000000" w:rsidRPr="00000000">
        <w:rPr>
          <w:rtl w:val="0"/>
        </w:rPr>
      </w:r>
    </w:p>
    <w:bookmarkStart w:colFirst="0" w:colLast="0" w:name="bookmark=id.jmnzdcuyby4b" w:id="208"/>
    <w:bookmarkEnd w:id="208"/>
    <w:p w:rsidR="00000000" w:rsidDel="00000000" w:rsidP="00000000" w:rsidRDefault="00000000" w:rsidRPr="00000000" w14:paraId="000000E7">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101) разрабатывает и утверждает правила устройства и безопасной эксплуатации эскалаторов;</w:t>
      </w:r>
      <w:r w:rsidDel="00000000" w:rsidR="00000000" w:rsidRPr="00000000">
        <w:rPr>
          <w:rtl w:val="0"/>
        </w:rPr>
      </w:r>
    </w:p>
    <w:bookmarkStart w:colFirst="0" w:colLast="0" w:name="bookmark=id.c56pr0p6m80j" w:id="209"/>
    <w:bookmarkEnd w:id="209"/>
    <w:p w:rsidR="00000000" w:rsidDel="00000000" w:rsidP="00000000" w:rsidRDefault="00000000" w:rsidRPr="00000000" w14:paraId="000000E8">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102) разрабатывает и утверждает правила безопасной эксплуатации подъемников для лиц с ограниченными возможностями (лиц с инвалидностью);</w:t>
      </w:r>
      <w:r w:rsidDel="00000000" w:rsidR="00000000" w:rsidRPr="00000000">
        <w:rPr>
          <w:rtl w:val="0"/>
        </w:rPr>
      </w:r>
    </w:p>
    <w:bookmarkStart w:colFirst="0" w:colLast="0" w:name="bookmark=id.b6abkxl2dvvq" w:id="210"/>
    <w:bookmarkEnd w:id="210"/>
    <w:p w:rsidR="00000000" w:rsidDel="00000000" w:rsidP="00000000" w:rsidRDefault="00000000" w:rsidRPr="00000000" w14:paraId="000000E9">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103) разрабатывает и утверждает правила аттестации сварщиков и специалистов сварочного производства;</w:t>
      </w:r>
      <w:r w:rsidDel="00000000" w:rsidR="00000000" w:rsidRPr="00000000">
        <w:rPr>
          <w:rtl w:val="0"/>
        </w:rPr>
      </w:r>
    </w:p>
    <w:bookmarkStart w:colFirst="0" w:colLast="0" w:name="bookmark=id.cjxk8isclxhj" w:id="211"/>
    <w:bookmarkEnd w:id="211"/>
    <w:p w:rsidR="00000000" w:rsidDel="00000000" w:rsidP="00000000" w:rsidRDefault="00000000" w:rsidRPr="00000000" w14:paraId="000000EA">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104) разрабатывает и утверждает правила подготовки, переподготовки и проверки знаний специалистов, работников в области промышленной безопасности;</w:t>
      </w:r>
      <w:r w:rsidDel="00000000" w:rsidR="00000000" w:rsidRPr="00000000">
        <w:rPr>
          <w:rtl w:val="0"/>
        </w:rPr>
      </w:r>
    </w:p>
    <w:bookmarkStart w:colFirst="0" w:colLast="0" w:name="bookmark=id.njum5gr4kpfc" w:id="212"/>
    <w:bookmarkEnd w:id="212"/>
    <w:p w:rsidR="00000000" w:rsidDel="00000000" w:rsidP="00000000" w:rsidRDefault="00000000" w:rsidRPr="00000000" w14:paraId="000000EB">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105) разрабатывает и утверждает правила согласования проектной документации на строительство, расширение, реконструкцию, модернизацию, консервацию и ликвидацию опасного производственного объекта организациями, эксплуатирующими опасный производственный объект;</w:t>
      </w:r>
      <w:r w:rsidDel="00000000" w:rsidR="00000000" w:rsidRPr="00000000">
        <w:rPr>
          <w:rtl w:val="0"/>
        </w:rPr>
      </w:r>
    </w:p>
    <w:bookmarkStart w:colFirst="0" w:colLast="0" w:name="bookmark=id.o7xyt6pt45ay" w:id="213"/>
    <w:bookmarkEnd w:id="213"/>
    <w:p w:rsidR="00000000" w:rsidDel="00000000" w:rsidP="00000000" w:rsidRDefault="00000000" w:rsidRPr="00000000" w14:paraId="000000EC">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106) разрабатывает и утверждает правила обеспечения промышленной безопасности при эксплуатации и ремонте резервуаров для нефти и нефтепродуктов;</w:t>
      </w:r>
      <w:r w:rsidDel="00000000" w:rsidR="00000000" w:rsidRPr="00000000">
        <w:rPr>
          <w:rtl w:val="0"/>
        </w:rPr>
      </w:r>
    </w:p>
    <w:bookmarkStart w:colFirst="0" w:colLast="0" w:name="bookmark=id.af0yr91tdk5r" w:id="214"/>
    <w:bookmarkEnd w:id="214"/>
    <w:p w:rsidR="00000000" w:rsidDel="00000000" w:rsidP="00000000" w:rsidRDefault="00000000" w:rsidRPr="00000000" w14:paraId="000000ED">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107) разрабатывает и утверждает правила по обеспечению промышленной безопасности при строительстве подземных сооружений и метрополитенов;</w:t>
      </w:r>
      <w:r w:rsidDel="00000000" w:rsidR="00000000" w:rsidRPr="00000000">
        <w:rPr>
          <w:rtl w:val="0"/>
        </w:rPr>
      </w:r>
    </w:p>
    <w:bookmarkStart w:colFirst="0" w:colLast="0" w:name="bookmark=id.mrave3hqk3ap" w:id="215"/>
    <w:bookmarkEnd w:id="215"/>
    <w:p w:rsidR="00000000" w:rsidDel="00000000" w:rsidP="00000000" w:rsidRDefault="00000000" w:rsidRPr="00000000" w14:paraId="000000EE">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108) определяет порядок постановки на учет и снятия с учета опасных технических устройств на объектах социальной инфраструктуры;</w:t>
      </w:r>
      <w:r w:rsidDel="00000000" w:rsidR="00000000" w:rsidRPr="00000000">
        <w:rPr>
          <w:rtl w:val="0"/>
        </w:rPr>
      </w:r>
    </w:p>
    <w:bookmarkStart w:colFirst="0" w:colLast="0" w:name="bookmark=id.rkdxegsxeicv" w:id="216"/>
    <w:bookmarkEnd w:id="216"/>
    <w:p w:rsidR="00000000" w:rsidDel="00000000" w:rsidP="00000000" w:rsidRDefault="00000000" w:rsidRPr="00000000" w14:paraId="000000EF">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109) утверждает правила обслуживания организаций, владеющих и (или) эксплуатирующих опасные производственные объекты, профессиональными аварийно-спасательными службами в области промышленной безопасности;</w:t>
      </w:r>
      <w:r w:rsidDel="00000000" w:rsidR="00000000" w:rsidRPr="00000000">
        <w:rPr>
          <w:rtl w:val="0"/>
        </w:rPr>
      </w:r>
    </w:p>
    <w:bookmarkStart w:colFirst="0" w:colLast="0" w:name="bookmark=id.cfug7hxz8ely" w:id="217"/>
    <w:bookmarkEnd w:id="217"/>
    <w:p w:rsidR="00000000" w:rsidDel="00000000" w:rsidP="00000000" w:rsidRDefault="00000000" w:rsidRPr="00000000" w14:paraId="000000F0">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110) утверждает правила определения общего уровня опасности опасного производственного объекта;</w:t>
      </w:r>
      <w:r w:rsidDel="00000000" w:rsidR="00000000" w:rsidRPr="00000000">
        <w:rPr>
          <w:rtl w:val="0"/>
        </w:rPr>
      </w:r>
    </w:p>
    <w:bookmarkStart w:colFirst="0" w:colLast="0" w:name="bookmark=id.4wrq4p9l5n3u" w:id="218"/>
    <w:bookmarkEnd w:id="218"/>
    <w:p w:rsidR="00000000" w:rsidDel="00000000" w:rsidP="00000000" w:rsidRDefault="00000000" w:rsidRPr="00000000" w14:paraId="000000F1">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111) утверждает правила выдачи разрешения на производство взрывных работ;</w:t>
      </w:r>
      <w:r w:rsidDel="00000000" w:rsidR="00000000" w:rsidRPr="00000000">
        <w:rPr>
          <w:rtl w:val="0"/>
        </w:rPr>
      </w:r>
    </w:p>
    <w:bookmarkStart w:colFirst="0" w:colLast="0" w:name="bookmark=id.an7qzjvf0rlz" w:id="219"/>
    <w:bookmarkEnd w:id="219"/>
    <w:p w:rsidR="00000000" w:rsidDel="00000000" w:rsidP="00000000" w:rsidRDefault="00000000" w:rsidRPr="00000000" w14:paraId="000000F2">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112) утверждает правила идентификации опасных производственных объектов;</w:t>
      </w:r>
      <w:r w:rsidDel="00000000" w:rsidR="00000000" w:rsidRPr="00000000">
        <w:rPr>
          <w:rtl w:val="0"/>
        </w:rPr>
      </w:r>
    </w:p>
    <w:bookmarkStart w:colFirst="0" w:colLast="0" w:name="bookmark=id.h6e7e199mjdy" w:id="220"/>
    <w:bookmarkEnd w:id="220"/>
    <w:p w:rsidR="00000000" w:rsidDel="00000000" w:rsidP="00000000" w:rsidRDefault="00000000" w:rsidRPr="00000000" w14:paraId="000000F3">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113) утверждает правила, определяющие критерии отнесения опасных производственных объектов к декларируемым, и правила разработки декларации промышленной безопасности опасного производственного объекта;</w:t>
      </w:r>
      <w:r w:rsidDel="00000000" w:rsidR="00000000" w:rsidRPr="00000000">
        <w:rPr>
          <w:rtl w:val="0"/>
        </w:rPr>
      </w:r>
    </w:p>
    <w:bookmarkStart w:colFirst="0" w:colLast="0" w:name="bookmark=id.nfp6h0369rhc" w:id="221"/>
    <w:bookmarkEnd w:id="221"/>
    <w:p w:rsidR="00000000" w:rsidDel="00000000" w:rsidP="00000000" w:rsidRDefault="00000000" w:rsidRPr="00000000" w14:paraId="000000F4">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114) разрабатывает и утверждает инструкцию по организации и осуществлению производственного контроля на опасном производственном объекте;</w:t>
      </w:r>
      <w:r w:rsidDel="00000000" w:rsidR="00000000" w:rsidRPr="00000000">
        <w:rPr>
          <w:rtl w:val="0"/>
        </w:rPr>
      </w:r>
    </w:p>
    <w:bookmarkStart w:colFirst="0" w:colLast="0" w:name="bookmark=id.hkh3xint8w07" w:id="222"/>
    <w:bookmarkEnd w:id="222"/>
    <w:p w:rsidR="00000000" w:rsidDel="00000000" w:rsidP="00000000" w:rsidRDefault="00000000" w:rsidRPr="00000000" w14:paraId="000000F5">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115) разрабатывает и утверждает инструкцию об организации и порядке проведения обследования технического состояния грузоподъемных машин, отработавших нормативный срок службы, с целью определения возможности их дальнейшей эксплуатации;</w:t>
      </w:r>
      <w:r w:rsidDel="00000000" w:rsidR="00000000" w:rsidRPr="00000000">
        <w:rPr>
          <w:rtl w:val="0"/>
        </w:rPr>
      </w:r>
    </w:p>
    <w:bookmarkStart w:colFirst="0" w:colLast="0" w:name="bookmark=id.6heq32ql8l2u" w:id="223"/>
    <w:bookmarkEnd w:id="223"/>
    <w:p w:rsidR="00000000" w:rsidDel="00000000" w:rsidP="00000000" w:rsidRDefault="00000000" w:rsidRPr="00000000" w14:paraId="000000F6">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116) разрабатывает и утверждает инструкцию по проведению обследования технического состояния стреловых самоходных кранов общего назначения с истекшим сроком службы с целью определения возможности их дальнейшей эксплуатации;</w:t>
      </w:r>
      <w:r w:rsidDel="00000000" w:rsidR="00000000" w:rsidRPr="00000000">
        <w:rPr>
          <w:rtl w:val="0"/>
        </w:rPr>
      </w:r>
    </w:p>
    <w:bookmarkStart w:colFirst="0" w:colLast="0" w:name="bookmark=id.iv8x65nywnx3" w:id="224"/>
    <w:bookmarkEnd w:id="224"/>
    <w:p w:rsidR="00000000" w:rsidDel="00000000" w:rsidP="00000000" w:rsidRDefault="00000000" w:rsidRPr="00000000" w14:paraId="000000F7">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117) разрабатывает и утверждает инструкцию по проведению технического освидетельствования сосудов, цистерн, бочек и баллонов, работающих под давлением;</w:t>
      </w:r>
      <w:r w:rsidDel="00000000" w:rsidR="00000000" w:rsidRPr="00000000">
        <w:rPr>
          <w:rtl w:val="0"/>
        </w:rPr>
      </w:r>
    </w:p>
    <w:bookmarkStart w:colFirst="0" w:colLast="0" w:name="bookmark=id.am7mq2l4pzx2" w:id="225"/>
    <w:bookmarkEnd w:id="225"/>
    <w:p w:rsidR="00000000" w:rsidDel="00000000" w:rsidP="00000000" w:rsidRDefault="00000000" w:rsidRPr="00000000" w14:paraId="000000F8">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118) разрабатывает и утверждает инструкцию по проведению обследования и технического освидетельствования трубопроводов пара и горячей воды;</w:t>
      </w:r>
      <w:r w:rsidDel="00000000" w:rsidR="00000000" w:rsidRPr="00000000">
        <w:rPr>
          <w:rtl w:val="0"/>
        </w:rPr>
      </w:r>
    </w:p>
    <w:bookmarkStart w:colFirst="0" w:colLast="0" w:name="bookmark=id.y9il3wlxakv7" w:id="226"/>
    <w:bookmarkEnd w:id="226"/>
    <w:p w:rsidR="00000000" w:rsidDel="00000000" w:rsidP="00000000" w:rsidRDefault="00000000" w:rsidRPr="00000000" w14:paraId="000000F9">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119) разрабатывает и утверждает инструкцию по проведению обследования технического состояния башенных кранов с истекшим сроком службы с целью определения возможности их дальнейшей эксплуатации;</w:t>
      </w:r>
      <w:r w:rsidDel="00000000" w:rsidR="00000000" w:rsidRPr="00000000">
        <w:rPr>
          <w:rtl w:val="0"/>
        </w:rPr>
      </w:r>
    </w:p>
    <w:bookmarkStart w:colFirst="0" w:colLast="0" w:name="bookmark=id.bujxqg34tgr7" w:id="227"/>
    <w:bookmarkEnd w:id="227"/>
    <w:p w:rsidR="00000000" w:rsidDel="00000000" w:rsidP="00000000" w:rsidRDefault="00000000" w:rsidRPr="00000000" w14:paraId="000000FA">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120) разрабатывает и утверждает инструкцию по проведению обследования технического состояния монтажных кранов с истекшим сроком службы с целью определения возможности их дальнейшей эксплуатации;</w:t>
      </w:r>
      <w:r w:rsidDel="00000000" w:rsidR="00000000" w:rsidRPr="00000000">
        <w:rPr>
          <w:rtl w:val="0"/>
        </w:rPr>
      </w:r>
    </w:p>
    <w:bookmarkStart w:colFirst="0" w:colLast="0" w:name="bookmark=id.bmmz63pgl3aq" w:id="228"/>
    <w:bookmarkEnd w:id="228"/>
    <w:p w:rsidR="00000000" w:rsidDel="00000000" w:rsidP="00000000" w:rsidRDefault="00000000" w:rsidRPr="00000000" w14:paraId="000000FB">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121) разрабатывает и утверждает инструкцию по проведению обследования технического состояния кранов мостового типа с истекшим сроком службы с целью определения возможности их дальнейшей эксплуатации;</w:t>
      </w:r>
      <w:r w:rsidDel="00000000" w:rsidR="00000000" w:rsidRPr="00000000">
        <w:rPr>
          <w:rtl w:val="0"/>
        </w:rPr>
      </w:r>
    </w:p>
    <w:bookmarkStart w:colFirst="0" w:colLast="0" w:name="bookmark=id.kw0h3aetuwzx" w:id="229"/>
    <w:bookmarkEnd w:id="229"/>
    <w:p w:rsidR="00000000" w:rsidDel="00000000" w:rsidP="00000000" w:rsidRDefault="00000000" w:rsidRPr="00000000" w14:paraId="000000FC">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122) разрабатывает и утверждает инструкцию по проведению обследования технического состояния подъемников (вышек) с истекшим сроком службы с целью определения возможности их дальнейшей эксплуатации;</w:t>
      </w:r>
      <w:r w:rsidDel="00000000" w:rsidR="00000000" w:rsidRPr="00000000">
        <w:rPr>
          <w:rtl w:val="0"/>
        </w:rPr>
      </w:r>
    </w:p>
    <w:bookmarkStart w:colFirst="0" w:colLast="0" w:name="bookmark=id.tpp4xahynkl" w:id="230"/>
    <w:bookmarkEnd w:id="230"/>
    <w:p w:rsidR="00000000" w:rsidDel="00000000" w:rsidP="00000000" w:rsidRDefault="00000000" w:rsidRPr="00000000" w14:paraId="000000FD">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123) разрабатывает и утверждает инструкцию по проведению обследования сосудов, работающих под давлением, с истекшим сроком службы с целью определения возможности их дальнейшей эксплуатации;</w:t>
      </w:r>
      <w:r w:rsidDel="00000000" w:rsidR="00000000" w:rsidRPr="00000000">
        <w:rPr>
          <w:rtl w:val="0"/>
        </w:rPr>
      </w:r>
    </w:p>
    <w:bookmarkStart w:colFirst="0" w:colLast="0" w:name="bookmark=id.esh2g9h3kig9" w:id="231"/>
    <w:bookmarkEnd w:id="231"/>
    <w:p w:rsidR="00000000" w:rsidDel="00000000" w:rsidP="00000000" w:rsidRDefault="00000000" w:rsidRPr="00000000" w14:paraId="000000FE">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124) разрабатывает и утверждает инструкцию по проведению обследования технического состояния лифтов, а также подъемников для лиц с ограниченными возможностями (лиц с инвалидностью) с истекшим сроком службы с целью определения возможности их дальнейшей эксплуатации;</w:t>
      </w:r>
      <w:r w:rsidDel="00000000" w:rsidR="00000000" w:rsidRPr="00000000">
        <w:rPr>
          <w:rtl w:val="0"/>
        </w:rPr>
      </w:r>
    </w:p>
    <w:bookmarkStart w:colFirst="0" w:colLast="0" w:name="bookmark=id.uma3sv8nx5ch" w:id="232"/>
    <w:bookmarkEnd w:id="232"/>
    <w:p w:rsidR="00000000" w:rsidDel="00000000" w:rsidP="00000000" w:rsidRDefault="00000000" w:rsidRPr="00000000" w14:paraId="000000FF">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125) разрабатывает и утверждает инструкцию по проведению технического диагностирования установок для бурения и ремонта нефтяных и газовых скважин с истекшим сроком службы с целью определения возможности их дальнейшей эксплуатации;</w:t>
      </w:r>
      <w:r w:rsidDel="00000000" w:rsidR="00000000" w:rsidRPr="00000000">
        <w:rPr>
          <w:rtl w:val="0"/>
        </w:rPr>
      </w:r>
    </w:p>
    <w:bookmarkStart w:colFirst="0" w:colLast="0" w:name="bookmark=id.b4fgd2bmqzdo" w:id="233"/>
    <w:bookmarkEnd w:id="233"/>
    <w:p w:rsidR="00000000" w:rsidDel="00000000" w:rsidP="00000000" w:rsidRDefault="00000000" w:rsidRPr="00000000" w14:paraId="00000100">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126) разрабатывает и утверждает инструкцию по безопасной эксплуатации оборудования для добычи высоковязкой, сернистой нефти;</w:t>
      </w:r>
      <w:r w:rsidDel="00000000" w:rsidR="00000000" w:rsidRPr="00000000">
        <w:rPr>
          <w:rtl w:val="0"/>
        </w:rPr>
      </w:r>
    </w:p>
    <w:bookmarkStart w:colFirst="0" w:colLast="0" w:name="bookmark=id.xild8bthp6j2" w:id="234"/>
    <w:bookmarkEnd w:id="234"/>
    <w:p w:rsidR="00000000" w:rsidDel="00000000" w:rsidP="00000000" w:rsidRDefault="00000000" w:rsidRPr="00000000" w14:paraId="00000101">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127) разрабатывает и утверждает инструкцию по безопасности в газовом хозяйстве предприятий черной металлургии;</w:t>
      </w:r>
      <w:r w:rsidDel="00000000" w:rsidR="00000000" w:rsidRPr="00000000">
        <w:rPr>
          <w:rtl w:val="0"/>
        </w:rPr>
      </w:r>
    </w:p>
    <w:bookmarkStart w:colFirst="0" w:colLast="0" w:name="bookmark=id.gm3lyl7gdzaw" w:id="235"/>
    <w:bookmarkEnd w:id="235"/>
    <w:p w:rsidR="00000000" w:rsidDel="00000000" w:rsidP="00000000" w:rsidRDefault="00000000" w:rsidRPr="00000000" w14:paraId="00000102">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128) разрабатывает и утверждает инструкцию по безопасности при эксплуатации технологических трубопроводов;</w:t>
      </w:r>
      <w:r w:rsidDel="00000000" w:rsidR="00000000" w:rsidRPr="00000000">
        <w:rPr>
          <w:rtl w:val="0"/>
        </w:rPr>
      </w:r>
    </w:p>
    <w:bookmarkStart w:colFirst="0" w:colLast="0" w:name="bookmark=id.1e0uzhihzba7" w:id="236"/>
    <w:bookmarkEnd w:id="236"/>
    <w:p w:rsidR="00000000" w:rsidDel="00000000" w:rsidP="00000000" w:rsidRDefault="00000000" w:rsidRPr="00000000" w14:paraId="00000103">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129) разрабатывает и утверждает инструкцию по безопасности при производстве и потреблении продуктов разделения воздуха;</w:t>
      </w:r>
      <w:r w:rsidDel="00000000" w:rsidR="00000000" w:rsidRPr="00000000">
        <w:rPr>
          <w:rtl w:val="0"/>
        </w:rPr>
      </w:r>
    </w:p>
    <w:bookmarkStart w:colFirst="0" w:colLast="0" w:name="bookmark=id.711hpwy9hf6o" w:id="237"/>
    <w:bookmarkEnd w:id="237"/>
    <w:p w:rsidR="00000000" w:rsidDel="00000000" w:rsidP="00000000" w:rsidRDefault="00000000" w:rsidRPr="00000000" w14:paraId="00000104">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130) разрабатывает и утверждает инструкцию по разработке плана ликвидации аварий и проведению учебных тревог и противоаварийных тренировок на опасных производственных объектах;</w:t>
      </w:r>
      <w:r w:rsidDel="00000000" w:rsidR="00000000" w:rsidRPr="00000000">
        <w:rPr>
          <w:rtl w:val="0"/>
        </w:rPr>
      </w:r>
    </w:p>
    <w:bookmarkStart w:colFirst="0" w:colLast="0" w:name="bookmark=id.rtob5cv3hldf" w:id="238"/>
    <w:bookmarkEnd w:id="238"/>
    <w:p w:rsidR="00000000" w:rsidDel="00000000" w:rsidP="00000000" w:rsidRDefault="00000000" w:rsidRPr="00000000" w14:paraId="00000105">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131) разрабатывает и утверждает требования и нормативы расчета штатной численности личного состава, нормы оснащения профессиональных аварийно-спасательных служб в области промышленной безопасности;</w:t>
      </w:r>
      <w:r w:rsidDel="00000000" w:rsidR="00000000" w:rsidRPr="00000000">
        <w:rPr>
          <w:rtl w:val="0"/>
        </w:rPr>
      </w:r>
    </w:p>
    <w:bookmarkStart w:colFirst="0" w:colLast="0" w:name="bookmark=id.60rgefbk1zmq" w:id="239"/>
    <w:bookmarkEnd w:id="239"/>
    <w:p w:rsidR="00000000" w:rsidDel="00000000" w:rsidP="00000000" w:rsidRDefault="00000000" w:rsidRPr="00000000" w14:paraId="00000106">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132) разрабатывает и утверждает типовые программы подготовки спасателей профессиональных аварийно-спасательных служб в области промышленной безопасности;</w:t>
      </w:r>
      <w:r w:rsidDel="00000000" w:rsidR="00000000" w:rsidRPr="00000000">
        <w:rPr>
          <w:rtl w:val="0"/>
        </w:rPr>
      </w:r>
    </w:p>
    <w:bookmarkStart w:colFirst="0" w:colLast="0" w:name="bookmark=id.o04ka1yga37g" w:id="240"/>
    <w:bookmarkEnd w:id="240"/>
    <w:p w:rsidR="00000000" w:rsidDel="00000000" w:rsidP="00000000" w:rsidRDefault="00000000" w:rsidRPr="00000000" w14:paraId="00000107">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133) утверждает критерии отнесения опасных производственных объектов к декларируемым;</w:t>
      </w:r>
      <w:r w:rsidDel="00000000" w:rsidR="00000000" w:rsidRPr="00000000">
        <w:rPr>
          <w:rtl w:val="0"/>
        </w:rPr>
      </w:r>
    </w:p>
    <w:bookmarkStart w:colFirst="0" w:colLast="0" w:name="bookmark=id.bx44k0fsxf3g" w:id="241"/>
    <w:bookmarkEnd w:id="241"/>
    <w:p w:rsidR="00000000" w:rsidDel="00000000" w:rsidP="00000000" w:rsidRDefault="00000000" w:rsidRPr="00000000" w14:paraId="00000108">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134) утверждает требования, предъявляемые к юридическим лицам, аттестуемым на проведение работ в области промышленной безопасности;</w:t>
      </w:r>
      <w:r w:rsidDel="00000000" w:rsidR="00000000" w:rsidRPr="00000000">
        <w:rPr>
          <w:rtl w:val="0"/>
        </w:rPr>
      </w:r>
    </w:p>
    <w:bookmarkStart w:colFirst="0" w:colLast="0" w:name="bookmark=id.9qphet8wi1z4" w:id="242"/>
    <w:bookmarkEnd w:id="242"/>
    <w:p w:rsidR="00000000" w:rsidDel="00000000" w:rsidP="00000000" w:rsidRDefault="00000000" w:rsidRPr="00000000" w14:paraId="00000109">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135) устанавливает требования к профессиональным аварийно-спасательным службам в области промышленной безопасности и профессиональным объектовым аварийно-спасательным службам в области промышленной безопасности;</w:t>
      </w:r>
      <w:r w:rsidDel="00000000" w:rsidR="00000000" w:rsidRPr="00000000">
        <w:rPr>
          <w:rtl w:val="0"/>
        </w:rPr>
      </w:r>
    </w:p>
    <w:bookmarkStart w:colFirst="0" w:colLast="0" w:name="bookmark=id.2uuyxeoc4yyp" w:id="243"/>
    <w:bookmarkEnd w:id="243"/>
    <w:p w:rsidR="00000000" w:rsidDel="00000000" w:rsidP="00000000" w:rsidRDefault="00000000" w:rsidRPr="00000000" w14:paraId="0000010A">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136) утверждает формы акта о приостановлении либо запрещении деятельности или отдельных видов деятельности;</w:t>
      </w:r>
      <w:r w:rsidDel="00000000" w:rsidR="00000000" w:rsidRPr="00000000">
        <w:rPr>
          <w:rtl w:val="0"/>
        </w:rPr>
      </w:r>
    </w:p>
    <w:bookmarkStart w:colFirst="0" w:colLast="0" w:name="bookmark=id.nyq5j11drvdb" w:id="244"/>
    <w:bookmarkEnd w:id="244"/>
    <w:p w:rsidR="00000000" w:rsidDel="00000000" w:rsidP="00000000" w:rsidRDefault="00000000" w:rsidRPr="00000000" w14:paraId="0000010B">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137) разрабатывает и утверждает квалификационные требования для осуществления деятельности по разработке, производству, приобретению, реализации, хранению взрывчатых и пиротехнических (за исключением гражданских) веществ и изделий с их применением и перечень документов, подтверждающих соответствие им;</w:t>
      </w:r>
      <w:r w:rsidDel="00000000" w:rsidR="00000000" w:rsidRPr="00000000">
        <w:rPr>
          <w:rtl w:val="0"/>
        </w:rPr>
      </w:r>
    </w:p>
    <w:bookmarkStart w:colFirst="0" w:colLast="0" w:name="bookmark=id.5432xo1ydhnm" w:id="245"/>
    <w:bookmarkEnd w:id="245"/>
    <w:p w:rsidR="00000000" w:rsidDel="00000000" w:rsidP="00000000" w:rsidRDefault="00000000" w:rsidRPr="00000000" w14:paraId="0000010C">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138) разрабатывает и утверждает требования по безопасности объектов систем газоснабжения;</w:t>
      </w:r>
      <w:r w:rsidDel="00000000" w:rsidR="00000000" w:rsidRPr="00000000">
        <w:rPr>
          <w:rtl w:val="0"/>
        </w:rPr>
      </w:r>
    </w:p>
    <w:bookmarkStart w:colFirst="0" w:colLast="0" w:name="bookmark=id.rp5cpkb7jacl" w:id="246"/>
    <w:bookmarkEnd w:id="246"/>
    <w:p w:rsidR="00000000" w:rsidDel="00000000" w:rsidP="00000000" w:rsidRDefault="00000000" w:rsidRPr="00000000" w14:paraId="0000010D">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138-1) ведет и публикует на своем интернет-ресурсе реестр владельцев газонаполнительных станций, газонаполнительных пунктов, автогазозаправочных станций и промышленных потребителей – владельцев сосудов, работающих под давлением, использующих их для хранения сжиженного нефтяного газа;</w:t>
      </w:r>
      <w:r w:rsidDel="00000000" w:rsidR="00000000" w:rsidRPr="00000000">
        <w:rPr>
          <w:rtl w:val="0"/>
        </w:rPr>
      </w:r>
    </w:p>
    <w:bookmarkStart w:colFirst="0" w:colLast="0" w:name="bookmark=id.if4ga0exfi8c" w:id="247"/>
    <w:bookmarkEnd w:id="247"/>
    <w:p w:rsidR="00000000" w:rsidDel="00000000" w:rsidP="00000000" w:rsidRDefault="00000000" w:rsidRPr="00000000" w14:paraId="0000010E">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138-2) разрабатывает и утверждает правила ведения реестра владельцев газонаполнительных станций, газонаполнительных пунктов, автогазозаправочных станций и промышленных потребителей – владельцев сосудов, работающих под давлением, использующих их для хранения сжиженного нефтяного газа;</w:t>
      </w:r>
      <w:r w:rsidDel="00000000" w:rsidR="00000000" w:rsidRPr="00000000">
        <w:rPr>
          <w:rtl w:val="0"/>
        </w:rPr>
      </w:r>
    </w:p>
    <w:bookmarkStart w:colFirst="0" w:colLast="0" w:name="bookmark=id.49box5u9xll1" w:id="248"/>
    <w:bookmarkEnd w:id="248"/>
    <w:p w:rsidR="00000000" w:rsidDel="00000000" w:rsidP="00000000" w:rsidRDefault="00000000" w:rsidRPr="00000000" w14:paraId="0000010F">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139) разрабатывает и утверждает перечень пунктов хранения материальных ценностей государственного резерва по согласованию с Министерством обороны Республики Казахстан;</w:t>
      </w:r>
      <w:r w:rsidDel="00000000" w:rsidR="00000000" w:rsidRPr="00000000">
        <w:rPr>
          <w:rtl w:val="0"/>
        </w:rPr>
      </w:r>
    </w:p>
    <w:bookmarkStart w:colFirst="0" w:colLast="0" w:name="bookmark=id.ngdi9ugx9s44" w:id="249"/>
    <w:bookmarkEnd w:id="249"/>
    <w:p w:rsidR="00000000" w:rsidDel="00000000" w:rsidP="00000000" w:rsidRDefault="00000000" w:rsidRPr="00000000" w14:paraId="00000110">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140) разрабатывает и утверждает содержание и правила осуществления профессиональной подготовки, переподготовки и повышения квалификации сотрудников Министерства;</w:t>
      </w:r>
      <w:r w:rsidDel="00000000" w:rsidR="00000000" w:rsidRPr="00000000">
        <w:rPr>
          <w:rtl w:val="0"/>
        </w:rPr>
      </w:r>
    </w:p>
    <w:bookmarkStart w:colFirst="0" w:colLast="0" w:name="bookmark=id.9wyc80s42ysh" w:id="250"/>
    <w:bookmarkEnd w:id="250"/>
    <w:p w:rsidR="00000000" w:rsidDel="00000000" w:rsidP="00000000" w:rsidRDefault="00000000" w:rsidRPr="00000000" w14:paraId="00000111">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140-1) утверждает правила конкурсного отбора военнослужащих срочной службы для получения образовательных льгот на поступление в высшие военные, специальные учебные заведения;</w:t>
      </w:r>
      <w:r w:rsidDel="00000000" w:rsidR="00000000" w:rsidRPr="00000000">
        <w:rPr>
          <w:rtl w:val="0"/>
        </w:rPr>
      </w:r>
    </w:p>
    <w:bookmarkStart w:colFirst="0" w:colLast="0" w:name="bookmark=id.1ao3njpxlvi" w:id="251"/>
    <w:bookmarkEnd w:id="251"/>
    <w:p w:rsidR="00000000" w:rsidDel="00000000" w:rsidP="00000000" w:rsidRDefault="00000000" w:rsidRPr="00000000" w14:paraId="00000112">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140-2) утверждает правила конкурсного отбора военнослужащих срочной службы для получения образовательных льгот на поступление в организации высшего и (или) послевузовского образования по образовательным программам высшего образования в пределах квот, установленных законодательством Республики Казахстан, за исключением образовательных программ медицинского, фармацевтического и педагогического образования, по согласованию с уполномоченным органом в области науки и высшего образования;</w:t>
      </w:r>
      <w:r w:rsidDel="00000000" w:rsidR="00000000" w:rsidRPr="00000000">
        <w:rPr>
          <w:rtl w:val="0"/>
        </w:rPr>
      </w:r>
    </w:p>
    <w:bookmarkStart w:colFirst="0" w:colLast="0" w:name="bookmark=id.ardnddj0fvle" w:id="252"/>
    <w:bookmarkEnd w:id="252"/>
    <w:p w:rsidR="00000000" w:rsidDel="00000000" w:rsidP="00000000" w:rsidRDefault="00000000" w:rsidRPr="00000000" w14:paraId="00000113">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141) разрабатывает и утверждает правила заключения, продления, изменения, расторжения и прекращения контракта с лицами, поступающими в организации образования Министерства, в организации образования, реализующие профессиональные учебные программы высшего образования правоохранительных органов иностранных государств по направлению Министерства, с оплатой обучения за счет бюджетных средств;</w:t>
      </w:r>
      <w:r w:rsidDel="00000000" w:rsidR="00000000" w:rsidRPr="00000000">
        <w:rPr>
          <w:rtl w:val="0"/>
        </w:rPr>
      </w:r>
    </w:p>
    <w:bookmarkStart w:colFirst="0" w:colLast="0" w:name="bookmark=id.8of7p2on5blw" w:id="253"/>
    <w:bookmarkEnd w:id="253"/>
    <w:p w:rsidR="00000000" w:rsidDel="00000000" w:rsidP="00000000" w:rsidRDefault="00000000" w:rsidRPr="00000000" w14:paraId="00000114">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142) разрабатывает и утверждает правила деятельности специального учебного заведения Министерства;</w:t>
      </w:r>
      <w:r w:rsidDel="00000000" w:rsidR="00000000" w:rsidRPr="00000000">
        <w:rPr>
          <w:rtl w:val="0"/>
        </w:rPr>
      </w:r>
    </w:p>
    <w:bookmarkStart w:colFirst="0" w:colLast="0" w:name="bookmark=id.stm70dvo6muw" w:id="254"/>
    <w:bookmarkEnd w:id="254"/>
    <w:p w:rsidR="00000000" w:rsidDel="00000000" w:rsidP="00000000" w:rsidRDefault="00000000" w:rsidRPr="00000000" w14:paraId="00000115">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143) разрабатывает и утверждает правила организации и осуществления учебного процесса, учебно-методической и научно-методической деятельности в специальном учебном заведении Министерства;</w:t>
      </w:r>
      <w:r w:rsidDel="00000000" w:rsidR="00000000" w:rsidRPr="00000000">
        <w:rPr>
          <w:rtl w:val="0"/>
        </w:rPr>
      </w:r>
    </w:p>
    <w:bookmarkStart w:colFirst="0" w:colLast="0" w:name="bookmark=id.o4gpyumav63w" w:id="255"/>
    <w:bookmarkEnd w:id="255"/>
    <w:p w:rsidR="00000000" w:rsidDel="00000000" w:rsidP="00000000" w:rsidRDefault="00000000" w:rsidRPr="00000000" w14:paraId="00000116">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144) разрабатывает и утверждает правила организации учебного процесса по дистанционному обучению в специальном учебном заведении Министерства;</w:t>
      </w:r>
      <w:r w:rsidDel="00000000" w:rsidR="00000000" w:rsidRPr="00000000">
        <w:rPr>
          <w:rtl w:val="0"/>
        </w:rPr>
      </w:r>
    </w:p>
    <w:bookmarkStart w:colFirst="0" w:colLast="0" w:name="bookmark=id.x3yws2gob6yw" w:id="256"/>
    <w:bookmarkEnd w:id="256"/>
    <w:p w:rsidR="00000000" w:rsidDel="00000000" w:rsidP="00000000" w:rsidRDefault="00000000" w:rsidRPr="00000000" w14:paraId="00000117">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145) разрабатывает и утверждает правила проведения текущего контроля успеваемости, промежуточной и итоговой аттестации обучающихся специального учебного заведения Министерства;</w:t>
      </w:r>
      <w:r w:rsidDel="00000000" w:rsidR="00000000" w:rsidRPr="00000000">
        <w:rPr>
          <w:rtl w:val="0"/>
        </w:rPr>
      </w:r>
    </w:p>
    <w:p w:rsidR="00000000" w:rsidDel="00000000" w:rsidP="00000000" w:rsidRDefault="00000000" w:rsidRPr="00000000" w14:paraId="00000118">
      <w:pPr>
        <w:spacing w:after="0" w:lineRule="auto"/>
        <w:ind w:left="0" w:firstLine="0"/>
        <w:jc w:val="left"/>
        <w:rPr/>
      </w:pPr>
      <w:r w:rsidDel="00000000" w:rsidR="00000000" w:rsidRPr="00000000">
        <w:rPr>
          <w:rFonts w:ascii="Times New Roman" w:cs="Times New Roman" w:eastAsia="Times New Roman" w:hAnsi="Times New Roman"/>
          <w:b w:val="0"/>
          <w:i w:val="0"/>
          <w:color w:val="ff0000"/>
          <w:sz w:val="28"/>
          <w:szCs w:val="28"/>
          <w:rtl w:val="0"/>
        </w:rPr>
        <w:t xml:space="preserve">      146) исключен постановлением Правительства РК от 11.12.2023 </w:t>
      </w:r>
      <w:r w:rsidDel="00000000" w:rsidR="00000000" w:rsidRPr="00000000">
        <w:rPr>
          <w:rFonts w:ascii="Times New Roman" w:cs="Times New Roman" w:eastAsia="Times New Roman" w:hAnsi="Times New Roman"/>
          <w:b w:val="0"/>
          <w:i w:val="0"/>
          <w:color w:val="000000"/>
          <w:sz w:val="28"/>
          <w:szCs w:val="28"/>
          <w:rtl w:val="0"/>
        </w:rPr>
        <w:t xml:space="preserve">№ 1104</w:t>
      </w:r>
      <w:r w:rsidDel="00000000" w:rsidR="00000000" w:rsidRPr="00000000">
        <w:rPr>
          <w:rFonts w:ascii="Times New Roman" w:cs="Times New Roman" w:eastAsia="Times New Roman" w:hAnsi="Times New Roman"/>
          <w:b w:val="0"/>
          <w:i w:val="0"/>
          <w:color w:val="ff0000"/>
          <w:sz w:val="28"/>
          <w:szCs w:val="28"/>
          <w:rtl w:val="0"/>
        </w:rPr>
        <w:t xml:space="preserve"> (вводится в действие по истечении десяти календарных дней после дня его первого официального опубликования).</w:t>
      </w:r>
      <w:r w:rsidDel="00000000" w:rsidR="00000000" w:rsidRPr="00000000">
        <w:rPr>
          <w:rtl w:val="0"/>
        </w:rPr>
        <w:br w:type="textWrapping"/>
      </w:r>
    </w:p>
    <w:bookmarkStart w:colFirst="0" w:colLast="0" w:name="bookmark=id.3duqredupof" w:id="257"/>
    <w:bookmarkEnd w:id="257"/>
    <w:p w:rsidR="00000000" w:rsidDel="00000000" w:rsidP="00000000" w:rsidRDefault="00000000" w:rsidRPr="00000000" w14:paraId="00000119">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147) разрабатывает и утверждает правила организации работ по подготовке, экспертизе, апробации, изданию и проведению мониторинга учебных изданий и учебно-методических комплексов в специальном учебном заведении Министерства;</w:t>
      </w:r>
      <w:r w:rsidDel="00000000" w:rsidR="00000000" w:rsidRPr="00000000">
        <w:rPr>
          <w:rtl w:val="0"/>
        </w:rPr>
      </w:r>
    </w:p>
    <w:bookmarkStart w:colFirst="0" w:colLast="0" w:name="bookmark=id.kgb8vf7k71tn" w:id="258"/>
    <w:bookmarkEnd w:id="258"/>
    <w:p w:rsidR="00000000" w:rsidDel="00000000" w:rsidP="00000000" w:rsidRDefault="00000000" w:rsidRPr="00000000" w14:paraId="0000011A">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148) разрабатывает и утверждает правила приема на обучение в специальное учебное заведение Министерства, реализующее образовательные программы послевузовского образования;</w:t>
      </w:r>
      <w:r w:rsidDel="00000000" w:rsidR="00000000" w:rsidRPr="00000000">
        <w:rPr>
          <w:rtl w:val="0"/>
        </w:rPr>
      </w:r>
    </w:p>
    <w:bookmarkStart w:colFirst="0" w:colLast="0" w:name="bookmark=id.gnfoqqv7447h" w:id="259"/>
    <w:bookmarkEnd w:id="259"/>
    <w:p w:rsidR="00000000" w:rsidDel="00000000" w:rsidP="00000000" w:rsidRDefault="00000000" w:rsidRPr="00000000" w14:paraId="0000011B">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149) разрабатывает и утверждает правила организации и прохождения профессиональной практики и стажировки обучающихся в специальном учебном заведении Министерства;</w:t>
      </w:r>
      <w:r w:rsidDel="00000000" w:rsidR="00000000" w:rsidRPr="00000000">
        <w:rPr>
          <w:rtl w:val="0"/>
        </w:rPr>
      </w:r>
    </w:p>
    <w:bookmarkStart w:colFirst="0" w:colLast="0" w:name="bookmark=id.111gksid3a8k" w:id="260"/>
    <w:bookmarkEnd w:id="260"/>
    <w:p w:rsidR="00000000" w:rsidDel="00000000" w:rsidP="00000000" w:rsidRDefault="00000000" w:rsidRPr="00000000" w14:paraId="0000011C">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150) разрабатывает и утверждает правила перевода и восстановления в специальное учебное заведение Министерства;</w:t>
      </w:r>
      <w:r w:rsidDel="00000000" w:rsidR="00000000" w:rsidRPr="00000000">
        <w:rPr>
          <w:rtl w:val="0"/>
        </w:rPr>
      </w:r>
    </w:p>
    <w:bookmarkStart w:colFirst="0" w:colLast="0" w:name="bookmark=id.hx458h5tqhif" w:id="261"/>
    <w:bookmarkEnd w:id="261"/>
    <w:p w:rsidR="00000000" w:rsidDel="00000000" w:rsidP="00000000" w:rsidRDefault="00000000" w:rsidRPr="00000000" w14:paraId="0000011D">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151) разрабатывает и утверждает квалификационные характеристики должностей педагогов в специальном учебном заведении Министерства, за исключением должностей гражданских служащих;</w:t>
      </w:r>
      <w:r w:rsidDel="00000000" w:rsidR="00000000" w:rsidRPr="00000000">
        <w:rPr>
          <w:rtl w:val="0"/>
        </w:rPr>
      </w:r>
    </w:p>
    <w:bookmarkStart w:colFirst="0" w:colLast="0" w:name="bookmark=id.b3do1ypwjvjn" w:id="262"/>
    <w:bookmarkEnd w:id="262"/>
    <w:p w:rsidR="00000000" w:rsidDel="00000000" w:rsidP="00000000" w:rsidRDefault="00000000" w:rsidRPr="00000000" w14:paraId="0000011E">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152) разрабатывает и утверждает правила замещения должностей педагогов, научных работников специального учебного заведения Министерства, за исключением должностей гражданских служащих;</w:t>
      </w:r>
      <w:r w:rsidDel="00000000" w:rsidR="00000000" w:rsidRPr="00000000">
        <w:rPr>
          <w:rtl w:val="0"/>
        </w:rPr>
      </w:r>
    </w:p>
    <w:bookmarkStart w:colFirst="0" w:colLast="0" w:name="bookmark=id.sk8yp04rssl6" w:id="263"/>
    <w:bookmarkEnd w:id="263"/>
    <w:p w:rsidR="00000000" w:rsidDel="00000000" w:rsidP="00000000" w:rsidRDefault="00000000" w:rsidRPr="00000000" w14:paraId="0000011F">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153) разрабатывает и утверждает требования к информационным системам и интернет-ресурсам специального учебного заведения Министерства;</w:t>
      </w:r>
      <w:r w:rsidDel="00000000" w:rsidR="00000000" w:rsidRPr="00000000">
        <w:rPr>
          <w:rtl w:val="0"/>
        </w:rPr>
      </w:r>
    </w:p>
    <w:bookmarkStart w:colFirst="0" w:colLast="0" w:name="bookmark=id.9dslyy54vhyy" w:id="264"/>
    <w:bookmarkEnd w:id="264"/>
    <w:p w:rsidR="00000000" w:rsidDel="00000000" w:rsidP="00000000" w:rsidRDefault="00000000" w:rsidRPr="00000000" w14:paraId="00000120">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154) разрабатывает и утверждает перечень образовательных программ, реализуемых в специальном учебном заведении Министерства;</w:t>
      </w:r>
      <w:r w:rsidDel="00000000" w:rsidR="00000000" w:rsidRPr="00000000">
        <w:rPr>
          <w:rtl w:val="0"/>
        </w:rPr>
      </w:r>
    </w:p>
    <w:bookmarkStart w:colFirst="0" w:colLast="0" w:name="bookmark=id.lesxibyk495r" w:id="265"/>
    <w:bookmarkEnd w:id="265"/>
    <w:p w:rsidR="00000000" w:rsidDel="00000000" w:rsidP="00000000" w:rsidRDefault="00000000" w:rsidRPr="00000000" w14:paraId="00000121">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155) разрабатывает и утверждает правила организации учебного процесса с применением образовательных технологий в специальном учебном заведении Министерства;</w:t>
      </w:r>
      <w:r w:rsidDel="00000000" w:rsidR="00000000" w:rsidRPr="00000000">
        <w:rPr>
          <w:rtl w:val="0"/>
        </w:rPr>
      </w:r>
    </w:p>
    <w:bookmarkStart w:colFirst="0" w:colLast="0" w:name="bookmark=id.u1idwgd2p0sp" w:id="266"/>
    <w:bookmarkEnd w:id="266"/>
    <w:p w:rsidR="00000000" w:rsidDel="00000000" w:rsidP="00000000" w:rsidRDefault="00000000" w:rsidRPr="00000000" w14:paraId="00000122">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156) утверждает правила оказания платных видов деятельности по реализации товаров (работ, услуг) специальным учебным заведением Министерства и расходования им денег от реализации товаров (работ, услуг);</w:t>
      </w:r>
      <w:r w:rsidDel="00000000" w:rsidR="00000000" w:rsidRPr="00000000">
        <w:rPr>
          <w:rtl w:val="0"/>
        </w:rPr>
      </w:r>
    </w:p>
    <w:bookmarkStart w:colFirst="0" w:colLast="0" w:name="bookmark=id.pk9gqgvli2e6" w:id="267"/>
    <w:bookmarkEnd w:id="267"/>
    <w:p w:rsidR="00000000" w:rsidDel="00000000" w:rsidP="00000000" w:rsidRDefault="00000000" w:rsidRPr="00000000" w14:paraId="00000123">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157) утверждает цены на товары (работы, услуги) специального учебного заведения Министерства, предоставляемые на платной основе;</w:t>
      </w:r>
      <w:r w:rsidDel="00000000" w:rsidR="00000000" w:rsidRPr="00000000">
        <w:rPr>
          <w:rtl w:val="0"/>
        </w:rPr>
      </w:r>
    </w:p>
    <w:bookmarkStart w:colFirst="0" w:colLast="0" w:name="bookmark=id.qbk0gbrivmi2" w:id="268"/>
    <w:bookmarkEnd w:id="268"/>
    <w:p w:rsidR="00000000" w:rsidDel="00000000" w:rsidP="00000000" w:rsidRDefault="00000000" w:rsidRPr="00000000" w14:paraId="00000124">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158) разрабатывает и утверждает правила приема на обучение в специальное учебное заведение Министерства, реализующее образовательные программы высшего образования;</w:t>
      </w:r>
      <w:r w:rsidDel="00000000" w:rsidR="00000000" w:rsidRPr="00000000">
        <w:rPr>
          <w:rtl w:val="0"/>
        </w:rPr>
      </w:r>
    </w:p>
    <w:bookmarkStart w:colFirst="0" w:colLast="0" w:name="bookmark=id.f6aphhvhkl1" w:id="269"/>
    <w:bookmarkEnd w:id="269"/>
    <w:p w:rsidR="00000000" w:rsidDel="00000000" w:rsidP="00000000" w:rsidRDefault="00000000" w:rsidRPr="00000000" w14:paraId="00000125">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158-1) утверждает правила посещения членами семей курсантов, являющимися гражданами Республики Казахстан, своих близких родственников из числа курсантов специального учебного заведения Министерства для ознакомления с их жизнью и бытом;</w:t>
      </w:r>
      <w:r w:rsidDel="00000000" w:rsidR="00000000" w:rsidRPr="00000000">
        <w:rPr>
          <w:rtl w:val="0"/>
        </w:rPr>
      </w:r>
    </w:p>
    <w:bookmarkStart w:colFirst="0" w:colLast="0" w:name="bookmark=id.woh7rh3ogb0c" w:id="270"/>
    <w:bookmarkEnd w:id="270"/>
    <w:p w:rsidR="00000000" w:rsidDel="00000000" w:rsidP="00000000" w:rsidRDefault="00000000" w:rsidRPr="00000000" w14:paraId="00000126">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158-2) утверждает правила отбора сотрудников, военнослужащих и курсантов органов гражданской защиты для направления на обучение в иностранные учебные заведения по направлению деятельности Министерства;</w:t>
      </w:r>
      <w:r w:rsidDel="00000000" w:rsidR="00000000" w:rsidRPr="00000000">
        <w:rPr>
          <w:rtl w:val="0"/>
        </w:rPr>
      </w:r>
    </w:p>
    <w:p w:rsidR="00000000" w:rsidDel="00000000" w:rsidP="00000000" w:rsidRDefault="00000000" w:rsidRPr="00000000" w14:paraId="00000127">
      <w:pPr>
        <w:spacing w:after="0" w:lineRule="auto"/>
        <w:ind w:left="0" w:firstLine="0"/>
        <w:jc w:val="left"/>
        <w:rPr/>
      </w:pPr>
      <w:r w:rsidDel="00000000" w:rsidR="00000000" w:rsidRPr="00000000">
        <w:rPr>
          <w:rFonts w:ascii="Times New Roman" w:cs="Times New Roman" w:eastAsia="Times New Roman" w:hAnsi="Times New Roman"/>
          <w:b w:val="0"/>
          <w:i w:val="0"/>
          <w:color w:val="ff0000"/>
          <w:sz w:val="28"/>
          <w:szCs w:val="28"/>
          <w:rtl w:val="0"/>
        </w:rPr>
        <w:t xml:space="preserve">      159) Исключен постановления Правительства РК от 08.09.2022 </w:t>
      </w:r>
      <w:r w:rsidDel="00000000" w:rsidR="00000000" w:rsidRPr="00000000">
        <w:rPr>
          <w:rFonts w:ascii="Times New Roman" w:cs="Times New Roman" w:eastAsia="Times New Roman" w:hAnsi="Times New Roman"/>
          <w:b w:val="0"/>
          <w:i w:val="0"/>
          <w:color w:val="000000"/>
          <w:sz w:val="28"/>
          <w:szCs w:val="28"/>
          <w:rtl w:val="0"/>
        </w:rPr>
        <w:t xml:space="preserve">№ 665</w:t>
      </w:r>
      <w:r w:rsidDel="00000000" w:rsidR="00000000" w:rsidRPr="00000000">
        <w:rPr>
          <w:rFonts w:ascii="Times New Roman" w:cs="Times New Roman" w:eastAsia="Times New Roman" w:hAnsi="Times New Roman"/>
          <w:b w:val="0"/>
          <w:i w:val="0"/>
          <w:color w:val="ff0000"/>
          <w:sz w:val="28"/>
          <w:szCs w:val="28"/>
          <w:rtl w:val="0"/>
        </w:rPr>
        <w:t xml:space="preserve"> (вводится в действие с 11.09.2022).</w:t>
      </w:r>
      <w:r w:rsidDel="00000000" w:rsidR="00000000" w:rsidRPr="00000000">
        <w:rPr>
          <w:rtl w:val="0"/>
        </w:rPr>
        <w:br w:type="textWrapping"/>
      </w:r>
      <w:r w:rsidDel="00000000" w:rsidR="00000000" w:rsidRPr="00000000">
        <w:rPr>
          <w:rFonts w:ascii="Times New Roman" w:cs="Times New Roman" w:eastAsia="Times New Roman" w:hAnsi="Times New Roman"/>
          <w:b w:val="0"/>
          <w:i w:val="0"/>
          <w:color w:val="ff0000"/>
          <w:sz w:val="28"/>
          <w:szCs w:val="28"/>
          <w:rtl w:val="0"/>
        </w:rPr>
        <w:t xml:space="preserve">      160) Исключен постановления Правительства РК от 08.09.2022 </w:t>
      </w:r>
      <w:r w:rsidDel="00000000" w:rsidR="00000000" w:rsidRPr="00000000">
        <w:rPr>
          <w:rFonts w:ascii="Times New Roman" w:cs="Times New Roman" w:eastAsia="Times New Roman" w:hAnsi="Times New Roman"/>
          <w:b w:val="0"/>
          <w:i w:val="0"/>
          <w:color w:val="000000"/>
          <w:sz w:val="28"/>
          <w:szCs w:val="28"/>
          <w:rtl w:val="0"/>
        </w:rPr>
        <w:t xml:space="preserve">№ 665</w:t>
      </w:r>
      <w:r w:rsidDel="00000000" w:rsidR="00000000" w:rsidRPr="00000000">
        <w:rPr>
          <w:rFonts w:ascii="Times New Roman" w:cs="Times New Roman" w:eastAsia="Times New Roman" w:hAnsi="Times New Roman"/>
          <w:b w:val="0"/>
          <w:i w:val="0"/>
          <w:color w:val="ff0000"/>
          <w:sz w:val="28"/>
          <w:szCs w:val="28"/>
          <w:rtl w:val="0"/>
        </w:rPr>
        <w:t xml:space="preserve"> (вводится в действие с 11.09.2022).</w:t>
      </w:r>
      <w:r w:rsidDel="00000000" w:rsidR="00000000" w:rsidRPr="00000000">
        <w:rPr>
          <w:rtl w:val="0"/>
        </w:rPr>
        <w:br w:type="textWrapping"/>
      </w:r>
      <w:r w:rsidDel="00000000" w:rsidR="00000000" w:rsidRPr="00000000">
        <w:rPr>
          <w:rFonts w:ascii="Times New Roman" w:cs="Times New Roman" w:eastAsia="Times New Roman" w:hAnsi="Times New Roman"/>
          <w:b w:val="0"/>
          <w:i w:val="0"/>
          <w:color w:val="ff0000"/>
          <w:sz w:val="28"/>
          <w:szCs w:val="28"/>
          <w:rtl w:val="0"/>
        </w:rPr>
        <w:t xml:space="preserve">      161) Исключен постановления Правительства РК от 08.09.2022 </w:t>
      </w:r>
      <w:r w:rsidDel="00000000" w:rsidR="00000000" w:rsidRPr="00000000">
        <w:rPr>
          <w:rFonts w:ascii="Times New Roman" w:cs="Times New Roman" w:eastAsia="Times New Roman" w:hAnsi="Times New Roman"/>
          <w:b w:val="0"/>
          <w:i w:val="0"/>
          <w:color w:val="000000"/>
          <w:sz w:val="28"/>
          <w:szCs w:val="28"/>
          <w:rtl w:val="0"/>
        </w:rPr>
        <w:t xml:space="preserve">№ 665</w:t>
      </w:r>
      <w:r w:rsidDel="00000000" w:rsidR="00000000" w:rsidRPr="00000000">
        <w:rPr>
          <w:rFonts w:ascii="Times New Roman" w:cs="Times New Roman" w:eastAsia="Times New Roman" w:hAnsi="Times New Roman"/>
          <w:b w:val="0"/>
          <w:i w:val="0"/>
          <w:color w:val="ff0000"/>
          <w:sz w:val="28"/>
          <w:szCs w:val="28"/>
          <w:rtl w:val="0"/>
        </w:rPr>
        <w:t xml:space="preserve"> (вводится в действие с 11.09.2022).</w:t>
      </w:r>
      <w:r w:rsidDel="00000000" w:rsidR="00000000" w:rsidRPr="00000000">
        <w:rPr>
          <w:rtl w:val="0"/>
        </w:rPr>
        <w:br w:type="textWrapping"/>
      </w:r>
      <w:r w:rsidDel="00000000" w:rsidR="00000000" w:rsidRPr="00000000">
        <w:rPr>
          <w:rFonts w:ascii="Times New Roman" w:cs="Times New Roman" w:eastAsia="Times New Roman" w:hAnsi="Times New Roman"/>
          <w:b w:val="0"/>
          <w:i w:val="0"/>
          <w:color w:val="ff0000"/>
          <w:sz w:val="28"/>
          <w:szCs w:val="28"/>
          <w:rtl w:val="0"/>
        </w:rPr>
        <w:t xml:space="preserve">      162) Исключен постановления Правительства РК от 08.09.2022 </w:t>
      </w:r>
      <w:r w:rsidDel="00000000" w:rsidR="00000000" w:rsidRPr="00000000">
        <w:rPr>
          <w:rFonts w:ascii="Times New Roman" w:cs="Times New Roman" w:eastAsia="Times New Roman" w:hAnsi="Times New Roman"/>
          <w:b w:val="0"/>
          <w:i w:val="0"/>
          <w:color w:val="000000"/>
          <w:sz w:val="28"/>
          <w:szCs w:val="28"/>
          <w:rtl w:val="0"/>
        </w:rPr>
        <w:t xml:space="preserve">№ 665</w:t>
      </w:r>
      <w:r w:rsidDel="00000000" w:rsidR="00000000" w:rsidRPr="00000000">
        <w:rPr>
          <w:rFonts w:ascii="Times New Roman" w:cs="Times New Roman" w:eastAsia="Times New Roman" w:hAnsi="Times New Roman"/>
          <w:b w:val="0"/>
          <w:i w:val="0"/>
          <w:color w:val="ff0000"/>
          <w:sz w:val="28"/>
          <w:szCs w:val="28"/>
          <w:rtl w:val="0"/>
        </w:rPr>
        <w:t xml:space="preserve"> (вводится в действие с 11.09.2022).</w:t>
      </w:r>
      <w:r w:rsidDel="00000000" w:rsidR="00000000" w:rsidRPr="00000000">
        <w:rPr>
          <w:rtl w:val="0"/>
        </w:rPr>
        <w:br w:type="textWrapping"/>
      </w:r>
      <w:r w:rsidDel="00000000" w:rsidR="00000000" w:rsidRPr="00000000">
        <w:rPr>
          <w:rFonts w:ascii="Times New Roman" w:cs="Times New Roman" w:eastAsia="Times New Roman" w:hAnsi="Times New Roman"/>
          <w:b w:val="0"/>
          <w:i w:val="0"/>
          <w:color w:val="ff0000"/>
          <w:sz w:val="28"/>
          <w:szCs w:val="28"/>
          <w:rtl w:val="0"/>
        </w:rPr>
        <w:t xml:space="preserve">      163) Исключен постановления Правительства РК от 08.09.2022 </w:t>
      </w:r>
      <w:r w:rsidDel="00000000" w:rsidR="00000000" w:rsidRPr="00000000">
        <w:rPr>
          <w:rFonts w:ascii="Times New Roman" w:cs="Times New Roman" w:eastAsia="Times New Roman" w:hAnsi="Times New Roman"/>
          <w:b w:val="0"/>
          <w:i w:val="0"/>
          <w:color w:val="000000"/>
          <w:sz w:val="28"/>
          <w:szCs w:val="28"/>
          <w:rtl w:val="0"/>
        </w:rPr>
        <w:t xml:space="preserve">№ 665</w:t>
      </w:r>
      <w:r w:rsidDel="00000000" w:rsidR="00000000" w:rsidRPr="00000000">
        <w:rPr>
          <w:rFonts w:ascii="Times New Roman" w:cs="Times New Roman" w:eastAsia="Times New Roman" w:hAnsi="Times New Roman"/>
          <w:b w:val="0"/>
          <w:i w:val="0"/>
          <w:color w:val="ff0000"/>
          <w:sz w:val="28"/>
          <w:szCs w:val="28"/>
          <w:rtl w:val="0"/>
        </w:rPr>
        <w:t xml:space="preserve"> (вводится в действие с 11.09.2022).</w:t>
      </w:r>
      <w:r w:rsidDel="00000000" w:rsidR="00000000" w:rsidRPr="00000000">
        <w:rPr>
          <w:rtl w:val="0"/>
        </w:rPr>
        <w:br w:type="textWrapping"/>
      </w:r>
      <w:r w:rsidDel="00000000" w:rsidR="00000000" w:rsidRPr="00000000">
        <w:rPr>
          <w:rFonts w:ascii="Times New Roman" w:cs="Times New Roman" w:eastAsia="Times New Roman" w:hAnsi="Times New Roman"/>
          <w:b w:val="0"/>
          <w:i w:val="0"/>
          <w:color w:val="ff0000"/>
          <w:sz w:val="28"/>
          <w:szCs w:val="28"/>
          <w:rtl w:val="0"/>
        </w:rPr>
        <w:t xml:space="preserve">      164) Исключен постановления Правительства РК от 08.09.2022 </w:t>
      </w:r>
      <w:r w:rsidDel="00000000" w:rsidR="00000000" w:rsidRPr="00000000">
        <w:rPr>
          <w:rFonts w:ascii="Times New Roman" w:cs="Times New Roman" w:eastAsia="Times New Roman" w:hAnsi="Times New Roman"/>
          <w:b w:val="0"/>
          <w:i w:val="0"/>
          <w:color w:val="000000"/>
          <w:sz w:val="28"/>
          <w:szCs w:val="28"/>
          <w:rtl w:val="0"/>
        </w:rPr>
        <w:t xml:space="preserve">№ 665</w:t>
      </w:r>
      <w:r w:rsidDel="00000000" w:rsidR="00000000" w:rsidRPr="00000000">
        <w:rPr>
          <w:rFonts w:ascii="Times New Roman" w:cs="Times New Roman" w:eastAsia="Times New Roman" w:hAnsi="Times New Roman"/>
          <w:b w:val="0"/>
          <w:i w:val="0"/>
          <w:color w:val="ff0000"/>
          <w:sz w:val="28"/>
          <w:szCs w:val="28"/>
          <w:rtl w:val="0"/>
        </w:rPr>
        <w:t xml:space="preserve"> (вводится в действие с 11.09.2022).</w:t>
      </w:r>
      <w:r w:rsidDel="00000000" w:rsidR="00000000" w:rsidRPr="00000000">
        <w:rPr>
          <w:rtl w:val="0"/>
        </w:rPr>
        <w:br w:type="textWrapping"/>
      </w:r>
      <w:r w:rsidDel="00000000" w:rsidR="00000000" w:rsidRPr="00000000">
        <w:rPr>
          <w:rFonts w:ascii="Times New Roman" w:cs="Times New Roman" w:eastAsia="Times New Roman" w:hAnsi="Times New Roman"/>
          <w:b w:val="0"/>
          <w:i w:val="0"/>
          <w:color w:val="ff0000"/>
          <w:sz w:val="28"/>
          <w:szCs w:val="28"/>
          <w:rtl w:val="0"/>
        </w:rPr>
        <w:t xml:space="preserve">      165) Исключен постановления Правительства РК от 14.04.2025 </w:t>
      </w:r>
      <w:r w:rsidDel="00000000" w:rsidR="00000000" w:rsidRPr="00000000">
        <w:rPr>
          <w:rFonts w:ascii="Times New Roman" w:cs="Times New Roman" w:eastAsia="Times New Roman" w:hAnsi="Times New Roman"/>
          <w:b w:val="0"/>
          <w:i w:val="0"/>
          <w:color w:val="000000"/>
          <w:sz w:val="28"/>
          <w:szCs w:val="28"/>
          <w:rtl w:val="0"/>
        </w:rPr>
        <w:t xml:space="preserve">№ 236</w:t>
      </w:r>
      <w:r w:rsidDel="00000000" w:rsidR="00000000" w:rsidRPr="00000000">
        <w:rPr>
          <w:rFonts w:ascii="Times New Roman" w:cs="Times New Roman" w:eastAsia="Times New Roman" w:hAnsi="Times New Roman"/>
          <w:b w:val="0"/>
          <w:i w:val="0"/>
          <w:color w:val="ff0000"/>
          <w:sz w:val="28"/>
          <w:szCs w:val="28"/>
          <w:rtl w:val="0"/>
        </w:rPr>
        <w:t xml:space="preserve">.</w:t>
      </w:r>
      <w:r w:rsidDel="00000000" w:rsidR="00000000" w:rsidRPr="00000000">
        <w:rPr>
          <w:rtl w:val="0"/>
        </w:rPr>
        <w:br w:type="textWrapping"/>
      </w:r>
      <w:r w:rsidDel="00000000" w:rsidR="00000000" w:rsidRPr="00000000">
        <w:rPr>
          <w:rFonts w:ascii="Times New Roman" w:cs="Times New Roman" w:eastAsia="Times New Roman" w:hAnsi="Times New Roman"/>
          <w:b w:val="0"/>
          <w:i w:val="0"/>
          <w:color w:val="ff0000"/>
          <w:sz w:val="28"/>
          <w:szCs w:val="28"/>
          <w:rtl w:val="0"/>
        </w:rPr>
        <w:t xml:space="preserve">      166) Исключен постановления Правительства РК от 08.09.2022 </w:t>
      </w:r>
      <w:r w:rsidDel="00000000" w:rsidR="00000000" w:rsidRPr="00000000">
        <w:rPr>
          <w:rFonts w:ascii="Times New Roman" w:cs="Times New Roman" w:eastAsia="Times New Roman" w:hAnsi="Times New Roman"/>
          <w:b w:val="0"/>
          <w:i w:val="0"/>
          <w:color w:val="000000"/>
          <w:sz w:val="28"/>
          <w:szCs w:val="28"/>
          <w:rtl w:val="0"/>
        </w:rPr>
        <w:t xml:space="preserve">№ 665</w:t>
      </w:r>
      <w:r w:rsidDel="00000000" w:rsidR="00000000" w:rsidRPr="00000000">
        <w:rPr>
          <w:rFonts w:ascii="Times New Roman" w:cs="Times New Roman" w:eastAsia="Times New Roman" w:hAnsi="Times New Roman"/>
          <w:b w:val="0"/>
          <w:i w:val="0"/>
          <w:color w:val="ff0000"/>
          <w:sz w:val="28"/>
          <w:szCs w:val="28"/>
          <w:rtl w:val="0"/>
        </w:rPr>
        <w:t xml:space="preserve"> (вводится в действие с 11.09.2022).</w:t>
      </w:r>
      <w:r w:rsidDel="00000000" w:rsidR="00000000" w:rsidRPr="00000000">
        <w:rPr>
          <w:rtl w:val="0"/>
        </w:rPr>
        <w:br w:type="textWrapping"/>
      </w:r>
    </w:p>
    <w:bookmarkStart w:colFirst="0" w:colLast="0" w:name="bookmark=id.6umenxrn3zqs" w:id="271"/>
    <w:bookmarkEnd w:id="271"/>
    <w:p w:rsidR="00000000" w:rsidDel="00000000" w:rsidP="00000000" w:rsidRDefault="00000000" w:rsidRPr="00000000" w14:paraId="00000128">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167) утверждает перечень руководящих должностей в органах гражданской защиты, замещаемых на конкурсной основе, условия и правила проведения конкурса на вышестоящие руководящие должности в органах гражданской защиты;</w:t>
      </w:r>
      <w:r w:rsidDel="00000000" w:rsidR="00000000" w:rsidRPr="00000000">
        <w:rPr>
          <w:rtl w:val="0"/>
        </w:rPr>
      </w:r>
    </w:p>
    <w:p w:rsidR="00000000" w:rsidDel="00000000" w:rsidP="00000000" w:rsidRDefault="00000000" w:rsidRPr="00000000" w14:paraId="00000129">
      <w:pPr>
        <w:spacing w:after="0" w:lineRule="auto"/>
        <w:ind w:left="0" w:firstLine="0"/>
        <w:jc w:val="left"/>
        <w:rPr/>
      </w:pPr>
      <w:r w:rsidDel="00000000" w:rsidR="00000000" w:rsidRPr="00000000">
        <w:rPr>
          <w:rFonts w:ascii="Times New Roman" w:cs="Times New Roman" w:eastAsia="Times New Roman" w:hAnsi="Times New Roman"/>
          <w:b w:val="0"/>
          <w:i w:val="0"/>
          <w:color w:val="ff0000"/>
          <w:sz w:val="28"/>
          <w:szCs w:val="28"/>
          <w:rtl w:val="0"/>
        </w:rPr>
        <w:t xml:space="preserve">      168) Исключен постановления Правительства РК от 14.04.2025 </w:t>
      </w:r>
      <w:r w:rsidDel="00000000" w:rsidR="00000000" w:rsidRPr="00000000">
        <w:rPr>
          <w:rFonts w:ascii="Times New Roman" w:cs="Times New Roman" w:eastAsia="Times New Roman" w:hAnsi="Times New Roman"/>
          <w:b w:val="0"/>
          <w:i w:val="0"/>
          <w:color w:val="000000"/>
          <w:sz w:val="28"/>
          <w:szCs w:val="28"/>
          <w:rtl w:val="0"/>
        </w:rPr>
        <w:t xml:space="preserve">№ 236</w:t>
      </w:r>
      <w:r w:rsidDel="00000000" w:rsidR="00000000" w:rsidRPr="00000000">
        <w:rPr>
          <w:rFonts w:ascii="Times New Roman" w:cs="Times New Roman" w:eastAsia="Times New Roman" w:hAnsi="Times New Roman"/>
          <w:b w:val="0"/>
          <w:i w:val="0"/>
          <w:color w:val="ff0000"/>
          <w:sz w:val="28"/>
          <w:szCs w:val="28"/>
          <w:rtl w:val="0"/>
        </w:rPr>
        <w:t xml:space="preserve">.</w:t>
      </w:r>
      <w:r w:rsidDel="00000000" w:rsidR="00000000" w:rsidRPr="00000000">
        <w:rPr>
          <w:rtl w:val="0"/>
        </w:rPr>
        <w:br w:type="textWrapping"/>
      </w:r>
    </w:p>
    <w:bookmarkStart w:colFirst="0" w:colLast="0" w:name="bookmark=id.gw6ywu88dmhe" w:id="272"/>
    <w:bookmarkEnd w:id="272"/>
    <w:p w:rsidR="00000000" w:rsidDel="00000000" w:rsidP="00000000" w:rsidRDefault="00000000" w:rsidRPr="00000000" w14:paraId="0000012A">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169) утверждает перечень руководящих должностей органов гражданской защиты;</w:t>
      </w:r>
      <w:r w:rsidDel="00000000" w:rsidR="00000000" w:rsidRPr="00000000">
        <w:rPr>
          <w:rtl w:val="0"/>
        </w:rPr>
      </w:r>
    </w:p>
    <w:bookmarkStart w:colFirst="0" w:colLast="0" w:name="bookmark=id.us6yd2md2hka" w:id="273"/>
    <w:bookmarkEnd w:id="273"/>
    <w:p w:rsidR="00000000" w:rsidDel="00000000" w:rsidP="00000000" w:rsidRDefault="00000000" w:rsidRPr="00000000" w14:paraId="0000012B">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170) утверждает содержание и правила организации профессиональной служебной (профессиональной) и физической подготовки сотрудников и военнослужащих органов гражданской защиты;</w:t>
      </w:r>
      <w:r w:rsidDel="00000000" w:rsidR="00000000" w:rsidRPr="00000000">
        <w:rPr>
          <w:rtl w:val="0"/>
        </w:rPr>
      </w:r>
    </w:p>
    <w:bookmarkStart w:colFirst="0" w:colLast="0" w:name="bookmark=id.owmn3x7kp92o" w:id="274"/>
    <w:bookmarkEnd w:id="274"/>
    <w:p w:rsidR="00000000" w:rsidDel="00000000" w:rsidP="00000000" w:rsidRDefault="00000000" w:rsidRPr="00000000" w14:paraId="0000012C">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171) утверждает правила и условия прохождения компьютерного тестирования сотрудника, подлежащего аттестации, на знание законодательства Республики Казахстан и логическое мышление, нормативы по определению профессиональной пригодности, а также пороговые значения для категорий должностей органов гражданской защиты;</w:t>
      </w:r>
      <w:r w:rsidDel="00000000" w:rsidR="00000000" w:rsidRPr="00000000">
        <w:rPr>
          <w:rtl w:val="0"/>
        </w:rPr>
      </w:r>
    </w:p>
    <w:bookmarkStart w:colFirst="0" w:colLast="0" w:name="bookmark=id.xh6dx6noqz95" w:id="275"/>
    <w:bookmarkEnd w:id="275"/>
    <w:p w:rsidR="00000000" w:rsidDel="00000000" w:rsidP="00000000" w:rsidRDefault="00000000" w:rsidRPr="00000000" w14:paraId="0000012D">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171-1) утверждает порядок, этапы и сроки проведения внеплановой аттестации сотрудников органов гражданской защиты;</w:t>
      </w:r>
      <w:r w:rsidDel="00000000" w:rsidR="00000000" w:rsidRPr="00000000">
        <w:rPr>
          <w:rtl w:val="0"/>
        </w:rPr>
      </w:r>
    </w:p>
    <w:bookmarkStart w:colFirst="0" w:colLast="0" w:name="bookmark=id.2ulgqlbjxd3n" w:id="276"/>
    <w:bookmarkEnd w:id="276"/>
    <w:p w:rsidR="00000000" w:rsidDel="00000000" w:rsidP="00000000" w:rsidRDefault="00000000" w:rsidRPr="00000000" w14:paraId="0000012E">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171-2) утверждает совместно с руководителями правоохранительных органов порядок и методы проведения психолого-социологического исследования;</w:t>
      </w:r>
      <w:r w:rsidDel="00000000" w:rsidR="00000000" w:rsidRPr="00000000">
        <w:rPr>
          <w:rtl w:val="0"/>
        </w:rPr>
      </w:r>
    </w:p>
    <w:bookmarkStart w:colFirst="0" w:colLast="0" w:name="bookmark=id.3svt8mbv4s9v" w:id="277"/>
    <w:bookmarkEnd w:id="277"/>
    <w:p w:rsidR="00000000" w:rsidDel="00000000" w:rsidP="00000000" w:rsidRDefault="00000000" w:rsidRPr="00000000" w14:paraId="0000012F">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172) утверждает правила распределения выпускников специального учебного заведения Министерства;</w:t>
      </w:r>
      <w:r w:rsidDel="00000000" w:rsidR="00000000" w:rsidRPr="00000000">
        <w:rPr>
          <w:rtl w:val="0"/>
        </w:rPr>
      </w:r>
    </w:p>
    <w:bookmarkStart w:colFirst="0" w:colLast="0" w:name="bookmark=id.kl49o0bvv5ib" w:id="278"/>
    <w:bookmarkEnd w:id="278"/>
    <w:p w:rsidR="00000000" w:rsidDel="00000000" w:rsidP="00000000" w:rsidRDefault="00000000" w:rsidRPr="00000000" w14:paraId="00000130">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173) утверждает инструкцию по организации научно-исследовательской деятельности в системе органов гражданской защиты;</w:t>
      </w:r>
      <w:r w:rsidDel="00000000" w:rsidR="00000000" w:rsidRPr="00000000">
        <w:rPr>
          <w:rtl w:val="0"/>
        </w:rPr>
      </w:r>
    </w:p>
    <w:bookmarkStart w:colFirst="0" w:colLast="0" w:name="bookmark=id.ekg3nlxk8kzr" w:id="279"/>
    <w:bookmarkEnd w:id="279"/>
    <w:p w:rsidR="00000000" w:rsidDel="00000000" w:rsidP="00000000" w:rsidRDefault="00000000" w:rsidRPr="00000000" w14:paraId="00000131">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174) утверждает правила определения классной квалификации сотрудников и военнослужащих органов гражданской защиты;</w:t>
      </w:r>
      <w:r w:rsidDel="00000000" w:rsidR="00000000" w:rsidRPr="00000000">
        <w:rPr>
          <w:rtl w:val="0"/>
        </w:rPr>
      </w:r>
    </w:p>
    <w:bookmarkStart w:colFirst="0" w:colLast="0" w:name="bookmark=id.ebzogrilk8x0" w:id="280"/>
    <w:bookmarkEnd w:id="280"/>
    <w:p w:rsidR="00000000" w:rsidDel="00000000" w:rsidP="00000000" w:rsidRDefault="00000000" w:rsidRPr="00000000" w14:paraId="00000132">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174-1) утверждает инструкцию о приеме на службу в органы гражданской защиты, назначении на должность, перемещении, выдвижении по службе, предоставлении отпусков, присвоении специальных званий, увольнении и откомандировании;</w:t>
      </w:r>
      <w:r w:rsidDel="00000000" w:rsidR="00000000" w:rsidRPr="00000000">
        <w:rPr>
          <w:rtl w:val="0"/>
        </w:rPr>
      </w:r>
    </w:p>
    <w:bookmarkStart w:colFirst="0" w:colLast="0" w:name="bookmark=id.1f2148mbbvo5" w:id="281"/>
    <w:bookmarkEnd w:id="281"/>
    <w:p w:rsidR="00000000" w:rsidDel="00000000" w:rsidP="00000000" w:rsidRDefault="00000000" w:rsidRPr="00000000" w14:paraId="00000133">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174-2) утверждает описание, знаки различия, а также правила ношения форменной одежды сотрудников органов гражданской защиты;</w:t>
      </w:r>
      <w:r w:rsidDel="00000000" w:rsidR="00000000" w:rsidRPr="00000000">
        <w:rPr>
          <w:rtl w:val="0"/>
        </w:rPr>
      </w:r>
    </w:p>
    <w:bookmarkStart w:colFirst="0" w:colLast="0" w:name="bookmark=id.5aud9eb5vdhu" w:id="282"/>
    <w:bookmarkEnd w:id="282"/>
    <w:p w:rsidR="00000000" w:rsidDel="00000000" w:rsidP="00000000" w:rsidRDefault="00000000" w:rsidRPr="00000000" w14:paraId="00000134">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174-3) определяет потребность органов гражданской защиты в кадрах;</w:t>
      </w:r>
      <w:r w:rsidDel="00000000" w:rsidR="00000000" w:rsidRPr="00000000">
        <w:rPr>
          <w:rtl w:val="0"/>
        </w:rPr>
      </w:r>
    </w:p>
    <w:bookmarkStart w:colFirst="0" w:colLast="0" w:name="bookmark=id.unydvckt9jiv" w:id="283"/>
    <w:bookmarkEnd w:id="283"/>
    <w:p w:rsidR="00000000" w:rsidDel="00000000" w:rsidP="00000000" w:rsidRDefault="00000000" w:rsidRPr="00000000" w14:paraId="00000135">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174-4) принимает меры по противодействию коррупции, соблюдению сотрудниками, военнослужащими и работниками ограничений, связанных с пребыванием на правоохранительной, воинской и государственной службе;</w:t>
      </w:r>
      <w:r w:rsidDel="00000000" w:rsidR="00000000" w:rsidRPr="00000000">
        <w:rPr>
          <w:rtl w:val="0"/>
        </w:rPr>
      </w:r>
    </w:p>
    <w:bookmarkStart w:colFirst="0" w:colLast="0" w:name="bookmark=id.4o7uhti8c3c9" w:id="284"/>
    <w:bookmarkEnd w:id="284"/>
    <w:p w:rsidR="00000000" w:rsidDel="00000000" w:rsidP="00000000" w:rsidRDefault="00000000" w:rsidRPr="00000000" w14:paraId="00000136">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174-5) организует подготовку и обучение кадров для органов гражданской защиты, стажировку, переподготовку и повышение квалификации сотрудников, военнослужащих и работников органов гражданской защиты;</w:t>
      </w:r>
      <w:r w:rsidDel="00000000" w:rsidR="00000000" w:rsidRPr="00000000">
        <w:rPr>
          <w:rtl w:val="0"/>
        </w:rPr>
      </w:r>
    </w:p>
    <w:bookmarkStart w:colFirst="0" w:colLast="0" w:name="bookmark=id.lob44cdpg9l7" w:id="285"/>
    <w:bookmarkEnd w:id="285"/>
    <w:p w:rsidR="00000000" w:rsidDel="00000000" w:rsidP="00000000" w:rsidRDefault="00000000" w:rsidRPr="00000000" w14:paraId="00000137">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175) обеспечивает реализацию единой кадровой политики;</w:t>
      </w:r>
      <w:r w:rsidDel="00000000" w:rsidR="00000000" w:rsidRPr="00000000">
        <w:rPr>
          <w:rtl w:val="0"/>
        </w:rPr>
      </w:r>
    </w:p>
    <w:bookmarkStart w:colFirst="0" w:colLast="0" w:name="bookmark=id.hijwrp5eme7m" w:id="286"/>
    <w:bookmarkEnd w:id="286"/>
    <w:p w:rsidR="00000000" w:rsidDel="00000000" w:rsidP="00000000" w:rsidRDefault="00000000" w:rsidRPr="00000000" w14:paraId="00000138">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175-1) утверждает методику оценки результатов кадрового обеспечения и качества работы субъектов кадровой политики органов гражданской защиты;</w:t>
      </w:r>
      <w:r w:rsidDel="00000000" w:rsidR="00000000" w:rsidRPr="00000000">
        <w:rPr>
          <w:rtl w:val="0"/>
        </w:rPr>
      </w:r>
    </w:p>
    <w:bookmarkStart w:colFirst="0" w:colLast="0" w:name="bookmark=id.szaoc0pqk40g" w:id="287"/>
    <w:bookmarkEnd w:id="287"/>
    <w:p w:rsidR="00000000" w:rsidDel="00000000" w:rsidP="00000000" w:rsidRDefault="00000000" w:rsidRPr="00000000" w14:paraId="00000139">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175-2) утверждает инструкцию по планированию и подготовке материалов организационно-штатных мероприятий, разработке штатов органов гражданской защиты;</w:t>
      </w:r>
      <w:r w:rsidDel="00000000" w:rsidR="00000000" w:rsidRPr="00000000">
        <w:rPr>
          <w:rtl w:val="0"/>
        </w:rPr>
      </w:r>
    </w:p>
    <w:bookmarkStart w:colFirst="0" w:colLast="0" w:name="bookmark=id.le1gyujptgjx" w:id="288"/>
    <w:bookmarkEnd w:id="288"/>
    <w:p w:rsidR="00000000" w:rsidDel="00000000" w:rsidP="00000000" w:rsidRDefault="00000000" w:rsidRPr="00000000" w14:paraId="0000013A">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175-3) утверждает правила отбора на первоначальную профессиональную подготовку и условия ее прохождения для лиц, поступающих в органы гражданской защиты, а также основания их отчисления от первоначальной профессиональной подготовки;</w:t>
      </w:r>
      <w:r w:rsidDel="00000000" w:rsidR="00000000" w:rsidRPr="00000000">
        <w:rPr>
          <w:rtl w:val="0"/>
        </w:rPr>
      </w:r>
    </w:p>
    <w:bookmarkStart w:colFirst="0" w:colLast="0" w:name="bookmark=id.eufpmunh6baj" w:id="289"/>
    <w:bookmarkEnd w:id="289"/>
    <w:p w:rsidR="00000000" w:rsidDel="00000000" w:rsidP="00000000" w:rsidRDefault="00000000" w:rsidRPr="00000000" w14:paraId="0000013B">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175-4) утверждает правила и сроки организации наставничества для лиц, впервые поступающих на правоохранительную службу в органы гражданской защиты;</w:t>
      </w:r>
      <w:r w:rsidDel="00000000" w:rsidR="00000000" w:rsidRPr="00000000">
        <w:rPr>
          <w:rtl w:val="0"/>
        </w:rPr>
      </w:r>
    </w:p>
    <w:bookmarkStart w:colFirst="0" w:colLast="0" w:name="bookmark=id.5h13e984mtaw" w:id="290"/>
    <w:bookmarkEnd w:id="290"/>
    <w:p w:rsidR="00000000" w:rsidDel="00000000" w:rsidP="00000000" w:rsidRDefault="00000000" w:rsidRPr="00000000" w14:paraId="0000013C">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175-5) организует воспитательную, социально-правовую, психологическую и идеологическую работу с личным составом органов гражданской защиты;</w:t>
      </w:r>
      <w:r w:rsidDel="00000000" w:rsidR="00000000" w:rsidRPr="00000000">
        <w:rPr>
          <w:rtl w:val="0"/>
        </w:rPr>
      </w:r>
    </w:p>
    <w:bookmarkStart w:colFirst="0" w:colLast="0" w:name="bookmark=id.77juolbp7aeg" w:id="291"/>
    <w:bookmarkEnd w:id="291"/>
    <w:p w:rsidR="00000000" w:rsidDel="00000000" w:rsidP="00000000" w:rsidRDefault="00000000" w:rsidRPr="00000000" w14:paraId="0000013D">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175-6) утверждает правила организации воспитательной, психологической и идеологической работы с личным составом органов гражданской защиты;</w:t>
      </w:r>
      <w:r w:rsidDel="00000000" w:rsidR="00000000" w:rsidRPr="00000000">
        <w:rPr>
          <w:rtl w:val="0"/>
        </w:rPr>
      </w:r>
    </w:p>
    <w:bookmarkStart w:colFirst="0" w:colLast="0" w:name="bookmark=id.c1r7qjqaieck" w:id="292"/>
    <w:bookmarkEnd w:id="292"/>
    <w:p w:rsidR="00000000" w:rsidDel="00000000" w:rsidP="00000000" w:rsidRDefault="00000000" w:rsidRPr="00000000" w14:paraId="0000013E">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175-7) утверждает правила и методику проведения ежегодного социологического мониторинга состояния морально-психологического климата в подразделениях органов гражданской защиты;</w:t>
      </w:r>
      <w:r w:rsidDel="00000000" w:rsidR="00000000" w:rsidRPr="00000000">
        <w:rPr>
          <w:rtl w:val="0"/>
        </w:rPr>
      </w:r>
    </w:p>
    <w:bookmarkStart w:colFirst="0" w:colLast="0" w:name="bookmark=id.4zcqbenkko05" w:id="293"/>
    <w:bookmarkEnd w:id="293"/>
    <w:p w:rsidR="00000000" w:rsidDel="00000000" w:rsidP="00000000" w:rsidRDefault="00000000" w:rsidRPr="00000000" w14:paraId="0000013F">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175-8) утверждает порядок и методы определения профессиональных компетенций, ключевых показателей и расчета показателя конкурентоспособности (цифрового рейтинга) кандидата на службу в органы гражданской защиты;</w:t>
      </w:r>
      <w:r w:rsidDel="00000000" w:rsidR="00000000" w:rsidRPr="00000000">
        <w:rPr>
          <w:rtl w:val="0"/>
        </w:rPr>
      </w:r>
    </w:p>
    <w:bookmarkStart w:colFirst="0" w:colLast="0" w:name="bookmark=id.evs4yxcymqxc" w:id="294"/>
    <w:bookmarkEnd w:id="294"/>
    <w:p w:rsidR="00000000" w:rsidDel="00000000" w:rsidP="00000000" w:rsidRDefault="00000000" w:rsidRPr="00000000" w14:paraId="00000140">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175-9) утверждает правила ведения личных дел, содержащих персональные данные сотрудников и военнослужащих органов гражданской защиты;</w:t>
      </w:r>
      <w:r w:rsidDel="00000000" w:rsidR="00000000" w:rsidRPr="00000000">
        <w:rPr>
          <w:rtl w:val="0"/>
        </w:rPr>
      </w:r>
    </w:p>
    <w:bookmarkStart w:colFirst="0" w:colLast="0" w:name="bookmark=id.5wxlzl2t6q4" w:id="295"/>
    <w:bookmarkEnd w:id="295"/>
    <w:p w:rsidR="00000000" w:rsidDel="00000000" w:rsidP="00000000" w:rsidRDefault="00000000" w:rsidRPr="00000000" w14:paraId="00000141">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175-10) разрабатывает и утверждает методику определения мест по размещению и передислокации трассовых медико-спасательных пунктов;</w:t>
      </w:r>
      <w:r w:rsidDel="00000000" w:rsidR="00000000" w:rsidRPr="00000000">
        <w:rPr>
          <w:rtl w:val="0"/>
        </w:rPr>
      </w:r>
    </w:p>
    <w:bookmarkStart w:colFirst="0" w:colLast="0" w:name="bookmark=id.214u9n2yeotc" w:id="296"/>
    <w:bookmarkEnd w:id="296"/>
    <w:p w:rsidR="00000000" w:rsidDel="00000000" w:rsidP="00000000" w:rsidRDefault="00000000" w:rsidRPr="00000000" w14:paraId="00000142">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175-11) разрабатывает и утверждает правила оказания экстренной психологической помощи населению (в том числе сотрудникам органов гражданской защиты) при чрезвычайных ситуациях природного и техногенного характера;</w:t>
      </w:r>
      <w:r w:rsidDel="00000000" w:rsidR="00000000" w:rsidRPr="00000000">
        <w:rPr>
          <w:rtl w:val="0"/>
        </w:rPr>
      </w:r>
    </w:p>
    <w:bookmarkStart w:colFirst="0" w:colLast="0" w:name="bookmark=id.l0gghsfzcsia" w:id="297"/>
    <w:bookmarkEnd w:id="297"/>
    <w:p w:rsidR="00000000" w:rsidDel="00000000" w:rsidP="00000000" w:rsidRDefault="00000000" w:rsidRPr="00000000" w14:paraId="00000143">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175-12) на ежегодной основе по согласованию с отраслевыми советами по профессиональным квалификациям вносит предложения в уполномоченный орган в области признания профессиональных квалификаций по внесению изменений и дополнений в реестр профессий;</w:t>
      </w:r>
      <w:r w:rsidDel="00000000" w:rsidR="00000000" w:rsidRPr="00000000">
        <w:rPr>
          <w:rtl w:val="0"/>
        </w:rPr>
      </w:r>
    </w:p>
    <w:bookmarkStart w:colFirst="0" w:colLast="0" w:name="bookmark=id.sau2a0lz5ob9" w:id="298"/>
    <w:bookmarkEnd w:id="298"/>
    <w:p w:rsidR="00000000" w:rsidDel="00000000" w:rsidP="00000000" w:rsidRDefault="00000000" w:rsidRPr="00000000" w14:paraId="00000144">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175-13) на ежегодной основе по согласованию с отраслевыми советами по профессиональным квалификациям разрабатывает предложения по разработке и (или) актуализации профессиональных стандартов и направляет их в уполномоченный орган в области признания профессиональных квалификаций;</w:t>
      </w:r>
      <w:r w:rsidDel="00000000" w:rsidR="00000000" w:rsidRPr="00000000">
        <w:rPr>
          <w:rtl w:val="0"/>
        </w:rPr>
      </w:r>
    </w:p>
    <w:bookmarkStart w:colFirst="0" w:colLast="0" w:name="bookmark=id.96uthlpvmwon" w:id="299"/>
    <w:bookmarkEnd w:id="299"/>
    <w:p w:rsidR="00000000" w:rsidDel="00000000" w:rsidP="00000000" w:rsidRDefault="00000000" w:rsidRPr="00000000" w14:paraId="00000145">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175-14) на ежегодной основе по согласованию с местными исполнительными органами областей, городов республиканского значения и столицы формирует потребность рынка труда в признании профессиональных квалификаций с учетом актуальности профессий в текущем и будущем периодах в порядке, определенном уполномоченным органом в области признания профессиональных квалификаций;</w:t>
      </w:r>
      <w:r w:rsidDel="00000000" w:rsidR="00000000" w:rsidRPr="00000000">
        <w:rPr>
          <w:rtl w:val="0"/>
        </w:rPr>
      </w:r>
    </w:p>
    <w:bookmarkStart w:colFirst="0" w:colLast="0" w:name="bookmark=id.53ohmyim9ie" w:id="300"/>
    <w:bookmarkEnd w:id="300"/>
    <w:p w:rsidR="00000000" w:rsidDel="00000000" w:rsidP="00000000" w:rsidRDefault="00000000" w:rsidRPr="00000000" w14:paraId="00000146">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175-15) по согласованию с отраслевыми советами по профессиональным квалификациям вносит предложения в уполномоченный орган в области признания профессиональных квалификаций по условиям признания профессиональных квалификаций для рассмотрения на заседании Национального совета по профессиональным квалификациям;</w:t>
      </w:r>
      <w:r w:rsidDel="00000000" w:rsidR="00000000" w:rsidRPr="00000000">
        <w:rPr>
          <w:rtl w:val="0"/>
        </w:rPr>
      </w:r>
    </w:p>
    <w:bookmarkStart w:colFirst="0" w:colLast="0" w:name="bookmark=id.hb4eta8a2sfy" w:id="301"/>
    <w:bookmarkEnd w:id="301"/>
    <w:p w:rsidR="00000000" w:rsidDel="00000000" w:rsidP="00000000" w:rsidRDefault="00000000" w:rsidRPr="00000000" w14:paraId="00000147">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175-16) разрабатывает и (или) актуализирует отраслевые рамки квалификации в порядке, определенном уполномоченным органом в области признания профессиональных квалификаций;</w:t>
      </w:r>
      <w:r w:rsidDel="00000000" w:rsidR="00000000" w:rsidRPr="00000000">
        <w:rPr>
          <w:rtl w:val="0"/>
        </w:rPr>
      </w:r>
    </w:p>
    <w:bookmarkStart w:colFirst="0" w:colLast="0" w:name="bookmark=id.t1d8gy5rgfxh" w:id="302"/>
    <w:bookmarkEnd w:id="302"/>
    <w:p w:rsidR="00000000" w:rsidDel="00000000" w:rsidP="00000000" w:rsidRDefault="00000000" w:rsidRPr="00000000" w14:paraId="00000148">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175-17) разрабатывает, утверждает и (или) актуализирует профессиональные стандарты по согласованию с отраслевым советом по профессиональным квалификациям и уполномоченным органом в области признания профессиональных квалификаций с учетом заключения Национальной палаты предпринимателей Республики Казахстан на основе Национального классификатора занятий Республики Казахстан, отраслевых рамок квалификаций в порядке, определенном уполномоченным органом в области признания профессиональных квалификаций;</w:t>
      </w:r>
      <w:r w:rsidDel="00000000" w:rsidR="00000000" w:rsidRPr="00000000">
        <w:rPr>
          <w:rtl w:val="0"/>
        </w:rPr>
      </w:r>
    </w:p>
    <w:bookmarkStart w:colFirst="0" w:colLast="0" w:name="bookmark=id.n8r7gmurt0at" w:id="303"/>
    <w:bookmarkEnd w:id="303"/>
    <w:p w:rsidR="00000000" w:rsidDel="00000000" w:rsidP="00000000" w:rsidRDefault="00000000" w:rsidRPr="00000000" w14:paraId="00000149">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175-18) разрабатывает и утверждает положение об отраслевых советах по профессиональным квалификациям на основе типового положения об отраслевых советах по профессиональным квалификациям, утвержденного уполномоченным органом в области признания профессиональных квалификаций;</w:t>
      </w:r>
      <w:r w:rsidDel="00000000" w:rsidR="00000000" w:rsidRPr="00000000">
        <w:rPr>
          <w:rtl w:val="0"/>
        </w:rPr>
      </w:r>
    </w:p>
    <w:bookmarkStart w:colFirst="0" w:colLast="0" w:name="bookmark=id.uxeee8vu6vot" w:id="304"/>
    <w:bookmarkEnd w:id="304"/>
    <w:p w:rsidR="00000000" w:rsidDel="00000000" w:rsidP="00000000" w:rsidRDefault="00000000" w:rsidRPr="00000000" w14:paraId="0000014A">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176) осуществляет проведение дознания по делам об уголовных правонарушениях, связанных с пожарами, в пределах своих полномочий;</w:t>
      </w:r>
      <w:r w:rsidDel="00000000" w:rsidR="00000000" w:rsidRPr="00000000">
        <w:rPr>
          <w:rtl w:val="0"/>
        </w:rPr>
      </w:r>
    </w:p>
    <w:bookmarkStart w:colFirst="0" w:colLast="0" w:name="bookmark=id.827lvz82zd2o" w:id="305"/>
    <w:bookmarkEnd w:id="305"/>
    <w:p w:rsidR="00000000" w:rsidDel="00000000" w:rsidP="00000000" w:rsidRDefault="00000000" w:rsidRPr="00000000" w14:paraId="0000014B">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176-1) организует исследование пожаров с установлением причин и очагов возникновения;</w:t>
      </w:r>
      <w:r w:rsidDel="00000000" w:rsidR="00000000" w:rsidRPr="00000000">
        <w:rPr>
          <w:rtl w:val="0"/>
        </w:rPr>
      </w:r>
    </w:p>
    <w:bookmarkStart w:colFirst="0" w:colLast="0" w:name="bookmark=id.ix5qu19muic4" w:id="306"/>
    <w:bookmarkEnd w:id="306"/>
    <w:p w:rsidR="00000000" w:rsidDel="00000000" w:rsidP="00000000" w:rsidRDefault="00000000" w:rsidRPr="00000000" w14:paraId="0000014C">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177) в пределах своей компетенции исполняет судебные акты, требования судей, постановления, предписания и требования прокурора, письменные поручения дознавателя в ходе досудебного производства по уголовным делам;</w:t>
      </w:r>
      <w:r w:rsidDel="00000000" w:rsidR="00000000" w:rsidRPr="00000000">
        <w:rPr>
          <w:rtl w:val="0"/>
        </w:rPr>
      </w:r>
    </w:p>
    <w:bookmarkStart w:colFirst="0" w:colLast="0" w:name="bookmark=id.585nyiu842yk" w:id="307"/>
    <w:bookmarkEnd w:id="307"/>
    <w:p w:rsidR="00000000" w:rsidDel="00000000" w:rsidP="00000000" w:rsidRDefault="00000000" w:rsidRPr="00000000" w14:paraId="0000014D">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178) принимает решение о выпуске материальных ценностей государственного материального резерва для принятия мер по предупреждению и ликвидации чрезвычайных ситуаций природного и техногенного характера и их последствий в порядке разбронирования;</w:t>
      </w:r>
      <w:r w:rsidDel="00000000" w:rsidR="00000000" w:rsidRPr="00000000">
        <w:rPr>
          <w:rtl w:val="0"/>
        </w:rPr>
      </w:r>
    </w:p>
    <w:bookmarkStart w:colFirst="0" w:colLast="0" w:name="bookmark=id.tvkpcb7081hp" w:id="308"/>
    <w:bookmarkEnd w:id="308"/>
    <w:p w:rsidR="00000000" w:rsidDel="00000000" w:rsidP="00000000" w:rsidRDefault="00000000" w:rsidRPr="00000000" w14:paraId="0000014E">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179) осуществляет информационно-аналитическую деятельность в пределах своей компетенции;</w:t>
      </w:r>
      <w:r w:rsidDel="00000000" w:rsidR="00000000" w:rsidRPr="00000000">
        <w:rPr>
          <w:rtl w:val="0"/>
        </w:rPr>
      </w:r>
    </w:p>
    <w:bookmarkStart w:colFirst="0" w:colLast="0" w:name="bookmark=id.9e3imiett1s4" w:id="309"/>
    <w:bookmarkEnd w:id="309"/>
    <w:p w:rsidR="00000000" w:rsidDel="00000000" w:rsidP="00000000" w:rsidRDefault="00000000" w:rsidRPr="00000000" w14:paraId="0000014F">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180) обеспечивает создание запасных (городских, загородных), вспомогательных и подвижных пунктов управления;</w:t>
      </w:r>
      <w:r w:rsidDel="00000000" w:rsidR="00000000" w:rsidRPr="00000000">
        <w:rPr>
          <w:rtl w:val="0"/>
        </w:rPr>
      </w:r>
    </w:p>
    <w:bookmarkStart w:colFirst="0" w:colLast="0" w:name="bookmark=id.c8yxq1sgam70" w:id="310"/>
    <w:bookmarkEnd w:id="310"/>
    <w:p w:rsidR="00000000" w:rsidDel="00000000" w:rsidP="00000000" w:rsidRDefault="00000000" w:rsidRPr="00000000" w14:paraId="00000150">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181) определяет потребность в средствах гражданской защиты;</w:t>
      </w:r>
      <w:r w:rsidDel="00000000" w:rsidR="00000000" w:rsidRPr="00000000">
        <w:rPr>
          <w:rtl w:val="0"/>
        </w:rPr>
      </w:r>
    </w:p>
    <w:bookmarkStart w:colFirst="0" w:colLast="0" w:name="bookmark=id.a7v07b4uk9e1" w:id="311"/>
    <w:bookmarkEnd w:id="311"/>
    <w:p w:rsidR="00000000" w:rsidDel="00000000" w:rsidP="00000000" w:rsidRDefault="00000000" w:rsidRPr="00000000" w14:paraId="00000151">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182) координирует деятельность аварийно-спасательных служб и формирований;</w:t>
      </w:r>
      <w:r w:rsidDel="00000000" w:rsidR="00000000" w:rsidRPr="00000000">
        <w:rPr>
          <w:rtl w:val="0"/>
        </w:rPr>
      </w:r>
    </w:p>
    <w:bookmarkStart w:colFirst="0" w:colLast="0" w:name="bookmark=id.eysbnrak8lnz" w:id="312"/>
    <w:bookmarkEnd w:id="312"/>
    <w:p w:rsidR="00000000" w:rsidDel="00000000" w:rsidP="00000000" w:rsidRDefault="00000000" w:rsidRPr="00000000" w14:paraId="00000152">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183) организует научные исследования, пропаганду знаний, обучение населения и специалистов в сфере гражданской защиты;</w:t>
      </w:r>
      <w:r w:rsidDel="00000000" w:rsidR="00000000" w:rsidRPr="00000000">
        <w:rPr>
          <w:rtl w:val="0"/>
        </w:rPr>
      </w:r>
    </w:p>
    <w:bookmarkStart w:colFirst="0" w:colLast="0" w:name="bookmark=id.vadebmmw2prg" w:id="313"/>
    <w:bookmarkEnd w:id="313"/>
    <w:p w:rsidR="00000000" w:rsidDel="00000000" w:rsidP="00000000" w:rsidRDefault="00000000" w:rsidRPr="00000000" w14:paraId="00000153">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184) ведет государственный учет чрезвычайных ситуаций природного и техногенного характера;</w:t>
      </w:r>
      <w:r w:rsidDel="00000000" w:rsidR="00000000" w:rsidRPr="00000000">
        <w:rPr>
          <w:rtl w:val="0"/>
        </w:rPr>
      </w:r>
    </w:p>
    <w:bookmarkStart w:colFirst="0" w:colLast="0" w:name="bookmark=id.1n0duhuic3qg" w:id="314"/>
    <w:bookmarkEnd w:id="314"/>
    <w:p w:rsidR="00000000" w:rsidDel="00000000" w:rsidP="00000000" w:rsidRDefault="00000000" w:rsidRPr="00000000" w14:paraId="00000154">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184-1) устанавливает классификацию чрезвычайных ситуаций природного и техногенного характера; </w:t>
      </w:r>
      <w:r w:rsidDel="00000000" w:rsidR="00000000" w:rsidRPr="00000000">
        <w:rPr>
          <w:rtl w:val="0"/>
        </w:rPr>
      </w:r>
    </w:p>
    <w:bookmarkStart w:colFirst="0" w:colLast="0" w:name="bookmark=id.7b9p387kexad" w:id="315"/>
    <w:bookmarkEnd w:id="315"/>
    <w:p w:rsidR="00000000" w:rsidDel="00000000" w:rsidP="00000000" w:rsidRDefault="00000000" w:rsidRPr="00000000" w14:paraId="00000155">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184-2) проводит в пределах своей компетенции оценку рисков стихийных бедствий от климатических угроз;</w:t>
      </w:r>
      <w:r w:rsidDel="00000000" w:rsidR="00000000" w:rsidRPr="00000000">
        <w:rPr>
          <w:rtl w:val="0"/>
        </w:rPr>
      </w:r>
    </w:p>
    <w:bookmarkStart w:colFirst="0" w:colLast="0" w:name="bookmark=id.5xmgo0v4qaf5" w:id="316"/>
    <w:bookmarkEnd w:id="316"/>
    <w:p w:rsidR="00000000" w:rsidDel="00000000" w:rsidP="00000000" w:rsidRDefault="00000000" w:rsidRPr="00000000" w14:paraId="00000156">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184-3) осуществляет в пределах своей компетенции и с учетом приоритетности меры по адаптации к изменению климата, в том числе направленные на предотвращение новых рисков, снижение существующей опасности и укрепление устойчивости;</w:t>
      </w:r>
      <w:r w:rsidDel="00000000" w:rsidR="00000000" w:rsidRPr="00000000">
        <w:rPr>
          <w:rtl w:val="0"/>
        </w:rPr>
      </w:r>
    </w:p>
    <w:bookmarkStart w:colFirst="0" w:colLast="0" w:name="bookmark=id.f6giiyydj0aj" w:id="317"/>
    <w:bookmarkEnd w:id="317"/>
    <w:p w:rsidR="00000000" w:rsidDel="00000000" w:rsidP="00000000" w:rsidRDefault="00000000" w:rsidRPr="00000000" w14:paraId="00000157">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184-4) осуществляет мониторинг и оценку эффективности мер по адаптации к изменению климата, реализуемых в пределах своей компетенции, и корректирует эти меры;</w:t>
      </w:r>
      <w:r w:rsidDel="00000000" w:rsidR="00000000" w:rsidRPr="00000000">
        <w:rPr>
          <w:rtl w:val="0"/>
        </w:rPr>
      </w:r>
    </w:p>
    <w:bookmarkStart w:colFirst="0" w:colLast="0" w:name="bookmark=id.6vzp8imqj2to" w:id="318"/>
    <w:bookmarkEnd w:id="318"/>
    <w:p w:rsidR="00000000" w:rsidDel="00000000" w:rsidP="00000000" w:rsidRDefault="00000000" w:rsidRPr="00000000" w14:paraId="00000158">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185) проводит мероприятия по созданию и реорганизации подведомственных организаций, в том числе отрядов и полевых подвижных госпиталей медицины катастроф, а также некоммерческих специализированных организаций в области защиты от чрезвычайных ситуаций, учебных заведений;</w:t>
      </w:r>
      <w:r w:rsidDel="00000000" w:rsidR="00000000" w:rsidRPr="00000000">
        <w:rPr>
          <w:rtl w:val="0"/>
        </w:rPr>
      </w:r>
    </w:p>
    <w:bookmarkStart w:colFirst="0" w:colLast="0" w:name="bookmark=id.fn5tuy6alfcr" w:id="319"/>
    <w:bookmarkEnd w:id="319"/>
    <w:p w:rsidR="00000000" w:rsidDel="00000000" w:rsidP="00000000" w:rsidRDefault="00000000" w:rsidRPr="00000000" w14:paraId="00000159">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186) осуществляет проведение аварийно-спасательных и неотложных работ;</w:t>
      </w:r>
      <w:r w:rsidDel="00000000" w:rsidR="00000000" w:rsidRPr="00000000">
        <w:rPr>
          <w:rtl w:val="0"/>
        </w:rPr>
      </w:r>
    </w:p>
    <w:bookmarkStart w:colFirst="0" w:colLast="0" w:name="bookmark=id.hk1o1zjlnzc7" w:id="320"/>
    <w:bookmarkEnd w:id="320"/>
    <w:p w:rsidR="00000000" w:rsidDel="00000000" w:rsidP="00000000" w:rsidRDefault="00000000" w:rsidRPr="00000000" w14:paraId="0000015A">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187) обеспечивает функционирование корпоративной информационно-коммуникационной системы государственной системы гражданской защиты, ситуационно-кризисных центров;</w:t>
      </w:r>
      <w:r w:rsidDel="00000000" w:rsidR="00000000" w:rsidRPr="00000000">
        <w:rPr>
          <w:rtl w:val="0"/>
        </w:rPr>
      </w:r>
    </w:p>
    <w:bookmarkStart w:colFirst="0" w:colLast="0" w:name="bookmark=id.ci4zhk7myq4r" w:id="321"/>
    <w:bookmarkEnd w:id="321"/>
    <w:p w:rsidR="00000000" w:rsidDel="00000000" w:rsidP="00000000" w:rsidRDefault="00000000" w:rsidRPr="00000000" w14:paraId="0000015B">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188) обеспечивает информационную безопасность в органах гражданской защиты;</w:t>
      </w:r>
      <w:r w:rsidDel="00000000" w:rsidR="00000000" w:rsidRPr="00000000">
        <w:rPr>
          <w:rtl w:val="0"/>
        </w:rPr>
      </w:r>
    </w:p>
    <w:bookmarkStart w:colFirst="0" w:colLast="0" w:name="bookmark=id.77vb7fh8clql" w:id="322"/>
    <w:bookmarkEnd w:id="322"/>
    <w:p w:rsidR="00000000" w:rsidDel="00000000" w:rsidP="00000000" w:rsidRDefault="00000000" w:rsidRPr="00000000" w14:paraId="0000015C">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189) организует и обеспечивает предоставление электронных услуг юридическим и физическим лицам;</w:t>
      </w:r>
      <w:r w:rsidDel="00000000" w:rsidR="00000000" w:rsidRPr="00000000">
        <w:rPr>
          <w:rtl w:val="0"/>
        </w:rPr>
      </w:r>
    </w:p>
    <w:bookmarkStart w:colFirst="0" w:colLast="0" w:name="bookmark=id.20d8qugzx9td" w:id="323"/>
    <w:bookmarkEnd w:id="323"/>
    <w:p w:rsidR="00000000" w:rsidDel="00000000" w:rsidP="00000000" w:rsidRDefault="00000000" w:rsidRPr="00000000" w14:paraId="0000015D">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189-1) осуществляет анализ и выявление системных проблем при рассмотрении обращений физических и юридических лиц;</w:t>
      </w:r>
      <w:r w:rsidDel="00000000" w:rsidR="00000000" w:rsidRPr="00000000">
        <w:rPr>
          <w:rtl w:val="0"/>
        </w:rPr>
      </w:r>
    </w:p>
    <w:bookmarkStart w:colFirst="0" w:colLast="0" w:name="bookmark=id.3k074242t8k4" w:id="324"/>
    <w:bookmarkEnd w:id="324"/>
    <w:p w:rsidR="00000000" w:rsidDel="00000000" w:rsidP="00000000" w:rsidRDefault="00000000" w:rsidRPr="00000000" w14:paraId="0000015E">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189-2) рассматривает петиции в порядке и сроки, установленные Административным процедурно-процессуальным кодексом Республики Казахстан;</w:t>
      </w:r>
      <w:r w:rsidDel="00000000" w:rsidR="00000000" w:rsidRPr="00000000">
        <w:rPr>
          <w:rtl w:val="0"/>
        </w:rPr>
      </w:r>
    </w:p>
    <w:bookmarkStart w:colFirst="0" w:colLast="0" w:name="bookmark=id.kmpdnqusgjbq" w:id="325"/>
    <w:bookmarkEnd w:id="325"/>
    <w:p w:rsidR="00000000" w:rsidDel="00000000" w:rsidP="00000000" w:rsidRDefault="00000000" w:rsidRPr="00000000" w14:paraId="0000015F">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189-3) проводит цифровую трансформацию;</w:t>
      </w:r>
      <w:r w:rsidDel="00000000" w:rsidR="00000000" w:rsidRPr="00000000">
        <w:rPr>
          <w:rtl w:val="0"/>
        </w:rPr>
      </w:r>
    </w:p>
    <w:bookmarkStart w:colFirst="0" w:colLast="0" w:name="bookmark=id.ru9pdub9se5f" w:id="326"/>
    <w:bookmarkEnd w:id="326"/>
    <w:p w:rsidR="00000000" w:rsidDel="00000000" w:rsidP="00000000" w:rsidRDefault="00000000" w:rsidRPr="00000000" w14:paraId="00000160">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190) организует предупреждение и тушение пожаров;</w:t>
      </w:r>
      <w:r w:rsidDel="00000000" w:rsidR="00000000" w:rsidRPr="00000000">
        <w:rPr>
          <w:rtl w:val="0"/>
        </w:rPr>
      </w:r>
    </w:p>
    <w:bookmarkStart w:colFirst="0" w:colLast="0" w:name="bookmark=id.qdk94zbzzzv2" w:id="327"/>
    <w:bookmarkEnd w:id="327"/>
    <w:p w:rsidR="00000000" w:rsidDel="00000000" w:rsidP="00000000" w:rsidRDefault="00000000" w:rsidRPr="00000000" w14:paraId="00000161">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191) ведет специальный учет военнообязанных, назначенных на должности рядового и начальствующего состава органов государственной противопожарной службы и снятых в установленном порядке с воинского учета;</w:t>
      </w:r>
      <w:r w:rsidDel="00000000" w:rsidR="00000000" w:rsidRPr="00000000">
        <w:rPr>
          <w:rtl w:val="0"/>
        </w:rPr>
      </w:r>
    </w:p>
    <w:bookmarkStart w:colFirst="0" w:colLast="0" w:name="bookmark=id.vh4oyui2c9fb" w:id="328"/>
    <w:bookmarkEnd w:id="328"/>
    <w:p w:rsidR="00000000" w:rsidDel="00000000" w:rsidP="00000000" w:rsidRDefault="00000000" w:rsidRPr="00000000" w14:paraId="00000162">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192) осуществляет разработку национальных стандартов и национальных классификаторов технико-экономической информации по согласованию с уполномоченным органом в сфере стандартизации;</w:t>
      </w:r>
      <w:r w:rsidDel="00000000" w:rsidR="00000000" w:rsidRPr="00000000">
        <w:rPr>
          <w:rtl w:val="0"/>
        </w:rPr>
      </w:r>
    </w:p>
    <w:bookmarkStart w:colFirst="0" w:colLast="0" w:name="bookmark=id.2cczsu18j18u" w:id="329"/>
    <w:bookmarkEnd w:id="329"/>
    <w:p w:rsidR="00000000" w:rsidDel="00000000" w:rsidP="00000000" w:rsidRDefault="00000000" w:rsidRPr="00000000" w14:paraId="00000163">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193) осуществляет подготовку предложений по созданию технических комитетов по стандартизации;</w:t>
      </w:r>
      <w:r w:rsidDel="00000000" w:rsidR="00000000" w:rsidRPr="00000000">
        <w:rPr>
          <w:rtl w:val="0"/>
        </w:rPr>
      </w:r>
    </w:p>
    <w:bookmarkStart w:colFirst="0" w:colLast="0" w:name="bookmark=id.le76xbiejr3p" w:id="330"/>
    <w:bookmarkEnd w:id="330"/>
    <w:p w:rsidR="00000000" w:rsidDel="00000000" w:rsidP="00000000" w:rsidRDefault="00000000" w:rsidRPr="00000000" w14:paraId="00000164">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194) участвует в работе технических комитетов по стандартизации и национального органа по стандартизации, международных организаций по стандартизации;</w:t>
      </w:r>
      <w:r w:rsidDel="00000000" w:rsidR="00000000" w:rsidRPr="00000000">
        <w:rPr>
          <w:rtl w:val="0"/>
        </w:rPr>
      </w:r>
    </w:p>
    <w:bookmarkStart w:colFirst="0" w:colLast="0" w:name="bookmark=id.tdtjreu9oeij" w:id="331"/>
    <w:bookmarkEnd w:id="331"/>
    <w:p w:rsidR="00000000" w:rsidDel="00000000" w:rsidP="00000000" w:rsidRDefault="00000000" w:rsidRPr="00000000" w14:paraId="00000165">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195) участвует в реализации единой государственной политики в области обеспечения единства измерений;</w:t>
      </w:r>
      <w:r w:rsidDel="00000000" w:rsidR="00000000" w:rsidRPr="00000000">
        <w:rPr>
          <w:rtl w:val="0"/>
        </w:rPr>
      </w:r>
    </w:p>
    <w:bookmarkStart w:colFirst="0" w:colLast="0" w:name="bookmark=id.dvwfzxfwoyr6" w:id="332"/>
    <w:bookmarkEnd w:id="332"/>
    <w:p w:rsidR="00000000" w:rsidDel="00000000" w:rsidP="00000000" w:rsidRDefault="00000000" w:rsidRPr="00000000" w14:paraId="00000166">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196) обеспечивает связь с общественностью и средствами массовой информации по вопросам в сфере гражданской защиты;</w:t>
      </w:r>
      <w:r w:rsidDel="00000000" w:rsidR="00000000" w:rsidRPr="00000000">
        <w:rPr>
          <w:rtl w:val="0"/>
        </w:rPr>
      </w:r>
    </w:p>
    <w:bookmarkStart w:colFirst="0" w:colLast="0" w:name="bookmark=id.k7nbqw242ljk" w:id="333"/>
    <w:bookmarkEnd w:id="333"/>
    <w:p w:rsidR="00000000" w:rsidDel="00000000" w:rsidP="00000000" w:rsidRDefault="00000000" w:rsidRPr="00000000" w14:paraId="00000167">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197) присваивает квалификацию "Спасатель международного класса";</w:t>
      </w:r>
      <w:r w:rsidDel="00000000" w:rsidR="00000000" w:rsidRPr="00000000">
        <w:rPr>
          <w:rtl w:val="0"/>
        </w:rPr>
      </w:r>
    </w:p>
    <w:bookmarkStart w:colFirst="0" w:colLast="0" w:name="bookmark=id.aj3ssgeumi61" w:id="334"/>
    <w:bookmarkEnd w:id="334"/>
    <w:p w:rsidR="00000000" w:rsidDel="00000000" w:rsidP="00000000" w:rsidRDefault="00000000" w:rsidRPr="00000000" w14:paraId="00000168">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198) осуществляет контроль за деятельностью структурных подразделений, территориальных органов, подведомственных учреждений и организаций Министерства;</w:t>
      </w:r>
      <w:r w:rsidDel="00000000" w:rsidR="00000000" w:rsidRPr="00000000">
        <w:rPr>
          <w:rtl w:val="0"/>
        </w:rPr>
      </w:r>
    </w:p>
    <w:bookmarkStart w:colFirst="0" w:colLast="0" w:name="bookmark=id.eibvpfdfs1aj" w:id="335"/>
    <w:bookmarkEnd w:id="335"/>
    <w:p w:rsidR="00000000" w:rsidDel="00000000" w:rsidP="00000000" w:rsidRDefault="00000000" w:rsidRPr="00000000" w14:paraId="00000169">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199) взаимодействует с привлеченными в рамках законодательства о государственных закупках специалистами по нормированию труда, обеспечивает подготовку и представление им материалов и сведений, требуемых для разработки научно-обоснованных нормативов нагрузки сотрудников и работников вверенных подразделений на всех уровнях управления, несет ответственность за качество разработанных нормативов нагрузки, включая их объективность и возможность применения на практике;</w:t>
      </w:r>
      <w:r w:rsidDel="00000000" w:rsidR="00000000" w:rsidRPr="00000000">
        <w:rPr>
          <w:rtl w:val="0"/>
        </w:rPr>
      </w:r>
    </w:p>
    <w:bookmarkStart w:colFirst="0" w:colLast="0" w:name="bookmark=id.yv2ts9emic4i" w:id="336"/>
    <w:bookmarkEnd w:id="336"/>
    <w:p w:rsidR="00000000" w:rsidDel="00000000" w:rsidP="00000000" w:rsidRDefault="00000000" w:rsidRPr="00000000" w14:paraId="0000016A">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200) в соответствии с научно-обоснованными нормативами проводит анализ фактической нагрузки на сотрудников и работников вверенных подразделений на всех уровнях управления, на основании которого определяет их нормативную штатную численность и вырабатывает предложения по ее перераспределению;</w:t>
      </w:r>
      <w:r w:rsidDel="00000000" w:rsidR="00000000" w:rsidRPr="00000000">
        <w:rPr>
          <w:rtl w:val="0"/>
        </w:rPr>
      </w:r>
    </w:p>
    <w:bookmarkStart w:colFirst="0" w:colLast="0" w:name="bookmark=id.ze7x6tyogcs2" w:id="337"/>
    <w:bookmarkEnd w:id="337"/>
    <w:p w:rsidR="00000000" w:rsidDel="00000000" w:rsidP="00000000" w:rsidRDefault="00000000" w:rsidRPr="00000000" w14:paraId="0000016B">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201) организует финансовое планирование, учет, финансирование и составление отчетности (периодической и годовой) подведомственными государственными учреждениями и субъектами квазигосударственного сектора;</w:t>
      </w:r>
      <w:r w:rsidDel="00000000" w:rsidR="00000000" w:rsidRPr="00000000">
        <w:rPr>
          <w:rtl w:val="0"/>
        </w:rPr>
      </w:r>
    </w:p>
    <w:bookmarkStart w:colFirst="0" w:colLast="0" w:name="bookmark=id.7vx9cpc3yg93" w:id="338"/>
    <w:bookmarkEnd w:id="338"/>
    <w:p w:rsidR="00000000" w:rsidDel="00000000" w:rsidP="00000000" w:rsidRDefault="00000000" w:rsidRPr="00000000" w14:paraId="0000016C">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202) организует правовое обеспечение в сфере гражданской защиты, представительство в судах, а также в других государственных органах и организациях;</w:t>
      </w:r>
      <w:r w:rsidDel="00000000" w:rsidR="00000000" w:rsidRPr="00000000">
        <w:rPr>
          <w:rtl w:val="0"/>
        </w:rPr>
      </w:r>
    </w:p>
    <w:bookmarkStart w:colFirst="0" w:colLast="0" w:name="bookmark=id.19m4pizaidc5" w:id="339"/>
    <w:bookmarkEnd w:id="339"/>
    <w:p w:rsidR="00000000" w:rsidDel="00000000" w:rsidP="00000000" w:rsidRDefault="00000000" w:rsidRPr="00000000" w14:paraId="0000016D">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203) разрабатывает и утверждает подзаконные нормативные правовые акты, определяющие порядок оказания государственных услуг;</w:t>
      </w:r>
      <w:r w:rsidDel="00000000" w:rsidR="00000000" w:rsidRPr="00000000">
        <w:rPr>
          <w:rtl w:val="0"/>
        </w:rPr>
      </w:r>
    </w:p>
    <w:bookmarkStart w:colFirst="0" w:colLast="0" w:name="bookmark=id.b3mrnavhd1ln" w:id="340"/>
    <w:bookmarkEnd w:id="340"/>
    <w:p w:rsidR="00000000" w:rsidDel="00000000" w:rsidP="00000000" w:rsidRDefault="00000000" w:rsidRPr="00000000" w14:paraId="0000016E">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204) осуществляет прием на службу сотрудников, осуществляющих функции по предупреждению и ликвидации чрезвычайных ситуаций природного и техногенного характера, оказанию экстренной медицинской и психологической помощи населению, сотрудников органов государственной противопожарной службы и военнослужащих, перемещение по службе, увольнение со службы, решение вопросов присвоения воинских и специальных званий в пределах своей компетенции;</w:t>
      </w:r>
      <w:r w:rsidDel="00000000" w:rsidR="00000000" w:rsidRPr="00000000">
        <w:rPr>
          <w:rtl w:val="0"/>
        </w:rPr>
      </w:r>
    </w:p>
    <w:bookmarkStart w:colFirst="0" w:colLast="0" w:name="bookmark=id.u95o50j11r07" w:id="341"/>
    <w:bookmarkEnd w:id="341"/>
    <w:p w:rsidR="00000000" w:rsidDel="00000000" w:rsidP="00000000" w:rsidRDefault="00000000" w:rsidRPr="00000000" w14:paraId="0000016F">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205) награждает ведомственными наградами и представляет к награждению государственными наградами;</w:t>
      </w:r>
      <w:r w:rsidDel="00000000" w:rsidR="00000000" w:rsidRPr="00000000">
        <w:rPr>
          <w:rtl w:val="0"/>
        </w:rPr>
      </w:r>
    </w:p>
    <w:bookmarkStart w:colFirst="0" w:colLast="0" w:name="bookmark=id.jwole8xee2yx" w:id="342"/>
    <w:bookmarkEnd w:id="342"/>
    <w:p w:rsidR="00000000" w:rsidDel="00000000" w:rsidP="00000000" w:rsidRDefault="00000000" w:rsidRPr="00000000" w14:paraId="00000170">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206) приобретает нефтепродукты у единого оператора по поставке нефтепродуктов, определенного уполномоченным органом в области производства нефтепродуктов;</w:t>
      </w:r>
      <w:r w:rsidDel="00000000" w:rsidR="00000000" w:rsidRPr="00000000">
        <w:rPr>
          <w:rtl w:val="0"/>
        </w:rPr>
      </w:r>
    </w:p>
    <w:bookmarkStart w:colFirst="0" w:colLast="0" w:name="bookmark=id.mm5zja85us7m" w:id="343"/>
    <w:bookmarkEnd w:id="343"/>
    <w:p w:rsidR="00000000" w:rsidDel="00000000" w:rsidP="00000000" w:rsidRDefault="00000000" w:rsidRPr="00000000" w14:paraId="00000171">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207) использует данные дистанционного зондирования Земли для предупреждения и ликвидации чрезвычайных ситуаций природного и техногенного характера и оценки их последствий;</w:t>
      </w:r>
      <w:r w:rsidDel="00000000" w:rsidR="00000000" w:rsidRPr="00000000">
        <w:rPr>
          <w:rtl w:val="0"/>
        </w:rPr>
      </w:r>
    </w:p>
    <w:bookmarkStart w:colFirst="0" w:colLast="0" w:name="bookmark=id.sho13myzg72w" w:id="344"/>
    <w:bookmarkEnd w:id="344"/>
    <w:p w:rsidR="00000000" w:rsidDel="00000000" w:rsidP="00000000" w:rsidRDefault="00000000" w:rsidRPr="00000000" w14:paraId="00000172">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207-1) участвует в разработке, определении и согласовании карты чувствительности и индекса экологической чувствительности к разливам нефти совместно с заинтересованными государственными органами в порядке, определяемом уполномоченным органом в области охраны окружающей среды;</w:t>
      </w:r>
      <w:r w:rsidDel="00000000" w:rsidR="00000000" w:rsidRPr="00000000">
        <w:rPr>
          <w:rtl w:val="0"/>
        </w:rPr>
      </w:r>
    </w:p>
    <w:bookmarkStart w:colFirst="0" w:colLast="0" w:name="bookmark=id.m3eqwiluerhd" w:id="345"/>
    <w:bookmarkEnd w:id="345"/>
    <w:p w:rsidR="00000000" w:rsidDel="00000000" w:rsidP="00000000" w:rsidRDefault="00000000" w:rsidRPr="00000000" w14:paraId="00000173">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208) проводит аккредитацию экспертных организаций;</w:t>
      </w:r>
      <w:r w:rsidDel="00000000" w:rsidR="00000000" w:rsidRPr="00000000">
        <w:rPr>
          <w:rtl w:val="0"/>
        </w:rPr>
      </w:r>
    </w:p>
    <w:bookmarkStart w:colFirst="0" w:colLast="0" w:name="bookmark=id.no5j64173e7s" w:id="346"/>
    <w:bookmarkEnd w:id="346"/>
    <w:p w:rsidR="00000000" w:rsidDel="00000000" w:rsidP="00000000" w:rsidRDefault="00000000" w:rsidRPr="00000000" w14:paraId="00000174">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209) ведет государственный реестр экспертных организаций;</w:t>
      </w:r>
      <w:r w:rsidDel="00000000" w:rsidR="00000000" w:rsidRPr="00000000">
        <w:rPr>
          <w:rtl w:val="0"/>
        </w:rPr>
      </w:r>
    </w:p>
    <w:bookmarkStart w:colFirst="0" w:colLast="0" w:name="bookmark=id.mfc6x15lbr3a" w:id="347"/>
    <w:bookmarkEnd w:id="347"/>
    <w:p w:rsidR="00000000" w:rsidDel="00000000" w:rsidP="00000000" w:rsidRDefault="00000000" w:rsidRPr="00000000" w14:paraId="00000175">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210) обеспечивает содержание оперативного резерва уполномоченного органа;</w:t>
      </w:r>
      <w:r w:rsidDel="00000000" w:rsidR="00000000" w:rsidRPr="00000000">
        <w:rPr>
          <w:rtl w:val="0"/>
        </w:rPr>
      </w:r>
    </w:p>
    <w:bookmarkStart w:colFirst="0" w:colLast="0" w:name="bookmark=id.4q73xqt87fcd" w:id="348"/>
    <w:bookmarkEnd w:id="348"/>
    <w:p w:rsidR="00000000" w:rsidDel="00000000" w:rsidP="00000000" w:rsidRDefault="00000000" w:rsidRPr="00000000" w14:paraId="00000176">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211) организует финансовое, материально-техническое и медицинское обеспечение органов гражданской защиты;</w:t>
      </w:r>
      <w:r w:rsidDel="00000000" w:rsidR="00000000" w:rsidRPr="00000000">
        <w:rPr>
          <w:rtl w:val="0"/>
        </w:rPr>
      </w:r>
    </w:p>
    <w:bookmarkStart w:colFirst="0" w:colLast="0" w:name="bookmark=id.5vtsgnzat9su" w:id="349"/>
    <w:bookmarkEnd w:id="349"/>
    <w:p w:rsidR="00000000" w:rsidDel="00000000" w:rsidP="00000000" w:rsidRDefault="00000000" w:rsidRPr="00000000" w14:paraId="00000177">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212) осуществляет внутренний государственный финансовый аудит центрального аппарата, органов и подразделений гражданской защиты, организаций, находящихся в ведении Министерства;</w:t>
      </w:r>
      <w:r w:rsidDel="00000000" w:rsidR="00000000" w:rsidRPr="00000000">
        <w:rPr>
          <w:rtl w:val="0"/>
        </w:rPr>
      </w:r>
    </w:p>
    <w:bookmarkStart w:colFirst="0" w:colLast="0" w:name="bookmark=id.ru14kzn3z7rp" w:id="350"/>
    <w:bookmarkEnd w:id="350"/>
    <w:p w:rsidR="00000000" w:rsidDel="00000000" w:rsidP="00000000" w:rsidRDefault="00000000" w:rsidRPr="00000000" w14:paraId="00000178">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213) осуществляет организацию и ведение секретного и несекретного делопроизводства;</w:t>
      </w:r>
      <w:r w:rsidDel="00000000" w:rsidR="00000000" w:rsidRPr="00000000">
        <w:rPr>
          <w:rtl w:val="0"/>
        </w:rPr>
      </w:r>
    </w:p>
    <w:bookmarkStart w:colFirst="0" w:colLast="0" w:name="bookmark=id.eysnzqxiw91r" w:id="351"/>
    <w:bookmarkEnd w:id="351"/>
    <w:p w:rsidR="00000000" w:rsidDel="00000000" w:rsidP="00000000" w:rsidRDefault="00000000" w:rsidRPr="00000000" w14:paraId="00000179">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214) разрабатывает и осуществляет мероприятия по технической защите секретной информации;</w:t>
      </w:r>
      <w:r w:rsidDel="00000000" w:rsidR="00000000" w:rsidRPr="00000000">
        <w:rPr>
          <w:rtl w:val="0"/>
        </w:rPr>
      </w:r>
    </w:p>
    <w:bookmarkStart w:colFirst="0" w:colLast="0" w:name="bookmark=id.10zj983alu3" w:id="352"/>
    <w:bookmarkEnd w:id="352"/>
    <w:p w:rsidR="00000000" w:rsidDel="00000000" w:rsidP="00000000" w:rsidRDefault="00000000" w:rsidRPr="00000000" w14:paraId="0000017A">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215) управляет системой государственного материального резерва;</w:t>
      </w:r>
      <w:r w:rsidDel="00000000" w:rsidR="00000000" w:rsidRPr="00000000">
        <w:rPr>
          <w:rtl w:val="0"/>
        </w:rPr>
      </w:r>
    </w:p>
    <w:bookmarkStart w:colFirst="0" w:colLast="0" w:name="bookmark=id.es3zu1xtgyy6" w:id="353"/>
    <w:bookmarkEnd w:id="353"/>
    <w:p w:rsidR="00000000" w:rsidDel="00000000" w:rsidP="00000000" w:rsidRDefault="00000000" w:rsidRPr="00000000" w14:paraId="0000017B">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216) согласовывает решения государственных органов по предупреждению и ликвидации чрезвычайных ситуаций социального характера, о выпуске материальных ценностей государственного материального резерва для принятия мер по предупреждению и ликвидации чрезвычайных ситуаций социального характера и их последствий в порядке разбронирования;</w:t>
      </w:r>
      <w:r w:rsidDel="00000000" w:rsidR="00000000" w:rsidRPr="00000000">
        <w:rPr>
          <w:rtl w:val="0"/>
        </w:rPr>
      </w:r>
    </w:p>
    <w:bookmarkStart w:colFirst="0" w:colLast="0" w:name="bookmark=id.i2rpuffcespp" w:id="354"/>
    <w:bookmarkEnd w:id="354"/>
    <w:p w:rsidR="00000000" w:rsidDel="00000000" w:rsidP="00000000" w:rsidRDefault="00000000" w:rsidRPr="00000000" w14:paraId="0000017C">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217) согласовывает предложения уполномоченного органа в области регулирования торговой деятельности и уполномоченного органа в области развития агропромышленного комплекса о необходимости выпуска материальных ценностей государственного материального резерва для оказания регулирующего воздействия на рынок с указанием субъектов торговой деятельности – получателей, объема, цены и размера торговой надбавки выпускаемых материальных ценностей;</w:t>
      </w:r>
      <w:r w:rsidDel="00000000" w:rsidR="00000000" w:rsidRPr="00000000">
        <w:rPr>
          <w:rtl w:val="0"/>
        </w:rPr>
      </w:r>
    </w:p>
    <w:bookmarkStart w:colFirst="0" w:colLast="0" w:name="bookmark=id.ov36wt68vesc" w:id="355"/>
    <w:bookmarkEnd w:id="355"/>
    <w:p w:rsidR="00000000" w:rsidDel="00000000" w:rsidP="00000000" w:rsidRDefault="00000000" w:rsidRPr="00000000" w14:paraId="0000017D">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217-1) согласовывает решения руководства организаций о создании, перемещении, перепрофилировании или ликвидации объектовых профессиональных аварийно-спасательных служб и формирований;</w:t>
      </w:r>
      <w:r w:rsidDel="00000000" w:rsidR="00000000" w:rsidRPr="00000000">
        <w:rPr>
          <w:rtl w:val="0"/>
        </w:rPr>
      </w:r>
    </w:p>
    <w:bookmarkStart w:colFirst="0" w:colLast="0" w:name="bookmark=id.sudhuakypu5b" w:id="356"/>
    <w:bookmarkEnd w:id="356"/>
    <w:p w:rsidR="00000000" w:rsidDel="00000000" w:rsidP="00000000" w:rsidRDefault="00000000" w:rsidRPr="00000000" w14:paraId="0000017E">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218) составляет протоколы, рассматривает дела об административных правонарушениях и налагает административные взыскания в порядке, установленном Кодексом Республики Казахстан об административных правонарушениях;</w:t>
      </w:r>
      <w:r w:rsidDel="00000000" w:rsidR="00000000" w:rsidRPr="00000000">
        <w:rPr>
          <w:rtl w:val="0"/>
        </w:rPr>
      </w:r>
    </w:p>
    <w:bookmarkStart w:colFirst="0" w:colLast="0" w:name="bookmark=id.ygeh41cqp34r" w:id="357"/>
    <w:bookmarkEnd w:id="357"/>
    <w:p w:rsidR="00000000" w:rsidDel="00000000" w:rsidP="00000000" w:rsidRDefault="00000000" w:rsidRPr="00000000" w14:paraId="0000017F">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219) разрабатывает и утверждает проверочные листы, критерии оценки степени риска, графики проведения проверок, а также полугодовые списки проведения профилактического контроля и надзора с посещением субъекта (объекта) контроля и надзора в соответствии с Предпринимательским кодексом Республики Казахстан;</w:t>
      </w:r>
      <w:r w:rsidDel="00000000" w:rsidR="00000000" w:rsidRPr="00000000">
        <w:rPr>
          <w:rtl w:val="0"/>
        </w:rPr>
      </w:r>
    </w:p>
    <w:bookmarkStart w:colFirst="0" w:colLast="0" w:name="bookmark=id.mghpyi8sy4uh" w:id="358"/>
    <w:bookmarkEnd w:id="358"/>
    <w:p w:rsidR="00000000" w:rsidDel="00000000" w:rsidP="00000000" w:rsidRDefault="00000000" w:rsidRPr="00000000" w14:paraId="00000180">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219-1) организует обследование систем и элементов противопожарной защиты объекта с применением инструментального метода;</w:t>
      </w:r>
      <w:r w:rsidDel="00000000" w:rsidR="00000000" w:rsidRPr="00000000">
        <w:rPr>
          <w:rtl w:val="0"/>
        </w:rPr>
      </w:r>
    </w:p>
    <w:bookmarkStart w:colFirst="0" w:colLast="0" w:name="bookmark=id.9o4v21sly5bd" w:id="359"/>
    <w:bookmarkEnd w:id="359"/>
    <w:p w:rsidR="00000000" w:rsidDel="00000000" w:rsidP="00000000" w:rsidRDefault="00000000" w:rsidRPr="00000000" w14:paraId="00000181">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219-2) утверждает форму акта о приостановлении деятельности или отдельных видов деятельности в области пожарной безопасности;</w:t>
      </w:r>
      <w:r w:rsidDel="00000000" w:rsidR="00000000" w:rsidRPr="00000000">
        <w:rPr>
          <w:rtl w:val="0"/>
        </w:rPr>
      </w:r>
    </w:p>
    <w:bookmarkStart w:colFirst="0" w:colLast="0" w:name="bookmark=id.hn03ezabobnl" w:id="360"/>
    <w:bookmarkEnd w:id="360"/>
    <w:p w:rsidR="00000000" w:rsidDel="00000000" w:rsidP="00000000" w:rsidRDefault="00000000" w:rsidRPr="00000000" w14:paraId="00000182">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219-3) утверждает инструкцию использования технических средств при осуществлении государственного контроля и надзора в области пожарной безопасности для фиксации фактов совершения нарушений и действий сотрудников органов гражданской защиты;</w:t>
      </w:r>
      <w:r w:rsidDel="00000000" w:rsidR="00000000" w:rsidRPr="00000000">
        <w:rPr>
          <w:rtl w:val="0"/>
        </w:rPr>
      </w:r>
    </w:p>
    <w:bookmarkStart w:colFirst="0" w:colLast="0" w:name="bookmark=id.daomfmyvxzyy" w:id="361"/>
    <w:bookmarkEnd w:id="361"/>
    <w:p w:rsidR="00000000" w:rsidDel="00000000" w:rsidP="00000000" w:rsidRDefault="00000000" w:rsidRPr="00000000" w14:paraId="00000183">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219-4) определяет перечень требований в области пожарной безопасности, нарушение которых влечет применение мер оперативного реагирования, а также в отношении конкретных нарушений требований – конкретный вид меры оперативного реагирования с указанием срока действия данной меры (при необходимости);</w:t>
      </w:r>
      <w:r w:rsidDel="00000000" w:rsidR="00000000" w:rsidRPr="00000000">
        <w:rPr>
          <w:rtl w:val="0"/>
        </w:rPr>
      </w:r>
    </w:p>
    <w:bookmarkStart w:colFirst="0" w:colLast="0" w:name="bookmark=id.89pblod4zj92" w:id="362"/>
    <w:bookmarkEnd w:id="362"/>
    <w:p w:rsidR="00000000" w:rsidDel="00000000" w:rsidP="00000000" w:rsidRDefault="00000000" w:rsidRPr="00000000" w14:paraId="00000184">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219-5) использует технические средства при осуществлении государственного контроля и надзора в области пожарной безопасности для фиксации фактов совершения нарушений и действий сотрудников органов гражданской защиты;</w:t>
      </w:r>
      <w:r w:rsidDel="00000000" w:rsidR="00000000" w:rsidRPr="00000000">
        <w:rPr>
          <w:rtl w:val="0"/>
        </w:rPr>
      </w:r>
    </w:p>
    <w:bookmarkStart w:colFirst="0" w:colLast="0" w:name="bookmark=id.bklj8nx96ezw" w:id="363"/>
    <w:bookmarkEnd w:id="363"/>
    <w:p w:rsidR="00000000" w:rsidDel="00000000" w:rsidP="00000000" w:rsidRDefault="00000000" w:rsidRPr="00000000" w14:paraId="00000185">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220) проводит анализ регуляторного воздействия в отношении разрабатываемых проектов документов, предусмотренных пунктом 3 статьи 82 Предпринимательского кодекса Республики Казахстан, в порядке, определяемом уполномоченным органом по предпринимательству;</w:t>
      </w:r>
      <w:r w:rsidDel="00000000" w:rsidR="00000000" w:rsidRPr="00000000">
        <w:rPr>
          <w:rtl w:val="0"/>
        </w:rPr>
      </w:r>
    </w:p>
    <w:bookmarkStart w:colFirst="0" w:colLast="0" w:name="bookmark=id.evk36nxc3vvn" w:id="364"/>
    <w:bookmarkEnd w:id="364"/>
    <w:p w:rsidR="00000000" w:rsidDel="00000000" w:rsidP="00000000" w:rsidRDefault="00000000" w:rsidRPr="00000000" w14:paraId="00000186">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221) представляет в уполномоченный орган по предпринимательству отчеты о состоянии регулирования предпринимательской деятельности в отдельной отрасли или сфере государственного управления, в которой введен или планируется к введению регуляторный инструмент;</w:t>
      </w:r>
      <w:r w:rsidDel="00000000" w:rsidR="00000000" w:rsidRPr="00000000">
        <w:rPr>
          <w:rtl w:val="0"/>
        </w:rPr>
      </w:r>
    </w:p>
    <w:bookmarkStart w:colFirst="0" w:colLast="0" w:name="bookmark=id.6dg1g9p9cjoj" w:id="365"/>
    <w:bookmarkEnd w:id="365"/>
    <w:p w:rsidR="00000000" w:rsidDel="00000000" w:rsidP="00000000" w:rsidRDefault="00000000" w:rsidRPr="00000000" w14:paraId="00000187">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221-1) предоставляет в уполномоченный орган в области биологической безопасности статистическую информацию, иную учетную и отчетную документацию (информацию) об общих мероприятиях гражданской защиты по предупреждению чрезвычайных ситуаций, связанных с обращением патогенных биологических агентов и функционированием потенциально опасных биологических объектов, в соответствии с законодательством Республики Казахстан в области биологической безопасности;</w:t>
      </w:r>
      <w:r w:rsidDel="00000000" w:rsidR="00000000" w:rsidRPr="00000000">
        <w:rPr>
          <w:rtl w:val="0"/>
        </w:rPr>
      </w:r>
    </w:p>
    <w:bookmarkStart w:colFirst="0" w:colLast="0" w:name="bookmark=id.5mqnwbpofqaj" w:id="366"/>
    <w:bookmarkEnd w:id="366"/>
    <w:p w:rsidR="00000000" w:rsidDel="00000000" w:rsidP="00000000" w:rsidRDefault="00000000" w:rsidRPr="00000000" w14:paraId="00000188">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222) принимает решения о выпуске материальных ценностей системы государственного материального резерва в порядке освежения;</w:t>
      </w:r>
      <w:r w:rsidDel="00000000" w:rsidR="00000000" w:rsidRPr="00000000">
        <w:rPr>
          <w:rtl w:val="0"/>
        </w:rPr>
      </w:r>
    </w:p>
    <w:bookmarkStart w:colFirst="0" w:colLast="0" w:name="bookmark=id.caiwvonwpmer" w:id="367"/>
    <w:bookmarkEnd w:id="367"/>
    <w:p w:rsidR="00000000" w:rsidDel="00000000" w:rsidP="00000000" w:rsidRDefault="00000000" w:rsidRPr="00000000" w14:paraId="00000189">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223) принимает решения об утилизации материальных ценностей государственного резерва по согласованию с уполномоченным органом по государственному имуществу;</w:t>
      </w:r>
      <w:r w:rsidDel="00000000" w:rsidR="00000000" w:rsidRPr="00000000">
        <w:rPr>
          <w:rtl w:val="0"/>
        </w:rPr>
      </w:r>
    </w:p>
    <w:bookmarkStart w:colFirst="0" w:colLast="0" w:name="bookmark=id.nhpfx8ylqnc5" w:id="368"/>
    <w:bookmarkEnd w:id="368"/>
    <w:p w:rsidR="00000000" w:rsidDel="00000000" w:rsidP="00000000" w:rsidRDefault="00000000" w:rsidRPr="00000000" w14:paraId="0000018A">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224) принимает решения о перемещении материальных ценностей государственного материального резерва;</w:t>
      </w:r>
      <w:r w:rsidDel="00000000" w:rsidR="00000000" w:rsidRPr="00000000">
        <w:rPr>
          <w:rtl w:val="0"/>
        </w:rPr>
      </w:r>
    </w:p>
    <w:bookmarkStart w:colFirst="0" w:colLast="0" w:name="bookmark=id.2ox9137itnem" w:id="369"/>
    <w:bookmarkEnd w:id="369"/>
    <w:p w:rsidR="00000000" w:rsidDel="00000000" w:rsidP="00000000" w:rsidRDefault="00000000" w:rsidRPr="00000000" w14:paraId="0000018B">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225) предъявляет в суды иски в соответствии с законодательством Республики Казахстан;</w:t>
      </w:r>
      <w:r w:rsidDel="00000000" w:rsidR="00000000" w:rsidRPr="00000000">
        <w:rPr>
          <w:rtl w:val="0"/>
        </w:rPr>
      </w:r>
    </w:p>
    <w:bookmarkStart w:colFirst="0" w:colLast="0" w:name="bookmark=id.9l6htdtw1q9j" w:id="370"/>
    <w:bookmarkEnd w:id="370"/>
    <w:p w:rsidR="00000000" w:rsidDel="00000000" w:rsidP="00000000" w:rsidRDefault="00000000" w:rsidRPr="00000000" w14:paraId="0000018C">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226) устанавливает образцы служебного удостоверения, нагрудного знака, номерного штампа и пломбира государственного инспектора по промышленной безопасности;</w:t>
      </w:r>
      <w:r w:rsidDel="00000000" w:rsidR="00000000" w:rsidRPr="00000000">
        <w:rPr>
          <w:rtl w:val="0"/>
        </w:rPr>
      </w:r>
    </w:p>
    <w:bookmarkStart w:colFirst="0" w:colLast="0" w:name="bookmark=id.43eq5my8tsk3" w:id="371"/>
    <w:bookmarkEnd w:id="371"/>
    <w:p w:rsidR="00000000" w:rsidDel="00000000" w:rsidP="00000000" w:rsidRDefault="00000000" w:rsidRPr="00000000" w14:paraId="0000018D">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227) осуществляет организацию государственного контроля и надзора в области промышленной безопасности в соответствии с законами Республики Казахстан;</w:t>
      </w:r>
      <w:r w:rsidDel="00000000" w:rsidR="00000000" w:rsidRPr="00000000">
        <w:rPr>
          <w:rtl w:val="0"/>
        </w:rPr>
      </w:r>
    </w:p>
    <w:bookmarkStart w:colFirst="0" w:colLast="0" w:name="bookmark=id.rgtxm6l8arem" w:id="372"/>
    <w:bookmarkEnd w:id="372"/>
    <w:p w:rsidR="00000000" w:rsidDel="00000000" w:rsidP="00000000" w:rsidRDefault="00000000" w:rsidRPr="00000000" w14:paraId="0000018E">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227-1) разрабатывает и утверждает инструкцию по использованию технических средств аудио-, видеозаписи государственными инспекторами по государственному контролю и надзору в области промышленной безопасности;</w:t>
      </w:r>
      <w:r w:rsidDel="00000000" w:rsidR="00000000" w:rsidRPr="00000000">
        <w:rPr>
          <w:rtl w:val="0"/>
        </w:rPr>
      </w:r>
    </w:p>
    <w:bookmarkStart w:colFirst="0" w:colLast="0" w:name="bookmark=id.o406ht9m6wfy" w:id="373"/>
    <w:bookmarkEnd w:id="373"/>
    <w:p w:rsidR="00000000" w:rsidDel="00000000" w:rsidP="00000000" w:rsidRDefault="00000000" w:rsidRPr="00000000" w14:paraId="0000018F">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228) разрабатывает и утверждает совместно с уполномоченным органом по предпринимательству акты, касающиеся критериев оценки степени риска для отбора субъектов (объектов) надзора, проверочные листы в области промышленной безопасности;</w:t>
      </w:r>
      <w:r w:rsidDel="00000000" w:rsidR="00000000" w:rsidRPr="00000000">
        <w:rPr>
          <w:rtl w:val="0"/>
        </w:rPr>
      </w:r>
    </w:p>
    <w:bookmarkStart w:colFirst="0" w:colLast="0" w:name="bookmark=id.2oatrmq80tpt" w:id="374"/>
    <w:bookmarkEnd w:id="374"/>
    <w:p w:rsidR="00000000" w:rsidDel="00000000" w:rsidP="00000000" w:rsidRDefault="00000000" w:rsidRPr="00000000" w14:paraId="00000190">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228-1) определяет перечень требований в области промышленной безопасности, нарушение которых влечет применение мер оперативного реагирования, а также в отношении конкретных нарушений требований конкретный вид меры оперативного реагирования с указанием срока действия данной меры (при необходимости);</w:t>
      </w:r>
      <w:r w:rsidDel="00000000" w:rsidR="00000000" w:rsidRPr="00000000">
        <w:rPr>
          <w:rtl w:val="0"/>
        </w:rPr>
      </w:r>
    </w:p>
    <w:bookmarkStart w:colFirst="0" w:colLast="0" w:name="bookmark=id.hb7ttaesunfq" w:id="375"/>
    <w:bookmarkEnd w:id="375"/>
    <w:p w:rsidR="00000000" w:rsidDel="00000000" w:rsidP="00000000" w:rsidRDefault="00000000" w:rsidRPr="00000000" w14:paraId="00000191">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229) принимает решение о перемещении разбронированных материальных ценностей мобилизационного резерва в целях пополнения номенклатуры государственного резерва;</w:t>
      </w:r>
      <w:r w:rsidDel="00000000" w:rsidR="00000000" w:rsidRPr="00000000">
        <w:rPr>
          <w:rtl w:val="0"/>
        </w:rPr>
      </w:r>
    </w:p>
    <w:bookmarkStart w:colFirst="0" w:colLast="0" w:name="bookmark=id.j75g4limkar0" w:id="376"/>
    <w:bookmarkEnd w:id="376"/>
    <w:p w:rsidR="00000000" w:rsidDel="00000000" w:rsidP="00000000" w:rsidRDefault="00000000" w:rsidRPr="00000000" w14:paraId="00000192">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230) согласовывает решения уполномоченного органа по государственному имуществу о передаче материальных ценностей государственного резерва, подлежащих освежению, и разбронированных материальных ценностей при изменении номенклатуры на баланс других государственных органов на безвозмездной основе;</w:t>
      </w:r>
      <w:r w:rsidDel="00000000" w:rsidR="00000000" w:rsidRPr="00000000">
        <w:rPr>
          <w:rtl w:val="0"/>
        </w:rPr>
      </w:r>
    </w:p>
    <w:bookmarkStart w:colFirst="0" w:colLast="0" w:name="bookmark=id.rotllxo0zb9z" w:id="377"/>
    <w:bookmarkEnd w:id="377"/>
    <w:p w:rsidR="00000000" w:rsidDel="00000000" w:rsidP="00000000" w:rsidRDefault="00000000" w:rsidRPr="00000000" w14:paraId="00000193">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231) с участием заинтересованных государственных органов разрабатывает предложения по номенклатуре и объемам хранения материальных ценностей государственного материального резерва и вносит их на утверждение в Правительство Республики Казахстан;</w:t>
      </w:r>
      <w:r w:rsidDel="00000000" w:rsidR="00000000" w:rsidRPr="00000000">
        <w:rPr>
          <w:rtl w:val="0"/>
        </w:rPr>
      </w:r>
    </w:p>
    <w:bookmarkStart w:colFirst="0" w:colLast="0" w:name="bookmark=id.mmnue0j7ri0b" w:id="378"/>
    <w:bookmarkEnd w:id="378"/>
    <w:p w:rsidR="00000000" w:rsidDel="00000000" w:rsidP="00000000" w:rsidRDefault="00000000" w:rsidRPr="00000000" w14:paraId="00000194">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232) разрабатывает правила оказания гуманитарной помощи;</w:t>
      </w:r>
      <w:r w:rsidDel="00000000" w:rsidR="00000000" w:rsidRPr="00000000">
        <w:rPr>
          <w:rtl w:val="0"/>
        </w:rPr>
      </w:r>
    </w:p>
    <w:bookmarkStart w:colFirst="0" w:colLast="0" w:name="bookmark=id.vad7w9flbeb0" w:id="379"/>
    <w:bookmarkEnd w:id="379"/>
    <w:p w:rsidR="00000000" w:rsidDel="00000000" w:rsidP="00000000" w:rsidRDefault="00000000" w:rsidRPr="00000000" w14:paraId="00000195">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233) разрабатывает правила оперирования материальными ценностями государственного материального резерва и представление их на утверждение в Правительство Республики Казахстан;</w:t>
      </w:r>
      <w:r w:rsidDel="00000000" w:rsidR="00000000" w:rsidRPr="00000000">
        <w:rPr>
          <w:rtl w:val="0"/>
        </w:rPr>
      </w:r>
    </w:p>
    <w:bookmarkStart w:colFirst="0" w:colLast="0" w:name="bookmark=id.ss7rlpi4tnc1" w:id="380"/>
    <w:bookmarkEnd w:id="380"/>
    <w:p w:rsidR="00000000" w:rsidDel="00000000" w:rsidP="00000000" w:rsidRDefault="00000000" w:rsidRPr="00000000" w14:paraId="00000196">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234) разрабатывает правила использования материальных ценностей государственного материального резерва в период мобилизации, военного положения и в военное время;</w:t>
      </w:r>
      <w:r w:rsidDel="00000000" w:rsidR="00000000" w:rsidRPr="00000000">
        <w:rPr>
          <w:rtl w:val="0"/>
        </w:rPr>
      </w:r>
    </w:p>
    <w:bookmarkStart w:colFirst="0" w:colLast="0" w:name="bookmark=id.4i2drdv3fpe0" w:id="381"/>
    <w:bookmarkEnd w:id="381"/>
    <w:p w:rsidR="00000000" w:rsidDel="00000000" w:rsidP="00000000" w:rsidRDefault="00000000" w:rsidRPr="00000000" w14:paraId="00000197">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235) по итогам полугодия – до 15 июля отчетного года, по итогам года – до 15 января года, следующего за отчетным, представляет информацию по учету материальных ценностей государственного материального резерва в уполномоченный орган в области мобилизационной подготовки;</w:t>
      </w:r>
      <w:r w:rsidDel="00000000" w:rsidR="00000000" w:rsidRPr="00000000">
        <w:rPr>
          <w:rtl w:val="0"/>
        </w:rPr>
      </w:r>
    </w:p>
    <w:bookmarkStart w:colFirst="0" w:colLast="0" w:name="bookmark=id.v7q6by9qujug" w:id="382"/>
    <w:bookmarkEnd w:id="382"/>
    <w:p w:rsidR="00000000" w:rsidDel="00000000" w:rsidP="00000000" w:rsidRDefault="00000000" w:rsidRPr="00000000" w14:paraId="00000198">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236) осуществляет мониторинг эффективности государственного контроля и надзора в области промышленной безопасности;</w:t>
      </w:r>
      <w:r w:rsidDel="00000000" w:rsidR="00000000" w:rsidRPr="00000000">
        <w:rPr>
          <w:rtl w:val="0"/>
        </w:rPr>
      </w:r>
    </w:p>
    <w:bookmarkStart w:colFirst="0" w:colLast="0" w:name="bookmark=id.o598mvjbgccu" w:id="383"/>
    <w:bookmarkEnd w:id="383"/>
    <w:p w:rsidR="00000000" w:rsidDel="00000000" w:rsidP="00000000" w:rsidRDefault="00000000" w:rsidRPr="00000000" w14:paraId="00000199">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237) разрабатывает, утверждает и согласовывает проекты нормативных правовых актов Республики Казахстан, нормативных актов и нормативных технических документов в сфере гражданской защиты и в области промышленной безопасности в пределах своей компетенции;</w:t>
      </w:r>
      <w:r w:rsidDel="00000000" w:rsidR="00000000" w:rsidRPr="00000000">
        <w:rPr>
          <w:rtl w:val="0"/>
        </w:rPr>
      </w:r>
    </w:p>
    <w:bookmarkStart w:colFirst="0" w:colLast="0" w:name="bookmark=id.m76jjnhtnwm6" w:id="384"/>
    <w:bookmarkEnd w:id="384"/>
    <w:p w:rsidR="00000000" w:rsidDel="00000000" w:rsidP="00000000" w:rsidRDefault="00000000" w:rsidRPr="00000000" w14:paraId="0000019A">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238) проводит анализ применения законодательства Республики Казахстан в регулируемой сфере;</w:t>
      </w:r>
      <w:r w:rsidDel="00000000" w:rsidR="00000000" w:rsidRPr="00000000">
        <w:rPr>
          <w:rtl w:val="0"/>
        </w:rPr>
      </w:r>
    </w:p>
    <w:bookmarkStart w:colFirst="0" w:colLast="0" w:name="bookmark=id.213wa4dj0xxg" w:id="385"/>
    <w:bookmarkEnd w:id="385"/>
    <w:p w:rsidR="00000000" w:rsidDel="00000000" w:rsidP="00000000" w:rsidRDefault="00000000" w:rsidRPr="00000000" w14:paraId="0000019B">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239) обеспечивает охрану от пожаров территорий населенных пунктов и особо важных объектов государственной собственности;</w:t>
      </w:r>
      <w:r w:rsidDel="00000000" w:rsidR="00000000" w:rsidRPr="00000000">
        <w:rPr>
          <w:rtl w:val="0"/>
        </w:rPr>
      </w:r>
    </w:p>
    <w:bookmarkStart w:colFirst="0" w:colLast="0" w:name="bookmark=id.nsn5zoim1hqc" w:id="386"/>
    <w:bookmarkEnd w:id="386"/>
    <w:p w:rsidR="00000000" w:rsidDel="00000000" w:rsidP="00000000" w:rsidRDefault="00000000" w:rsidRPr="00000000" w14:paraId="0000019C">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240) координирует деятельность противопожарных служб;</w:t>
      </w:r>
      <w:r w:rsidDel="00000000" w:rsidR="00000000" w:rsidRPr="00000000">
        <w:rPr>
          <w:rtl w:val="0"/>
        </w:rPr>
      </w:r>
    </w:p>
    <w:bookmarkStart w:colFirst="0" w:colLast="0" w:name="bookmark=id.yzhv8960mmpy" w:id="387"/>
    <w:bookmarkEnd w:id="387"/>
    <w:p w:rsidR="00000000" w:rsidDel="00000000" w:rsidP="00000000" w:rsidRDefault="00000000" w:rsidRPr="00000000" w14:paraId="0000019D">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241) разрабатывает меры по мобилизационной подготовке и мобилизации подразделений государственной противопожарной службы, повышению устойчивости их работы при возникновении чрезвычайных ситуаций в мирное и военное время, обеспечению постоянной готовности к мобилизации органов государственной противопожарной службы;</w:t>
      </w:r>
      <w:r w:rsidDel="00000000" w:rsidR="00000000" w:rsidRPr="00000000">
        <w:rPr>
          <w:rtl w:val="0"/>
        </w:rPr>
      </w:r>
    </w:p>
    <w:bookmarkStart w:colFirst="0" w:colLast="0" w:name="bookmark=id.5w5isdy4wcav" w:id="388"/>
    <w:bookmarkEnd w:id="388"/>
    <w:p w:rsidR="00000000" w:rsidDel="00000000" w:rsidP="00000000" w:rsidRDefault="00000000" w:rsidRPr="00000000" w14:paraId="0000019E">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242) организует и осуществляет в соответствии с законодательством Республики Казахстан мероприятия по предупреждению пожаров;</w:t>
      </w:r>
      <w:r w:rsidDel="00000000" w:rsidR="00000000" w:rsidRPr="00000000">
        <w:rPr>
          <w:rtl w:val="0"/>
        </w:rPr>
      </w:r>
    </w:p>
    <w:bookmarkStart w:colFirst="0" w:colLast="0" w:name="bookmark=id.j802hltnn9lu" w:id="389"/>
    <w:bookmarkEnd w:id="389"/>
    <w:p w:rsidR="00000000" w:rsidDel="00000000" w:rsidP="00000000" w:rsidRDefault="00000000" w:rsidRPr="00000000" w14:paraId="0000019F">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243) выдает гражданам, должностным и юридическим лицам предписания об устранении выявленных нарушений и проведении мероприятий по предотвращению пожаров и гражданской обороне;</w:t>
      </w:r>
      <w:r w:rsidDel="00000000" w:rsidR="00000000" w:rsidRPr="00000000">
        <w:rPr>
          <w:rtl w:val="0"/>
        </w:rPr>
      </w:r>
    </w:p>
    <w:bookmarkStart w:colFirst="0" w:colLast="0" w:name="bookmark=id.bc65exr4x65a" w:id="390"/>
    <w:bookmarkEnd w:id="390"/>
    <w:p w:rsidR="00000000" w:rsidDel="00000000" w:rsidP="00000000" w:rsidRDefault="00000000" w:rsidRPr="00000000" w14:paraId="000001A0">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244) приостанавливает в соответствии с законодательством Республики Казахстан частично или полностью работу организаций, отдельных производств, производственных участков, агрегатов, запрещает эксплуатацию зданий, сооружений, электрических сетей, приборов отопления и ведения пожароопасных работ, осуществляемых субъектами с нарушением норм и правил пожарной безопасности, а также при невыполнении предусмотренных проектами требований пожарной безопасности при строительстве, реконструкции, расширении или техническом перевооружении организаций, объекта, сооружения, здания;</w:t>
      </w:r>
      <w:r w:rsidDel="00000000" w:rsidR="00000000" w:rsidRPr="00000000">
        <w:rPr>
          <w:rtl w:val="0"/>
        </w:rPr>
      </w:r>
    </w:p>
    <w:bookmarkStart w:colFirst="0" w:colLast="0" w:name="bookmark=id.egy08653hvz9" w:id="391"/>
    <w:bookmarkEnd w:id="391"/>
    <w:p w:rsidR="00000000" w:rsidDel="00000000" w:rsidP="00000000" w:rsidRDefault="00000000" w:rsidRPr="00000000" w14:paraId="000001A1">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245) осуществляет контроль за готовностью пожарных подразделений в населенных пунктах и на объектах к борьбе с пожарами;</w:t>
      </w:r>
      <w:r w:rsidDel="00000000" w:rsidR="00000000" w:rsidRPr="00000000">
        <w:rPr>
          <w:rtl w:val="0"/>
        </w:rPr>
      </w:r>
    </w:p>
    <w:bookmarkStart w:colFirst="0" w:colLast="0" w:name="bookmark=id.9exjlrr0xosl" w:id="392"/>
    <w:bookmarkEnd w:id="392"/>
    <w:p w:rsidR="00000000" w:rsidDel="00000000" w:rsidP="00000000" w:rsidRDefault="00000000" w:rsidRPr="00000000" w14:paraId="000001A2">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246) осуществляет в государственных органах, организациях, на предприятиях контроль и надзор за исполнением нормативных правовых актов по вопросам пожарной безопасности;</w:t>
      </w:r>
      <w:r w:rsidDel="00000000" w:rsidR="00000000" w:rsidRPr="00000000">
        <w:rPr>
          <w:rtl w:val="0"/>
        </w:rPr>
      </w:r>
    </w:p>
    <w:bookmarkStart w:colFirst="0" w:colLast="0" w:name="bookmark=id.gaitmppc1qqm" w:id="393"/>
    <w:bookmarkEnd w:id="393"/>
    <w:p w:rsidR="00000000" w:rsidDel="00000000" w:rsidP="00000000" w:rsidRDefault="00000000" w:rsidRPr="00000000" w14:paraId="000001A3">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247) осуществляет контроль за соблюдением правил безопасности на водоемах;</w:t>
      </w:r>
      <w:r w:rsidDel="00000000" w:rsidR="00000000" w:rsidRPr="00000000">
        <w:rPr>
          <w:rtl w:val="0"/>
        </w:rPr>
      </w:r>
    </w:p>
    <w:bookmarkStart w:colFirst="0" w:colLast="0" w:name="bookmark=id.cl55eh57lb5n" w:id="394"/>
    <w:bookmarkEnd w:id="394"/>
    <w:p w:rsidR="00000000" w:rsidDel="00000000" w:rsidP="00000000" w:rsidRDefault="00000000" w:rsidRPr="00000000" w14:paraId="000001A4">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248) выдает гражданам и юридическим лицам предписания за несоблюдение правил безопасности на водоемах;</w:t>
      </w:r>
      <w:r w:rsidDel="00000000" w:rsidR="00000000" w:rsidRPr="00000000">
        <w:rPr>
          <w:rtl w:val="0"/>
        </w:rPr>
      </w:r>
    </w:p>
    <w:bookmarkStart w:colFirst="0" w:colLast="0" w:name="bookmark=id.tyj93qii9xc" w:id="395"/>
    <w:bookmarkEnd w:id="395"/>
    <w:p w:rsidR="00000000" w:rsidDel="00000000" w:rsidP="00000000" w:rsidRDefault="00000000" w:rsidRPr="00000000" w14:paraId="000001A5">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249) проводит аттестацию негосударственных противопожарных служб на право проведения работ по предупреждению и тушению пожаров, обеспечению пожарной безопасности и проведению аварийно-спасательных работ в организациях, населенных пунктах и на объектах;</w:t>
      </w:r>
      <w:r w:rsidDel="00000000" w:rsidR="00000000" w:rsidRPr="00000000">
        <w:rPr>
          <w:rtl w:val="0"/>
        </w:rPr>
      </w:r>
    </w:p>
    <w:bookmarkStart w:colFirst="0" w:colLast="0" w:name="bookmark=id.h9a76gl9yo61" w:id="396"/>
    <w:bookmarkEnd w:id="396"/>
    <w:p w:rsidR="00000000" w:rsidDel="00000000" w:rsidP="00000000" w:rsidRDefault="00000000" w:rsidRPr="00000000" w14:paraId="000001A6">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249-1) формирует и реализует государственную политику в области государственного материального резерва;</w:t>
      </w:r>
      <w:r w:rsidDel="00000000" w:rsidR="00000000" w:rsidRPr="00000000">
        <w:rPr>
          <w:rtl w:val="0"/>
        </w:rPr>
      </w:r>
    </w:p>
    <w:bookmarkStart w:colFirst="0" w:colLast="0" w:name="bookmark=id.64lflqdfi6nt" w:id="397"/>
    <w:bookmarkEnd w:id="397"/>
    <w:p w:rsidR="00000000" w:rsidDel="00000000" w:rsidP="00000000" w:rsidRDefault="00000000" w:rsidRPr="00000000" w14:paraId="000001A7">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250) выпускает материальные ценности из государственного материального резерва для оказания регулирующего воздействия на рынок на основании решения Правительства Республики Казахстан путем заключения договоров с субъектами торговой деятельности;</w:t>
      </w:r>
      <w:r w:rsidDel="00000000" w:rsidR="00000000" w:rsidRPr="00000000">
        <w:rPr>
          <w:rtl w:val="0"/>
        </w:rPr>
      </w:r>
    </w:p>
    <w:bookmarkStart w:colFirst="0" w:colLast="0" w:name="bookmark=id.phq8s1crv8co" w:id="398"/>
    <w:bookmarkEnd w:id="398"/>
    <w:p w:rsidR="00000000" w:rsidDel="00000000" w:rsidP="00000000" w:rsidRDefault="00000000" w:rsidRPr="00000000" w14:paraId="000001A8">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251) осуществляет управление системой государственного материального резерва;</w:t>
      </w:r>
      <w:r w:rsidDel="00000000" w:rsidR="00000000" w:rsidRPr="00000000">
        <w:rPr>
          <w:rtl w:val="0"/>
        </w:rPr>
      </w:r>
    </w:p>
    <w:bookmarkStart w:colFirst="0" w:colLast="0" w:name="bookmark=id.f4tjmkccq4ry" w:id="399"/>
    <w:bookmarkEnd w:id="399"/>
    <w:p w:rsidR="00000000" w:rsidDel="00000000" w:rsidP="00000000" w:rsidRDefault="00000000" w:rsidRPr="00000000" w14:paraId="000001A9">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252) организует хранение и освежение материальных ценностей государственного материального резерва;</w:t>
      </w:r>
      <w:r w:rsidDel="00000000" w:rsidR="00000000" w:rsidRPr="00000000">
        <w:rPr>
          <w:rtl w:val="0"/>
        </w:rPr>
      </w:r>
    </w:p>
    <w:bookmarkStart w:colFirst="0" w:colLast="0" w:name="bookmark=id.zl0jlap77ds" w:id="400"/>
    <w:bookmarkEnd w:id="400"/>
    <w:p w:rsidR="00000000" w:rsidDel="00000000" w:rsidP="00000000" w:rsidRDefault="00000000" w:rsidRPr="00000000" w14:paraId="000001AA">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253) организует проведение исследований (испытаний) материальных ценностей, поставляемых и находящихся на хранении в государственном резерве, на соответствие требованиям законодательства Республики Казахстан;</w:t>
      </w:r>
      <w:r w:rsidDel="00000000" w:rsidR="00000000" w:rsidRPr="00000000">
        <w:rPr>
          <w:rtl w:val="0"/>
        </w:rPr>
      </w:r>
    </w:p>
    <w:bookmarkStart w:colFirst="0" w:colLast="0" w:name="bookmark=id.pfb6dl2r27dn" w:id="401"/>
    <w:bookmarkEnd w:id="401"/>
    <w:p w:rsidR="00000000" w:rsidDel="00000000" w:rsidP="00000000" w:rsidRDefault="00000000" w:rsidRPr="00000000" w14:paraId="000001AB">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254) организует реализацию утилизированных товаров;</w:t>
      </w:r>
      <w:r w:rsidDel="00000000" w:rsidR="00000000" w:rsidRPr="00000000">
        <w:rPr>
          <w:rtl w:val="0"/>
        </w:rPr>
      </w:r>
    </w:p>
    <w:bookmarkStart w:colFirst="0" w:colLast="0" w:name="bookmark=id.quhz1dajabb4" w:id="402"/>
    <w:bookmarkEnd w:id="402"/>
    <w:p w:rsidR="00000000" w:rsidDel="00000000" w:rsidP="00000000" w:rsidRDefault="00000000" w:rsidRPr="00000000" w14:paraId="000001AC">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255) обеспечивает соблюдение требований нормативных правовых актов при размещении, хранении, пополнении, перемещении, освежении и целевом использовании материальных ценностей государственного материального резерва;</w:t>
      </w:r>
      <w:r w:rsidDel="00000000" w:rsidR="00000000" w:rsidRPr="00000000">
        <w:rPr>
          <w:rtl w:val="0"/>
        </w:rPr>
      </w:r>
    </w:p>
    <w:bookmarkStart w:colFirst="0" w:colLast="0" w:name="bookmark=id.372hfi6ff7tv" w:id="403"/>
    <w:bookmarkEnd w:id="403"/>
    <w:p w:rsidR="00000000" w:rsidDel="00000000" w:rsidP="00000000" w:rsidRDefault="00000000" w:rsidRPr="00000000" w14:paraId="000001AD">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256) обеспечивает перемещение материальных ценностей государственного материального резерва;</w:t>
      </w:r>
      <w:r w:rsidDel="00000000" w:rsidR="00000000" w:rsidRPr="00000000">
        <w:rPr>
          <w:rtl w:val="0"/>
        </w:rPr>
      </w:r>
    </w:p>
    <w:bookmarkStart w:colFirst="0" w:colLast="0" w:name="bookmark=id.y1k011uqhrkz" w:id="404"/>
    <w:bookmarkEnd w:id="404"/>
    <w:p w:rsidR="00000000" w:rsidDel="00000000" w:rsidP="00000000" w:rsidRDefault="00000000" w:rsidRPr="00000000" w14:paraId="000001AE">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257) обеспечивает размещение, учет и контроль за качественной и количественной сохранностью материальных ценностей государственного материального резерва;</w:t>
      </w:r>
      <w:r w:rsidDel="00000000" w:rsidR="00000000" w:rsidRPr="00000000">
        <w:rPr>
          <w:rtl w:val="0"/>
        </w:rPr>
      </w:r>
    </w:p>
    <w:bookmarkStart w:colFirst="0" w:colLast="0" w:name="bookmark=id.5opunav9gtyx" w:id="405"/>
    <w:bookmarkEnd w:id="405"/>
    <w:p w:rsidR="00000000" w:rsidDel="00000000" w:rsidP="00000000" w:rsidRDefault="00000000" w:rsidRPr="00000000" w14:paraId="000001AF">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258) заключает договоры (контракты) с получателем о выпуске материальных ценностей государственного материального резерва в порядке заимствования;</w:t>
      </w:r>
      <w:r w:rsidDel="00000000" w:rsidR="00000000" w:rsidRPr="00000000">
        <w:rPr>
          <w:rtl w:val="0"/>
        </w:rPr>
      </w:r>
    </w:p>
    <w:bookmarkStart w:colFirst="0" w:colLast="0" w:name="bookmark=id.mhe2hn1qrpen" w:id="406"/>
    <w:bookmarkEnd w:id="406"/>
    <w:p w:rsidR="00000000" w:rsidDel="00000000" w:rsidP="00000000" w:rsidRDefault="00000000" w:rsidRPr="00000000" w14:paraId="000001B0">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259) осуществляет мероприятия по взысканию долга и неустоек по требованиям, вытекающим из договоров с участниками операций с материальными ценностями государственного резерва;</w:t>
      </w:r>
      <w:r w:rsidDel="00000000" w:rsidR="00000000" w:rsidRPr="00000000">
        <w:rPr>
          <w:rtl w:val="0"/>
        </w:rPr>
      </w:r>
    </w:p>
    <w:bookmarkStart w:colFirst="0" w:colLast="0" w:name="bookmark=id.ftjq6dapc979" w:id="407"/>
    <w:bookmarkEnd w:id="407"/>
    <w:p w:rsidR="00000000" w:rsidDel="00000000" w:rsidP="00000000" w:rsidRDefault="00000000" w:rsidRPr="00000000" w14:paraId="000001B1">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260) привлекает к проведению инвентаризации в области государственного материального резерва должностных лиц и специалистов соответствующих государственных органов;</w:t>
      </w:r>
      <w:r w:rsidDel="00000000" w:rsidR="00000000" w:rsidRPr="00000000">
        <w:rPr>
          <w:rtl w:val="0"/>
        </w:rPr>
      </w:r>
    </w:p>
    <w:bookmarkStart w:colFirst="0" w:colLast="0" w:name="bookmark=id.ir7y25xv83xb" w:id="408"/>
    <w:bookmarkEnd w:id="408"/>
    <w:p w:rsidR="00000000" w:rsidDel="00000000" w:rsidP="00000000" w:rsidRDefault="00000000" w:rsidRPr="00000000" w14:paraId="000001B2">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261) проводит инвентаризацию сохранности материальных ценностей государственного материального резерва, хранящихся в пунктах хранения;</w:t>
      </w:r>
      <w:r w:rsidDel="00000000" w:rsidR="00000000" w:rsidRPr="00000000">
        <w:rPr>
          <w:rtl w:val="0"/>
        </w:rPr>
      </w:r>
    </w:p>
    <w:bookmarkStart w:colFirst="0" w:colLast="0" w:name="bookmark=id.yrg2rht5oadx" w:id="409"/>
    <w:bookmarkEnd w:id="409"/>
    <w:p w:rsidR="00000000" w:rsidDel="00000000" w:rsidP="00000000" w:rsidRDefault="00000000" w:rsidRPr="00000000" w14:paraId="000001B3">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262) направляет материалы инвентаризации в правоохранительные органы для решения вопроса о привлечении к ответственности лиц, виновных в нарушении порядка хранения и использования материальных ценностей государственного резерва;</w:t>
      </w:r>
      <w:r w:rsidDel="00000000" w:rsidR="00000000" w:rsidRPr="00000000">
        <w:rPr>
          <w:rtl w:val="0"/>
        </w:rPr>
      </w:r>
    </w:p>
    <w:bookmarkStart w:colFirst="0" w:colLast="0" w:name="bookmark=id.1nipce2dilyu" w:id="410"/>
    <w:bookmarkEnd w:id="410"/>
    <w:p w:rsidR="00000000" w:rsidDel="00000000" w:rsidP="00000000" w:rsidRDefault="00000000" w:rsidRPr="00000000" w14:paraId="000001B4">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262-1) утверждает правила подготовки и представления отчетов о наличии и движении материальных ценностей государственного материального резерва;</w:t>
      </w:r>
      <w:r w:rsidDel="00000000" w:rsidR="00000000" w:rsidRPr="00000000">
        <w:rPr>
          <w:rtl w:val="0"/>
        </w:rPr>
      </w:r>
    </w:p>
    <w:bookmarkStart w:colFirst="0" w:colLast="0" w:name="bookmark=id.vyrts12te7hf" w:id="411"/>
    <w:bookmarkEnd w:id="411"/>
    <w:p w:rsidR="00000000" w:rsidDel="00000000" w:rsidP="00000000" w:rsidRDefault="00000000" w:rsidRPr="00000000" w14:paraId="000001B5">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263) ведет учет материальных ценностей государственного материального резерва;</w:t>
      </w:r>
      <w:r w:rsidDel="00000000" w:rsidR="00000000" w:rsidRPr="00000000">
        <w:rPr>
          <w:rtl w:val="0"/>
        </w:rPr>
      </w:r>
    </w:p>
    <w:bookmarkStart w:colFirst="0" w:colLast="0" w:name="bookmark=id.k6n2a68c8v3e" w:id="412"/>
    <w:bookmarkEnd w:id="412"/>
    <w:p w:rsidR="00000000" w:rsidDel="00000000" w:rsidP="00000000" w:rsidRDefault="00000000" w:rsidRPr="00000000" w14:paraId="000001B6">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263-1) принимает решение о выпуске материальных ценностей государственного материального резерва в порядке заимствования;</w:t>
      </w:r>
      <w:r w:rsidDel="00000000" w:rsidR="00000000" w:rsidRPr="00000000">
        <w:rPr>
          <w:rtl w:val="0"/>
        </w:rPr>
      </w:r>
    </w:p>
    <w:bookmarkStart w:colFirst="0" w:colLast="0" w:name="bookmark=id.gvh65fn1xo8k" w:id="413"/>
    <w:bookmarkEnd w:id="413"/>
    <w:p w:rsidR="00000000" w:rsidDel="00000000" w:rsidP="00000000" w:rsidRDefault="00000000" w:rsidRPr="00000000" w14:paraId="000001B7">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263-2) по согласованию с уполномоченным органом по управлению государственным имуществом принимает решение о выпуске материальных ценностей государственного материального резерва в порядке разбронирования для уничтожения и утилизации;</w:t>
      </w:r>
      <w:r w:rsidDel="00000000" w:rsidR="00000000" w:rsidRPr="00000000">
        <w:rPr>
          <w:rtl w:val="0"/>
        </w:rPr>
      </w:r>
    </w:p>
    <w:bookmarkStart w:colFirst="0" w:colLast="0" w:name="bookmark=id.d9zqalt1avsr" w:id="414"/>
    <w:bookmarkEnd w:id="414"/>
    <w:p w:rsidR="00000000" w:rsidDel="00000000" w:rsidP="00000000" w:rsidRDefault="00000000" w:rsidRPr="00000000" w14:paraId="000001B8">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264) размещает заказы на поставку материальных ценностей в государственный материальный резерв, за исключением лекарственных средств и изделий медицинского назначения мобилизационного резерва;</w:t>
      </w:r>
      <w:r w:rsidDel="00000000" w:rsidR="00000000" w:rsidRPr="00000000">
        <w:rPr>
          <w:rtl w:val="0"/>
        </w:rPr>
      </w:r>
    </w:p>
    <w:bookmarkStart w:colFirst="0" w:colLast="0" w:name="bookmark=id.7tvjkgmm48t7" w:id="415"/>
    <w:bookmarkEnd w:id="415"/>
    <w:p w:rsidR="00000000" w:rsidDel="00000000" w:rsidP="00000000" w:rsidRDefault="00000000" w:rsidRPr="00000000" w14:paraId="000001B9">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265) разрабатывает и обеспечивает реализацию основных направлений государственной политики в области промышленной безопасности;</w:t>
      </w:r>
      <w:r w:rsidDel="00000000" w:rsidR="00000000" w:rsidRPr="00000000">
        <w:rPr>
          <w:rtl w:val="0"/>
        </w:rPr>
      </w:r>
    </w:p>
    <w:bookmarkStart w:colFirst="0" w:colLast="0" w:name="bookmark=id.885ty3iohwlx" w:id="416"/>
    <w:bookmarkEnd w:id="416"/>
    <w:p w:rsidR="00000000" w:rsidDel="00000000" w:rsidP="00000000" w:rsidRDefault="00000000" w:rsidRPr="00000000" w14:paraId="000001BA">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266) осуществляет государственный контроль и надзор за соблюдением опасными производственными объектами и организациями, эксплуатирующими опасные технические устройства, требований промышленной безопасности;</w:t>
      </w:r>
      <w:r w:rsidDel="00000000" w:rsidR="00000000" w:rsidRPr="00000000">
        <w:rPr>
          <w:rtl w:val="0"/>
        </w:rPr>
      </w:r>
    </w:p>
    <w:bookmarkStart w:colFirst="0" w:colLast="0" w:name="bookmark=id.kwn4wrsrizg1" w:id="417"/>
    <w:bookmarkEnd w:id="417"/>
    <w:p w:rsidR="00000000" w:rsidDel="00000000" w:rsidP="00000000" w:rsidRDefault="00000000" w:rsidRPr="00000000" w14:paraId="000001BB">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267) осуществляет государственный контроль и надзор за готовностью опасных производственных объектов и организаций, эксплуатирующих опасные технические устройства, к проведению работ по ликвидации и локализации аварий и их последствий;</w:t>
      </w:r>
      <w:r w:rsidDel="00000000" w:rsidR="00000000" w:rsidRPr="00000000">
        <w:rPr>
          <w:rtl w:val="0"/>
        </w:rPr>
      </w:r>
    </w:p>
    <w:bookmarkStart w:colFirst="0" w:colLast="0" w:name="bookmark=id.mclxa2nxvsg2" w:id="418"/>
    <w:bookmarkEnd w:id="418"/>
    <w:p w:rsidR="00000000" w:rsidDel="00000000" w:rsidP="00000000" w:rsidRDefault="00000000" w:rsidRPr="00000000" w14:paraId="000001BC">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268) осуществляет государственный контроль и надзор за своевременностью проведения технических освидетельствований производственных зданий, технологических сооружений и технических устройств опасных производственных объектов, опасных технических устройств;</w:t>
      </w:r>
      <w:r w:rsidDel="00000000" w:rsidR="00000000" w:rsidRPr="00000000">
        <w:rPr>
          <w:rtl w:val="0"/>
        </w:rPr>
      </w:r>
    </w:p>
    <w:bookmarkStart w:colFirst="0" w:colLast="0" w:name="bookmark=id.ynkqjal645sl" w:id="419"/>
    <w:bookmarkEnd w:id="419"/>
    <w:p w:rsidR="00000000" w:rsidDel="00000000" w:rsidP="00000000" w:rsidRDefault="00000000" w:rsidRPr="00000000" w14:paraId="000001BD">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269) осуществляет государственный контроль и надзор в области промышленной безопасности за готовностью профессиональных аварийно-спасательных служб в области промышленной безопасности к выполнению горноспасательных, газоспасательных, противофонтанных работ на опасных производственных объектах;</w:t>
      </w:r>
      <w:r w:rsidDel="00000000" w:rsidR="00000000" w:rsidRPr="00000000">
        <w:rPr>
          <w:rtl w:val="0"/>
        </w:rPr>
      </w:r>
    </w:p>
    <w:bookmarkStart w:colFirst="0" w:colLast="0" w:name="bookmark=id.kd0mkjetaepw" w:id="420"/>
    <w:bookmarkEnd w:id="420"/>
    <w:p w:rsidR="00000000" w:rsidDel="00000000" w:rsidP="00000000" w:rsidRDefault="00000000" w:rsidRPr="00000000" w14:paraId="000001BE">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270) осуществляет государственный контроль и надзор в области промышленной безопасности за юридическими лицами, аттестованными на право проведения работ в области промышленной безопасности;</w:t>
      </w:r>
      <w:r w:rsidDel="00000000" w:rsidR="00000000" w:rsidRPr="00000000">
        <w:rPr>
          <w:rtl w:val="0"/>
        </w:rPr>
      </w:r>
    </w:p>
    <w:bookmarkStart w:colFirst="0" w:colLast="0" w:name="bookmark=id.n0gazghrc8qj" w:id="421"/>
    <w:bookmarkEnd w:id="421"/>
    <w:p w:rsidR="00000000" w:rsidDel="00000000" w:rsidP="00000000" w:rsidRDefault="00000000" w:rsidRPr="00000000" w14:paraId="000001BF">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271) осуществляет государственный контроль и надзор в области промышленной безопасности при эксплуатации магистрального трубопровода;</w:t>
      </w:r>
      <w:r w:rsidDel="00000000" w:rsidR="00000000" w:rsidRPr="00000000">
        <w:rPr>
          <w:rtl w:val="0"/>
        </w:rPr>
      </w:r>
    </w:p>
    <w:bookmarkStart w:colFirst="0" w:colLast="0" w:name="bookmark=id.ujrxjoq9x98d" w:id="422"/>
    <w:bookmarkEnd w:id="422"/>
    <w:p w:rsidR="00000000" w:rsidDel="00000000" w:rsidP="00000000" w:rsidRDefault="00000000" w:rsidRPr="00000000" w14:paraId="000001C0">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272) осуществляет государственный контроль в сфере газа и газоснабжения в части соблюдения требований безопасной эксплуатации бытовых баллонов и объектов систем газоснабжения, за исключением газопотребляющих систем и газового оборудования бытовых и коммунально-бытовых потребителей;</w:t>
      </w:r>
      <w:r w:rsidDel="00000000" w:rsidR="00000000" w:rsidRPr="00000000">
        <w:rPr>
          <w:rtl w:val="0"/>
        </w:rPr>
      </w:r>
    </w:p>
    <w:bookmarkStart w:colFirst="0" w:colLast="0" w:name="bookmark=id.jnqfgwjfx5c4" w:id="423"/>
    <w:bookmarkEnd w:id="423"/>
    <w:p w:rsidR="00000000" w:rsidDel="00000000" w:rsidP="00000000" w:rsidRDefault="00000000" w:rsidRPr="00000000" w14:paraId="000001C1">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273) приостанавливает или запрещает в исключительных случаях, представляющих угрозу жизни и здоровью людей, без судебного решения деятельность или отдельные виды деятельности индивидуальных предпринимателей, организаций, связанные с эксплуатацией опасных производственных объектов, технических устройств, на срок не более трех дней с обязательным предъявлением в указанный срок искового заявления в суд;</w:t>
      </w:r>
      <w:r w:rsidDel="00000000" w:rsidR="00000000" w:rsidRPr="00000000">
        <w:rPr>
          <w:rtl w:val="0"/>
        </w:rPr>
      </w:r>
    </w:p>
    <w:bookmarkStart w:colFirst="0" w:colLast="0" w:name="bookmark=id.pyidjts0slqh" w:id="424"/>
    <w:bookmarkEnd w:id="424"/>
    <w:p w:rsidR="00000000" w:rsidDel="00000000" w:rsidP="00000000" w:rsidRDefault="00000000" w:rsidRPr="00000000" w14:paraId="000001C2">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274) выдает физическим и юридическим лицам акты о результатах проверки, предписания по выявленным нарушениям, акты о запрещении либо приостановлении деятельности или отдельных видов деятельности в области промышленной безопасности;</w:t>
      </w:r>
      <w:r w:rsidDel="00000000" w:rsidR="00000000" w:rsidRPr="00000000">
        <w:rPr>
          <w:rtl w:val="0"/>
        </w:rPr>
      </w:r>
    </w:p>
    <w:bookmarkStart w:colFirst="0" w:colLast="0" w:name="bookmark=id.vg2yb566iwy4" w:id="425"/>
    <w:bookmarkEnd w:id="425"/>
    <w:p w:rsidR="00000000" w:rsidDel="00000000" w:rsidP="00000000" w:rsidRDefault="00000000" w:rsidRPr="00000000" w14:paraId="000001C3">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275) выдает разрешения на применение технологий, применяемых на опасных производственных объектах, опасных технических устройств;</w:t>
      </w:r>
      <w:r w:rsidDel="00000000" w:rsidR="00000000" w:rsidRPr="00000000">
        <w:rPr>
          <w:rtl w:val="0"/>
        </w:rPr>
      </w:r>
    </w:p>
    <w:bookmarkStart w:colFirst="0" w:colLast="0" w:name="bookmark=id.uk4urbveor6z" w:id="426"/>
    <w:bookmarkEnd w:id="426"/>
    <w:p w:rsidR="00000000" w:rsidDel="00000000" w:rsidP="00000000" w:rsidRDefault="00000000" w:rsidRPr="00000000" w14:paraId="000001C4">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276) выдает разрешения на постоянное применение взрывчатых веществ и изделий на их основе, производство взрывных работ;</w:t>
      </w:r>
      <w:r w:rsidDel="00000000" w:rsidR="00000000" w:rsidRPr="00000000">
        <w:rPr>
          <w:rtl w:val="0"/>
        </w:rPr>
      </w:r>
    </w:p>
    <w:bookmarkStart w:colFirst="0" w:colLast="0" w:name="bookmark=id.oidxny1mip1w" w:id="427"/>
    <w:bookmarkEnd w:id="427"/>
    <w:p w:rsidR="00000000" w:rsidDel="00000000" w:rsidP="00000000" w:rsidRDefault="00000000" w:rsidRPr="00000000" w14:paraId="000001C5">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277) проводит аттестацию юридических лиц на право проведения работ в области промышленной безопасности;</w:t>
      </w:r>
      <w:r w:rsidDel="00000000" w:rsidR="00000000" w:rsidRPr="00000000">
        <w:rPr>
          <w:rtl w:val="0"/>
        </w:rPr>
      </w:r>
    </w:p>
    <w:bookmarkStart w:colFirst="0" w:colLast="0" w:name="bookmark=id.p14g7568ihpy" w:id="428"/>
    <w:bookmarkEnd w:id="428"/>
    <w:p w:rsidR="00000000" w:rsidDel="00000000" w:rsidP="00000000" w:rsidRDefault="00000000" w:rsidRPr="00000000" w14:paraId="000001C6">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278) проводит аттестацию профессиональных аварийно-спасательных служб в области промышленной безопасности;</w:t>
      </w:r>
      <w:r w:rsidDel="00000000" w:rsidR="00000000" w:rsidRPr="00000000">
        <w:rPr>
          <w:rtl w:val="0"/>
        </w:rPr>
      </w:r>
    </w:p>
    <w:bookmarkStart w:colFirst="0" w:colLast="0" w:name="bookmark=id.rqj00zorkd6o" w:id="429"/>
    <w:bookmarkEnd w:id="429"/>
    <w:p w:rsidR="00000000" w:rsidDel="00000000" w:rsidP="00000000" w:rsidRDefault="00000000" w:rsidRPr="00000000" w14:paraId="000001C7">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279) осуществляет организацию и проведение технического расследования случаев утрат взрывчатых веществ и изделий на их основе совместно с заинтересованными государственными органами в пределах своей компетенции;</w:t>
      </w:r>
      <w:r w:rsidDel="00000000" w:rsidR="00000000" w:rsidRPr="00000000">
        <w:rPr>
          <w:rtl w:val="0"/>
        </w:rPr>
      </w:r>
    </w:p>
    <w:bookmarkStart w:colFirst="0" w:colLast="0" w:name="bookmark=id.bs1ybmgsb4xb" w:id="430"/>
    <w:bookmarkEnd w:id="430"/>
    <w:p w:rsidR="00000000" w:rsidDel="00000000" w:rsidP="00000000" w:rsidRDefault="00000000" w:rsidRPr="00000000" w14:paraId="000001C8">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280) проводит анализ применения и учета взрывчатых веществ и изделий на их основе, применяемых при производстве взрывных работ на опасных производственных объектах;</w:t>
      </w:r>
      <w:r w:rsidDel="00000000" w:rsidR="00000000" w:rsidRPr="00000000">
        <w:rPr>
          <w:rtl w:val="0"/>
        </w:rPr>
      </w:r>
    </w:p>
    <w:bookmarkStart w:colFirst="0" w:colLast="0" w:name="bookmark=id.p3i67roe7sz6" w:id="431"/>
    <w:bookmarkEnd w:id="431"/>
    <w:p w:rsidR="00000000" w:rsidDel="00000000" w:rsidP="00000000" w:rsidRDefault="00000000" w:rsidRPr="00000000" w14:paraId="000001C9">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281) ведет учет выданных, отозванных разрешений на применение технологий, применяемых на опасных производственных объектах, опасных технических устройств;</w:t>
      </w:r>
      <w:r w:rsidDel="00000000" w:rsidR="00000000" w:rsidRPr="00000000">
        <w:rPr>
          <w:rtl w:val="0"/>
        </w:rPr>
      </w:r>
    </w:p>
    <w:bookmarkStart w:colFirst="0" w:colLast="0" w:name="bookmark=id.zambc0uhubfq" w:id="432"/>
    <w:bookmarkEnd w:id="432"/>
    <w:p w:rsidR="00000000" w:rsidDel="00000000" w:rsidP="00000000" w:rsidRDefault="00000000" w:rsidRPr="00000000" w14:paraId="000001CA">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282) проводит регистрацию деклараций промышленной безопасности опасного производственного объекта;</w:t>
      </w:r>
      <w:r w:rsidDel="00000000" w:rsidR="00000000" w:rsidRPr="00000000">
        <w:rPr>
          <w:rtl w:val="0"/>
        </w:rPr>
      </w:r>
    </w:p>
    <w:bookmarkStart w:colFirst="0" w:colLast="0" w:name="bookmark=id.jjxk40m5djy6" w:id="433"/>
    <w:bookmarkEnd w:id="433"/>
    <w:p w:rsidR="00000000" w:rsidDel="00000000" w:rsidP="00000000" w:rsidRDefault="00000000" w:rsidRPr="00000000" w14:paraId="000001CB">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283) осуществляет организацию и проведение совместно с заинтересованными государственными органами в пределах своей компетенции расследования аварий и несчастных случаев, произошедших вследствие аварий на опасных производственных объектах;</w:t>
      </w:r>
      <w:r w:rsidDel="00000000" w:rsidR="00000000" w:rsidRPr="00000000">
        <w:rPr>
          <w:rtl w:val="0"/>
        </w:rPr>
      </w:r>
    </w:p>
    <w:bookmarkStart w:colFirst="0" w:colLast="0" w:name="bookmark=id.uvfsczcpe9u4" w:id="434"/>
    <w:bookmarkEnd w:id="434"/>
    <w:p w:rsidR="00000000" w:rsidDel="00000000" w:rsidP="00000000" w:rsidRDefault="00000000" w:rsidRPr="00000000" w14:paraId="000001CC">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284) участвует в проведении учебных тревог на опасных производственных объектах;</w:t>
      </w:r>
      <w:r w:rsidDel="00000000" w:rsidR="00000000" w:rsidRPr="00000000">
        <w:rPr>
          <w:rtl w:val="0"/>
        </w:rPr>
      </w:r>
    </w:p>
    <w:bookmarkStart w:colFirst="0" w:colLast="0" w:name="bookmark=id.voawyovgw3nm" w:id="435"/>
    <w:bookmarkEnd w:id="435"/>
    <w:p w:rsidR="00000000" w:rsidDel="00000000" w:rsidP="00000000" w:rsidRDefault="00000000" w:rsidRPr="00000000" w14:paraId="000001CD">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285) участвует в приемочных испытаниях, технических освидетельствованиях опасного производственного объекта при вводе его в эксплуатацию;</w:t>
      </w:r>
      <w:r w:rsidDel="00000000" w:rsidR="00000000" w:rsidRPr="00000000">
        <w:rPr>
          <w:rtl w:val="0"/>
        </w:rPr>
      </w:r>
    </w:p>
    <w:bookmarkStart w:colFirst="0" w:colLast="0" w:name="bookmark=id.kxysh7a1sa3f" w:id="436"/>
    <w:bookmarkEnd w:id="436"/>
    <w:p w:rsidR="00000000" w:rsidDel="00000000" w:rsidP="00000000" w:rsidRDefault="00000000" w:rsidRPr="00000000" w14:paraId="000001CE">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286) проводит проверки знаний (экзаменов) руководителей юридических лиц опасных производственных объектов, декларирующих промышленную безопасность, а также членов постоянно действующих экзаменационных комиссий указанных юридических лиц;</w:t>
      </w:r>
      <w:r w:rsidDel="00000000" w:rsidR="00000000" w:rsidRPr="00000000">
        <w:rPr>
          <w:rtl w:val="0"/>
        </w:rPr>
      </w:r>
    </w:p>
    <w:bookmarkStart w:colFirst="0" w:colLast="0" w:name="bookmark=id.cawqamn74ea1" w:id="437"/>
    <w:bookmarkEnd w:id="437"/>
    <w:p w:rsidR="00000000" w:rsidDel="00000000" w:rsidP="00000000" w:rsidRDefault="00000000" w:rsidRPr="00000000" w14:paraId="000001CF">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287) участвует в комиссии по проведению контрольных и приемочных испытаний взрывчатых веществ и изделий на их основе;</w:t>
      </w:r>
      <w:r w:rsidDel="00000000" w:rsidR="00000000" w:rsidRPr="00000000">
        <w:rPr>
          <w:rtl w:val="0"/>
        </w:rPr>
      </w:r>
    </w:p>
    <w:bookmarkStart w:colFirst="0" w:colLast="0" w:name="bookmark=id.ecdsrihb2o22" w:id="438"/>
    <w:bookmarkEnd w:id="438"/>
    <w:p w:rsidR="00000000" w:rsidDel="00000000" w:rsidP="00000000" w:rsidRDefault="00000000" w:rsidRPr="00000000" w14:paraId="000001D0">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288) оказывает государственные услуги в соответствии с подзаконными нормативными правовыми актами, определяющими порядок оказания государственных услуг;</w:t>
      </w:r>
      <w:r w:rsidDel="00000000" w:rsidR="00000000" w:rsidRPr="00000000">
        <w:rPr>
          <w:rtl w:val="0"/>
        </w:rPr>
      </w:r>
    </w:p>
    <w:bookmarkStart w:colFirst="0" w:colLast="0" w:name="bookmark=id.pp7menik4soe" w:id="439"/>
    <w:bookmarkEnd w:id="439"/>
    <w:p w:rsidR="00000000" w:rsidDel="00000000" w:rsidP="00000000" w:rsidRDefault="00000000" w:rsidRPr="00000000" w14:paraId="000001D1">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289) выдает лицензии на осуществление деятельности по разработке, производству, приобретению, реализации, хранению взрывчатых и пиротехнических (за исключением гражданских) веществ и изделий с их применением;</w:t>
      </w:r>
      <w:r w:rsidDel="00000000" w:rsidR="00000000" w:rsidRPr="00000000">
        <w:rPr>
          <w:rtl w:val="0"/>
        </w:rPr>
      </w:r>
    </w:p>
    <w:bookmarkStart w:colFirst="0" w:colLast="0" w:name="bookmark=id.30bw561z52cw" w:id="440"/>
    <w:bookmarkEnd w:id="440"/>
    <w:p w:rsidR="00000000" w:rsidDel="00000000" w:rsidP="00000000" w:rsidRDefault="00000000" w:rsidRPr="00000000" w14:paraId="000001D2">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290) согласовывает проектную документацию на строительство, расширение, реконструкцию, модернизацию, консервацию и ликвидацию опасных производственных объектов в порядке, установленном Законом Республики Казахстан "О гражданской защите" и законодательством Республики Казахстан об архитектурной, градостроительной и строительной деятельности;</w:t>
      </w:r>
      <w:r w:rsidDel="00000000" w:rsidR="00000000" w:rsidRPr="00000000">
        <w:rPr>
          <w:rtl w:val="0"/>
        </w:rPr>
      </w:r>
    </w:p>
    <w:bookmarkStart w:colFirst="0" w:colLast="0" w:name="bookmark=id.yzdbhdgz1zge" w:id="441"/>
    <w:bookmarkEnd w:id="441"/>
    <w:p w:rsidR="00000000" w:rsidDel="00000000" w:rsidP="00000000" w:rsidRDefault="00000000" w:rsidRPr="00000000" w14:paraId="000001D3">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291) согласовывает планы горных работ по добыче твердых полезных ископаемых в порядке, установленном Кодексом Республики Казахстан "О недрах и недропользовании";</w:t>
      </w:r>
      <w:r w:rsidDel="00000000" w:rsidR="00000000" w:rsidRPr="00000000">
        <w:rPr>
          <w:rtl w:val="0"/>
        </w:rPr>
      </w:r>
    </w:p>
    <w:bookmarkStart w:colFirst="0" w:colLast="0" w:name="bookmark=id.ynj8r5qyf6b9" w:id="442"/>
    <w:bookmarkEnd w:id="442"/>
    <w:p w:rsidR="00000000" w:rsidDel="00000000" w:rsidP="00000000" w:rsidRDefault="00000000" w:rsidRPr="00000000" w14:paraId="000001D4">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292) согласовывает проекты эксплуатации пространства недр в порядке, установленном Кодексом Республики Казахстан "О недрах и недропользовании"; </w:t>
      </w:r>
      <w:r w:rsidDel="00000000" w:rsidR="00000000" w:rsidRPr="00000000">
        <w:rPr>
          <w:rtl w:val="0"/>
        </w:rPr>
      </w:r>
    </w:p>
    <w:bookmarkStart w:colFirst="0" w:colLast="0" w:name="bookmark=id.uwl4cv3jxbrl" w:id="443"/>
    <w:bookmarkEnd w:id="443"/>
    <w:p w:rsidR="00000000" w:rsidDel="00000000" w:rsidP="00000000" w:rsidRDefault="00000000" w:rsidRPr="00000000" w14:paraId="000001D5">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293) согласовывает выдачу лицензии в части соответствия заявителя требованиям законодательства Республики Казахстан;</w:t>
      </w:r>
      <w:r w:rsidDel="00000000" w:rsidR="00000000" w:rsidRPr="00000000">
        <w:rPr>
          <w:rtl w:val="0"/>
        </w:rPr>
      </w:r>
    </w:p>
    <w:bookmarkStart w:colFirst="0" w:colLast="0" w:name="bookmark=id.vt4svkimxg6k" w:id="444"/>
    <w:bookmarkEnd w:id="444"/>
    <w:p w:rsidR="00000000" w:rsidDel="00000000" w:rsidP="00000000" w:rsidRDefault="00000000" w:rsidRPr="00000000" w14:paraId="000001D6">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294) осуществляет организацию деятельности Совета по взрывному делу;</w:t>
      </w:r>
      <w:r w:rsidDel="00000000" w:rsidR="00000000" w:rsidRPr="00000000">
        <w:rPr>
          <w:rtl w:val="0"/>
        </w:rPr>
      </w:r>
    </w:p>
    <w:bookmarkStart w:colFirst="0" w:colLast="0" w:name="bookmark=id.9ketpvh4u7g" w:id="445"/>
    <w:bookmarkEnd w:id="445"/>
    <w:p w:rsidR="00000000" w:rsidDel="00000000" w:rsidP="00000000" w:rsidRDefault="00000000" w:rsidRPr="00000000" w14:paraId="000001D7">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295) осуществляет государственный контроль в области гражданской обороны;</w:t>
      </w:r>
      <w:r w:rsidDel="00000000" w:rsidR="00000000" w:rsidRPr="00000000">
        <w:rPr>
          <w:rtl w:val="0"/>
        </w:rPr>
      </w:r>
    </w:p>
    <w:bookmarkStart w:colFirst="0" w:colLast="0" w:name="bookmark=id.yityjhkg8xtl" w:id="446"/>
    <w:bookmarkEnd w:id="446"/>
    <w:p w:rsidR="00000000" w:rsidDel="00000000" w:rsidP="00000000" w:rsidRDefault="00000000" w:rsidRPr="00000000" w14:paraId="000001D8">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295-1) разрабатывает и утверждает форму полугодового плана проведения периодических проверок, акта о назначении, продлении, приостановлении и возобновлении проверки, заключения о результатах проверки в области гражданской обороны в отношении государственных органов;</w:t>
      </w:r>
      <w:r w:rsidDel="00000000" w:rsidR="00000000" w:rsidRPr="00000000">
        <w:rPr>
          <w:rtl w:val="0"/>
        </w:rPr>
      </w:r>
    </w:p>
    <w:bookmarkStart w:colFirst="0" w:colLast="0" w:name="bookmark=id.5rvz0u9tjivt" w:id="447"/>
    <w:bookmarkEnd w:id="447"/>
    <w:p w:rsidR="00000000" w:rsidDel="00000000" w:rsidP="00000000" w:rsidRDefault="00000000" w:rsidRPr="00000000" w14:paraId="000001D9">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296) осуществляет государственный контроль и надзор в области пожарной безопасности;</w:t>
      </w:r>
      <w:r w:rsidDel="00000000" w:rsidR="00000000" w:rsidRPr="00000000">
        <w:rPr>
          <w:rtl w:val="0"/>
        </w:rPr>
      </w:r>
    </w:p>
    <w:bookmarkStart w:colFirst="0" w:colLast="0" w:name="bookmark=id.uhssbpl7czbt" w:id="448"/>
    <w:bookmarkEnd w:id="448"/>
    <w:p w:rsidR="00000000" w:rsidDel="00000000" w:rsidP="00000000" w:rsidRDefault="00000000" w:rsidRPr="00000000" w14:paraId="000001DA">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296-1) осуществляет формирование, мониторинг реализации и оценку результатов государственного социального заказа в порядке, определяемом уполномоченным органом в сфере взаимодействия с неправительственными организациями;</w:t>
      </w:r>
      <w:r w:rsidDel="00000000" w:rsidR="00000000" w:rsidRPr="00000000">
        <w:rPr>
          <w:rtl w:val="0"/>
        </w:rPr>
      </w:r>
    </w:p>
    <w:bookmarkStart w:colFirst="0" w:colLast="0" w:name="bookmark=id.7w5oyf4hfaxa" w:id="449"/>
    <w:bookmarkEnd w:id="449"/>
    <w:p w:rsidR="00000000" w:rsidDel="00000000" w:rsidP="00000000" w:rsidRDefault="00000000" w:rsidRPr="00000000" w14:paraId="000001DB">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296-2) создает совет по взаимодействию и сотрудничеству с неправительственными организациями;</w:t>
      </w:r>
      <w:r w:rsidDel="00000000" w:rsidR="00000000" w:rsidRPr="00000000">
        <w:rPr>
          <w:rtl w:val="0"/>
        </w:rPr>
      </w:r>
    </w:p>
    <w:bookmarkStart w:colFirst="0" w:colLast="0" w:name="bookmark=id.7ao1hpz21l32" w:id="450"/>
    <w:bookmarkEnd w:id="450"/>
    <w:p w:rsidR="00000000" w:rsidDel="00000000" w:rsidP="00000000" w:rsidRDefault="00000000" w:rsidRPr="00000000" w14:paraId="000001DC">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296-3) представляет информацию по реализации государственного социального заказа в уполномоченный орган в сфере взаимодействия с неправительственными организациями;</w:t>
      </w:r>
      <w:r w:rsidDel="00000000" w:rsidR="00000000" w:rsidRPr="00000000">
        <w:rPr>
          <w:rtl w:val="0"/>
        </w:rPr>
      </w:r>
    </w:p>
    <w:bookmarkStart w:colFirst="0" w:colLast="0" w:name="bookmark=id.yswwzj512xl1" w:id="451"/>
    <w:bookmarkEnd w:id="451"/>
    <w:p w:rsidR="00000000" w:rsidDel="00000000" w:rsidP="00000000" w:rsidRDefault="00000000" w:rsidRPr="00000000" w14:paraId="000001DD">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296-4) размещает на своем интернет-ресурсе планируемые темы и информацию по реализации государственного социального заказа, а также оценку результатов государственного социального заказа;</w:t>
      </w:r>
      <w:r w:rsidDel="00000000" w:rsidR="00000000" w:rsidRPr="00000000">
        <w:rPr>
          <w:rtl w:val="0"/>
        </w:rPr>
      </w:r>
    </w:p>
    <w:bookmarkStart w:colFirst="0" w:colLast="0" w:name="bookmark=id.ot98qosgia5j" w:id="452"/>
    <w:bookmarkEnd w:id="452"/>
    <w:p w:rsidR="00000000" w:rsidDel="00000000" w:rsidP="00000000" w:rsidRDefault="00000000" w:rsidRPr="00000000" w14:paraId="000001DE">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296-5) оказывает информационную, консультативную, методическую поддержку неправительственным организациям, осуществляющим государственный социальный заказ; </w:t>
      </w:r>
      <w:r w:rsidDel="00000000" w:rsidR="00000000" w:rsidRPr="00000000">
        <w:rPr>
          <w:rtl w:val="0"/>
        </w:rPr>
      </w:r>
    </w:p>
    <w:bookmarkStart w:colFirst="0" w:colLast="0" w:name="bookmark=id.s9toue6hajwc" w:id="453"/>
    <w:bookmarkEnd w:id="453"/>
    <w:p w:rsidR="00000000" w:rsidDel="00000000" w:rsidP="00000000" w:rsidRDefault="00000000" w:rsidRPr="00000000" w14:paraId="000001DF">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296-6) предоставляет государственные гранты в пределах своей компетенции через оператора в сфере грантового финансирования неправительственных организаций и рассматривает отчет оператора о результатах реализации государственных грантов;</w:t>
      </w:r>
      <w:r w:rsidDel="00000000" w:rsidR="00000000" w:rsidRPr="00000000">
        <w:rPr>
          <w:rtl w:val="0"/>
        </w:rPr>
      </w:r>
    </w:p>
    <w:bookmarkStart w:colFirst="0" w:colLast="0" w:name="bookmark=id.gfj98m92fmou" w:id="454"/>
    <w:bookmarkEnd w:id="454"/>
    <w:p w:rsidR="00000000" w:rsidDel="00000000" w:rsidP="00000000" w:rsidRDefault="00000000" w:rsidRPr="00000000" w14:paraId="000001E0">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296-7) осуществляет оценку эффективности государственных грантов с привлечением представителей гражданского общества в соответствии с правилами формирования, предоставления, мониторинга и оценки эффективности государственных грантов;</w:t>
      </w:r>
      <w:r w:rsidDel="00000000" w:rsidR="00000000" w:rsidRPr="00000000">
        <w:rPr>
          <w:rtl w:val="0"/>
        </w:rPr>
      </w:r>
    </w:p>
    <w:bookmarkStart w:colFirst="0" w:colLast="0" w:name="bookmark=id.q8atuemw83q5" w:id="455"/>
    <w:bookmarkEnd w:id="455"/>
    <w:p w:rsidR="00000000" w:rsidDel="00000000" w:rsidP="00000000" w:rsidRDefault="00000000" w:rsidRPr="00000000" w14:paraId="000001E1">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296-8) на основе рекомендаций Координационного совета по взаимодействию с неправительственными организациями при уполномоченном органе в сфере взаимодействия с неправительственными организациями формирует государственные гранты по направлениям и объемам финансирования;</w:t>
      </w:r>
      <w:r w:rsidDel="00000000" w:rsidR="00000000" w:rsidRPr="00000000">
        <w:rPr>
          <w:rtl w:val="0"/>
        </w:rPr>
      </w:r>
    </w:p>
    <w:bookmarkStart w:colFirst="0" w:colLast="0" w:name="bookmark=id.4iv38uj80up" w:id="456"/>
    <w:bookmarkEnd w:id="456"/>
    <w:p w:rsidR="00000000" w:rsidDel="00000000" w:rsidP="00000000" w:rsidRDefault="00000000" w:rsidRPr="00000000" w14:paraId="000001E2">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296-9) проводит конкурсный отбор стратегических партнеров и заключает с ними договоры в соответствии с правилами осуществления государственного заказа на реализацию стратегического партнерства;</w:t>
      </w:r>
      <w:r w:rsidDel="00000000" w:rsidR="00000000" w:rsidRPr="00000000">
        <w:rPr>
          <w:rtl w:val="0"/>
        </w:rPr>
      </w:r>
    </w:p>
    <w:bookmarkStart w:colFirst="0" w:colLast="0" w:name="bookmark=id.v4yjl9ef89om" w:id="457"/>
    <w:bookmarkEnd w:id="457"/>
    <w:p w:rsidR="00000000" w:rsidDel="00000000" w:rsidP="00000000" w:rsidRDefault="00000000" w:rsidRPr="00000000" w14:paraId="000001E3">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296-10) осуществляет оценку исполнения стратегическими партнерами обязательств в соответствии с заключенными договорами и правилами осуществления государственного заказа на реализацию стратегического партнерства;</w:t>
      </w:r>
      <w:r w:rsidDel="00000000" w:rsidR="00000000" w:rsidRPr="00000000">
        <w:rPr>
          <w:rtl w:val="0"/>
        </w:rPr>
      </w:r>
    </w:p>
    <w:bookmarkStart w:colFirst="0" w:colLast="0" w:name="bookmark=id.easgg43kfua9" w:id="458"/>
    <w:bookmarkEnd w:id="458"/>
    <w:p w:rsidR="00000000" w:rsidDel="00000000" w:rsidP="00000000" w:rsidRDefault="00000000" w:rsidRPr="00000000" w14:paraId="000001E4">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296-11) ежегодно до 1 декабря представляет в уполномоченный орган в сфере взаимодействия с неправительственными организациями информацию о результатах государственного заказа на реализацию стратегического партнерства в соответствии с правилами осуществления государственного заказа на реализацию стратегического партнерства;</w:t>
      </w:r>
      <w:r w:rsidDel="00000000" w:rsidR="00000000" w:rsidRPr="00000000">
        <w:rPr>
          <w:rtl w:val="0"/>
        </w:rPr>
      </w:r>
    </w:p>
    <w:bookmarkStart w:colFirst="0" w:colLast="0" w:name="bookmark=id.f5m3wpjg931r" w:id="459"/>
    <w:bookmarkEnd w:id="459"/>
    <w:p w:rsidR="00000000" w:rsidDel="00000000" w:rsidP="00000000" w:rsidRDefault="00000000" w:rsidRPr="00000000" w14:paraId="000001E5">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296-12) устанавливает цены на товары (работы, услуги), производимые и (или) реализуемые субъектом специального права, по согласованию с антимонопольным органом;</w:t>
      </w:r>
      <w:r w:rsidDel="00000000" w:rsidR="00000000" w:rsidRPr="00000000">
        <w:rPr>
          <w:rtl w:val="0"/>
        </w:rPr>
      </w:r>
    </w:p>
    <w:bookmarkStart w:colFirst="0" w:colLast="0" w:name="bookmark=id.kd7rvgr8gvs0" w:id="460"/>
    <w:bookmarkEnd w:id="460"/>
    <w:p w:rsidR="00000000" w:rsidDel="00000000" w:rsidP="00000000" w:rsidRDefault="00000000" w:rsidRPr="00000000" w14:paraId="000001E6">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269-13) осуществляет получение и передачу информации о разливах нефти;</w:t>
      </w:r>
      <w:r w:rsidDel="00000000" w:rsidR="00000000" w:rsidRPr="00000000">
        <w:rPr>
          <w:rtl w:val="0"/>
        </w:rPr>
      </w:r>
    </w:p>
    <w:bookmarkStart w:colFirst="0" w:colLast="0" w:name="bookmark=id.mzf79zzhao19" w:id="461"/>
    <w:bookmarkEnd w:id="461"/>
    <w:p w:rsidR="00000000" w:rsidDel="00000000" w:rsidP="00000000" w:rsidRDefault="00000000" w:rsidRPr="00000000" w14:paraId="000001E7">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269-14) проводит учения и тренировки по ликвидации разливов нефти;</w:t>
      </w:r>
      <w:r w:rsidDel="00000000" w:rsidR="00000000" w:rsidRPr="00000000">
        <w:rPr>
          <w:rtl w:val="0"/>
        </w:rPr>
      </w:r>
    </w:p>
    <w:bookmarkStart w:colFirst="0" w:colLast="0" w:name="bookmark=id.x48q8d4llt4d" w:id="462"/>
    <w:bookmarkEnd w:id="462"/>
    <w:p w:rsidR="00000000" w:rsidDel="00000000" w:rsidP="00000000" w:rsidRDefault="00000000" w:rsidRPr="00000000" w14:paraId="000001E8">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269-15) организует оперативные действия по ликвидации разливов нефти третьего уровня;</w:t>
      </w:r>
      <w:r w:rsidDel="00000000" w:rsidR="00000000" w:rsidRPr="00000000">
        <w:rPr>
          <w:rtl w:val="0"/>
        </w:rPr>
      </w:r>
    </w:p>
    <w:bookmarkStart w:colFirst="0" w:colLast="0" w:name="bookmark=id.dd2p8hb3uktt" w:id="463"/>
    <w:bookmarkEnd w:id="463"/>
    <w:p w:rsidR="00000000" w:rsidDel="00000000" w:rsidP="00000000" w:rsidRDefault="00000000" w:rsidRPr="00000000" w14:paraId="000001E9">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269-16) организует действия по обращению за международной помощью и оказанию помощи другим странам в случае получения запроса о ликвидации разливов нефти;</w:t>
      </w:r>
      <w:r w:rsidDel="00000000" w:rsidR="00000000" w:rsidRPr="00000000">
        <w:rPr>
          <w:rtl w:val="0"/>
        </w:rPr>
      </w:r>
    </w:p>
    <w:bookmarkStart w:colFirst="0" w:colLast="0" w:name="bookmark=id.sdoaypsq205u" w:id="464"/>
    <w:bookmarkEnd w:id="464"/>
    <w:p w:rsidR="00000000" w:rsidDel="00000000" w:rsidP="00000000" w:rsidRDefault="00000000" w:rsidRPr="00000000" w14:paraId="000001EA">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297) осуществляет иные функции, предусмотренные законами, актами Президента и Правительства Республики Казахстан.</w:t>
      </w:r>
      <w:r w:rsidDel="00000000" w:rsidR="00000000" w:rsidRPr="00000000">
        <w:rPr>
          <w:rtl w:val="0"/>
        </w:rPr>
      </w:r>
    </w:p>
    <w:p w:rsidR="00000000" w:rsidDel="00000000" w:rsidP="00000000" w:rsidRDefault="00000000" w:rsidRPr="00000000" w14:paraId="000001EB">
      <w:pPr>
        <w:spacing w:after="0" w:lineRule="auto"/>
        <w:ind w:left="0" w:firstLine="0"/>
        <w:jc w:val="left"/>
        <w:rPr/>
      </w:pPr>
      <w:r w:rsidDel="00000000" w:rsidR="00000000" w:rsidRPr="00000000">
        <w:rPr>
          <w:rFonts w:ascii="Times New Roman" w:cs="Times New Roman" w:eastAsia="Times New Roman" w:hAnsi="Times New Roman"/>
          <w:b w:val="0"/>
          <w:i w:val="0"/>
          <w:color w:val="ff0000"/>
          <w:sz w:val="28"/>
          <w:szCs w:val="28"/>
          <w:rtl w:val="0"/>
        </w:rPr>
        <w:t xml:space="preserve">      Сноска. Пункт 16 - в редакции постановления Правительства РК от 07.02.2022 </w:t>
      </w:r>
      <w:r w:rsidDel="00000000" w:rsidR="00000000" w:rsidRPr="00000000">
        <w:rPr>
          <w:rFonts w:ascii="Times New Roman" w:cs="Times New Roman" w:eastAsia="Times New Roman" w:hAnsi="Times New Roman"/>
          <w:b w:val="0"/>
          <w:i w:val="0"/>
          <w:color w:val="000000"/>
          <w:sz w:val="28"/>
          <w:szCs w:val="28"/>
          <w:rtl w:val="0"/>
        </w:rPr>
        <w:t xml:space="preserve">№ 55</w:t>
      </w:r>
      <w:r w:rsidDel="00000000" w:rsidR="00000000" w:rsidRPr="00000000">
        <w:rPr>
          <w:rFonts w:ascii="Times New Roman" w:cs="Times New Roman" w:eastAsia="Times New Roman" w:hAnsi="Times New Roman"/>
          <w:b w:val="0"/>
          <w:i w:val="0"/>
          <w:color w:val="ff0000"/>
          <w:sz w:val="28"/>
          <w:szCs w:val="28"/>
          <w:rtl w:val="0"/>
        </w:rPr>
        <w:t xml:space="preserve">; с изменениями, внесенными постановлениями Правительства РК от 16.03.2022 </w:t>
      </w:r>
      <w:r w:rsidDel="00000000" w:rsidR="00000000" w:rsidRPr="00000000">
        <w:rPr>
          <w:rFonts w:ascii="Times New Roman" w:cs="Times New Roman" w:eastAsia="Times New Roman" w:hAnsi="Times New Roman"/>
          <w:b w:val="0"/>
          <w:i w:val="0"/>
          <w:color w:val="000000"/>
          <w:sz w:val="28"/>
          <w:szCs w:val="28"/>
          <w:rtl w:val="0"/>
        </w:rPr>
        <w:t xml:space="preserve">№ 131</w:t>
      </w:r>
      <w:r w:rsidDel="00000000" w:rsidR="00000000" w:rsidRPr="00000000">
        <w:rPr>
          <w:rFonts w:ascii="Times New Roman" w:cs="Times New Roman" w:eastAsia="Times New Roman" w:hAnsi="Times New Roman"/>
          <w:b w:val="0"/>
          <w:i w:val="0"/>
          <w:color w:val="ff0000"/>
          <w:sz w:val="28"/>
          <w:szCs w:val="28"/>
          <w:rtl w:val="0"/>
        </w:rPr>
        <w:t xml:space="preserve"> (вводится в действие по истечении десяти календарных дней после дня его первого официального опубликования); от 08.09.2022 </w:t>
      </w:r>
      <w:r w:rsidDel="00000000" w:rsidR="00000000" w:rsidRPr="00000000">
        <w:rPr>
          <w:rFonts w:ascii="Times New Roman" w:cs="Times New Roman" w:eastAsia="Times New Roman" w:hAnsi="Times New Roman"/>
          <w:b w:val="0"/>
          <w:i w:val="0"/>
          <w:color w:val="000000"/>
          <w:sz w:val="28"/>
          <w:szCs w:val="28"/>
          <w:rtl w:val="0"/>
        </w:rPr>
        <w:t xml:space="preserve">№ 665</w:t>
      </w:r>
      <w:r w:rsidDel="00000000" w:rsidR="00000000" w:rsidRPr="00000000">
        <w:rPr>
          <w:rFonts w:ascii="Times New Roman" w:cs="Times New Roman" w:eastAsia="Times New Roman" w:hAnsi="Times New Roman"/>
          <w:b w:val="0"/>
          <w:i w:val="0"/>
          <w:color w:val="ff0000"/>
          <w:sz w:val="28"/>
          <w:szCs w:val="28"/>
          <w:rtl w:val="0"/>
        </w:rPr>
        <w:t xml:space="preserve"> (порядок введения в действие см. п. 2); от 19.10.2022 </w:t>
      </w:r>
      <w:r w:rsidDel="00000000" w:rsidR="00000000" w:rsidRPr="00000000">
        <w:rPr>
          <w:rFonts w:ascii="Times New Roman" w:cs="Times New Roman" w:eastAsia="Times New Roman" w:hAnsi="Times New Roman"/>
          <w:b w:val="0"/>
          <w:i w:val="0"/>
          <w:color w:val="000000"/>
          <w:sz w:val="28"/>
          <w:szCs w:val="28"/>
          <w:rtl w:val="0"/>
        </w:rPr>
        <w:t xml:space="preserve">№ 834</w:t>
      </w:r>
      <w:r w:rsidDel="00000000" w:rsidR="00000000" w:rsidRPr="00000000">
        <w:rPr>
          <w:rFonts w:ascii="Times New Roman" w:cs="Times New Roman" w:eastAsia="Times New Roman" w:hAnsi="Times New Roman"/>
          <w:b w:val="0"/>
          <w:i w:val="0"/>
          <w:color w:val="ff0000"/>
          <w:sz w:val="28"/>
          <w:szCs w:val="28"/>
          <w:rtl w:val="0"/>
        </w:rPr>
        <w:t xml:space="preserve"> (порядок введения в действие см. </w:t>
      </w:r>
      <w:r w:rsidDel="00000000" w:rsidR="00000000" w:rsidRPr="00000000">
        <w:rPr>
          <w:rFonts w:ascii="Times New Roman" w:cs="Times New Roman" w:eastAsia="Times New Roman" w:hAnsi="Times New Roman"/>
          <w:b w:val="0"/>
          <w:i w:val="0"/>
          <w:color w:val="000000"/>
          <w:sz w:val="28"/>
          <w:szCs w:val="28"/>
          <w:rtl w:val="0"/>
        </w:rPr>
        <w:t xml:space="preserve">п.2</w:t>
      </w:r>
      <w:r w:rsidDel="00000000" w:rsidR="00000000" w:rsidRPr="00000000">
        <w:rPr>
          <w:rFonts w:ascii="Times New Roman" w:cs="Times New Roman" w:eastAsia="Times New Roman" w:hAnsi="Times New Roman"/>
          <w:b w:val="0"/>
          <w:i w:val="0"/>
          <w:color w:val="ff0000"/>
          <w:sz w:val="28"/>
          <w:szCs w:val="28"/>
          <w:rtl w:val="0"/>
        </w:rPr>
        <w:t xml:space="preserve">); от 22.10.2022 </w:t>
      </w:r>
      <w:r w:rsidDel="00000000" w:rsidR="00000000" w:rsidRPr="00000000">
        <w:rPr>
          <w:rFonts w:ascii="Times New Roman" w:cs="Times New Roman" w:eastAsia="Times New Roman" w:hAnsi="Times New Roman"/>
          <w:b w:val="0"/>
          <w:i w:val="0"/>
          <w:color w:val="000000"/>
          <w:sz w:val="28"/>
          <w:szCs w:val="28"/>
          <w:rtl w:val="0"/>
        </w:rPr>
        <w:t xml:space="preserve">№ 844</w:t>
      </w:r>
      <w:r w:rsidDel="00000000" w:rsidR="00000000" w:rsidRPr="00000000">
        <w:rPr>
          <w:rFonts w:ascii="Times New Roman" w:cs="Times New Roman" w:eastAsia="Times New Roman" w:hAnsi="Times New Roman"/>
          <w:b w:val="0"/>
          <w:i w:val="0"/>
          <w:color w:val="ff0000"/>
          <w:sz w:val="28"/>
          <w:szCs w:val="28"/>
          <w:rtl w:val="0"/>
        </w:rPr>
        <w:t xml:space="preserve"> (порядок введения в действие см. </w:t>
      </w:r>
      <w:r w:rsidDel="00000000" w:rsidR="00000000" w:rsidRPr="00000000">
        <w:rPr>
          <w:rFonts w:ascii="Times New Roman" w:cs="Times New Roman" w:eastAsia="Times New Roman" w:hAnsi="Times New Roman"/>
          <w:b w:val="0"/>
          <w:i w:val="0"/>
          <w:color w:val="000000"/>
          <w:sz w:val="28"/>
          <w:szCs w:val="28"/>
          <w:rtl w:val="0"/>
        </w:rPr>
        <w:t xml:space="preserve">п.2</w:t>
      </w:r>
      <w:r w:rsidDel="00000000" w:rsidR="00000000" w:rsidRPr="00000000">
        <w:rPr>
          <w:rFonts w:ascii="Times New Roman" w:cs="Times New Roman" w:eastAsia="Times New Roman" w:hAnsi="Times New Roman"/>
          <w:b w:val="0"/>
          <w:i w:val="0"/>
          <w:color w:val="ff0000"/>
          <w:sz w:val="28"/>
          <w:szCs w:val="28"/>
          <w:rtl w:val="0"/>
        </w:rPr>
        <w:t xml:space="preserve">); от 26.10.2022 </w:t>
      </w:r>
      <w:r w:rsidDel="00000000" w:rsidR="00000000" w:rsidRPr="00000000">
        <w:rPr>
          <w:rFonts w:ascii="Times New Roman" w:cs="Times New Roman" w:eastAsia="Times New Roman" w:hAnsi="Times New Roman"/>
          <w:b w:val="0"/>
          <w:i w:val="0"/>
          <w:color w:val="000000"/>
          <w:sz w:val="28"/>
          <w:szCs w:val="28"/>
          <w:rtl w:val="0"/>
        </w:rPr>
        <w:t xml:space="preserve">№ 850</w:t>
      </w:r>
      <w:r w:rsidDel="00000000" w:rsidR="00000000" w:rsidRPr="00000000">
        <w:rPr>
          <w:rFonts w:ascii="Times New Roman" w:cs="Times New Roman" w:eastAsia="Times New Roman" w:hAnsi="Times New Roman"/>
          <w:b w:val="0"/>
          <w:i w:val="0"/>
          <w:color w:val="ff0000"/>
          <w:sz w:val="28"/>
          <w:szCs w:val="28"/>
          <w:rtl w:val="0"/>
        </w:rPr>
        <w:t xml:space="preserve"> (вводится в действие по истечении десяти календарных дней после дня его первого официального опубликования); от 25.04.2022 </w:t>
      </w:r>
      <w:r w:rsidDel="00000000" w:rsidR="00000000" w:rsidRPr="00000000">
        <w:rPr>
          <w:rFonts w:ascii="Times New Roman" w:cs="Times New Roman" w:eastAsia="Times New Roman" w:hAnsi="Times New Roman"/>
          <w:b w:val="0"/>
          <w:i w:val="0"/>
          <w:color w:val="000000"/>
          <w:sz w:val="28"/>
          <w:szCs w:val="28"/>
          <w:rtl w:val="0"/>
        </w:rPr>
        <w:t xml:space="preserve">№ 244</w:t>
      </w:r>
      <w:r w:rsidDel="00000000" w:rsidR="00000000" w:rsidRPr="00000000">
        <w:rPr>
          <w:rFonts w:ascii="Times New Roman" w:cs="Times New Roman" w:eastAsia="Times New Roman" w:hAnsi="Times New Roman"/>
          <w:b w:val="0"/>
          <w:i w:val="0"/>
          <w:color w:val="ff0000"/>
          <w:sz w:val="28"/>
          <w:szCs w:val="28"/>
          <w:rtl w:val="0"/>
        </w:rPr>
        <w:t xml:space="preserve"> (вводится в действие с 01.01.2023); от 02.06.2023 </w:t>
      </w:r>
      <w:r w:rsidDel="00000000" w:rsidR="00000000" w:rsidRPr="00000000">
        <w:rPr>
          <w:rFonts w:ascii="Times New Roman" w:cs="Times New Roman" w:eastAsia="Times New Roman" w:hAnsi="Times New Roman"/>
          <w:b w:val="0"/>
          <w:i w:val="0"/>
          <w:color w:val="000000"/>
          <w:sz w:val="28"/>
          <w:szCs w:val="28"/>
          <w:rtl w:val="0"/>
        </w:rPr>
        <w:t xml:space="preserve">№ 439</w:t>
      </w:r>
      <w:r w:rsidDel="00000000" w:rsidR="00000000" w:rsidRPr="00000000">
        <w:rPr>
          <w:rFonts w:ascii="Times New Roman" w:cs="Times New Roman" w:eastAsia="Times New Roman" w:hAnsi="Times New Roman"/>
          <w:b w:val="0"/>
          <w:i w:val="0"/>
          <w:color w:val="ff0000"/>
          <w:sz w:val="28"/>
          <w:szCs w:val="28"/>
          <w:rtl w:val="0"/>
        </w:rPr>
        <w:t xml:space="preserve">; от 01.09.2023 </w:t>
      </w:r>
      <w:r w:rsidDel="00000000" w:rsidR="00000000" w:rsidRPr="00000000">
        <w:rPr>
          <w:rFonts w:ascii="Times New Roman" w:cs="Times New Roman" w:eastAsia="Times New Roman" w:hAnsi="Times New Roman"/>
          <w:b w:val="0"/>
          <w:i w:val="0"/>
          <w:color w:val="000000"/>
          <w:sz w:val="28"/>
          <w:szCs w:val="28"/>
          <w:rtl w:val="0"/>
        </w:rPr>
        <w:t xml:space="preserve">№ 762</w:t>
      </w:r>
      <w:r w:rsidDel="00000000" w:rsidR="00000000" w:rsidRPr="00000000">
        <w:rPr>
          <w:rFonts w:ascii="Times New Roman" w:cs="Times New Roman" w:eastAsia="Times New Roman" w:hAnsi="Times New Roman"/>
          <w:b w:val="0"/>
          <w:i w:val="0"/>
          <w:color w:val="ff0000"/>
          <w:sz w:val="28"/>
          <w:szCs w:val="28"/>
          <w:rtl w:val="0"/>
        </w:rPr>
        <w:t xml:space="preserve"> (вводится в действие по истечении десяти календарных дней после дня его первого официального опубликования); от 10.10.2023 </w:t>
      </w:r>
      <w:r w:rsidDel="00000000" w:rsidR="00000000" w:rsidRPr="00000000">
        <w:rPr>
          <w:rFonts w:ascii="Times New Roman" w:cs="Times New Roman" w:eastAsia="Times New Roman" w:hAnsi="Times New Roman"/>
          <w:b w:val="0"/>
          <w:i w:val="0"/>
          <w:color w:val="000000"/>
          <w:sz w:val="28"/>
          <w:szCs w:val="28"/>
          <w:rtl w:val="0"/>
        </w:rPr>
        <w:t xml:space="preserve">№ 890</w:t>
      </w:r>
      <w:r w:rsidDel="00000000" w:rsidR="00000000" w:rsidRPr="00000000">
        <w:rPr>
          <w:rFonts w:ascii="Times New Roman" w:cs="Times New Roman" w:eastAsia="Times New Roman" w:hAnsi="Times New Roman"/>
          <w:b w:val="0"/>
          <w:i w:val="0"/>
          <w:color w:val="ff0000"/>
          <w:sz w:val="28"/>
          <w:szCs w:val="28"/>
          <w:rtl w:val="0"/>
        </w:rPr>
        <w:t xml:space="preserve">; от 07.11.2023 </w:t>
      </w:r>
      <w:r w:rsidDel="00000000" w:rsidR="00000000" w:rsidRPr="00000000">
        <w:rPr>
          <w:rFonts w:ascii="Times New Roman" w:cs="Times New Roman" w:eastAsia="Times New Roman" w:hAnsi="Times New Roman"/>
          <w:b w:val="0"/>
          <w:i w:val="0"/>
          <w:color w:val="000000"/>
          <w:sz w:val="28"/>
          <w:szCs w:val="28"/>
          <w:rtl w:val="0"/>
        </w:rPr>
        <w:t xml:space="preserve">№ 977</w:t>
      </w:r>
      <w:r w:rsidDel="00000000" w:rsidR="00000000" w:rsidRPr="00000000">
        <w:rPr>
          <w:rFonts w:ascii="Times New Roman" w:cs="Times New Roman" w:eastAsia="Times New Roman" w:hAnsi="Times New Roman"/>
          <w:b w:val="0"/>
          <w:i w:val="0"/>
          <w:color w:val="ff0000"/>
          <w:sz w:val="28"/>
          <w:szCs w:val="28"/>
          <w:rtl w:val="0"/>
        </w:rPr>
        <w:t xml:space="preserve"> (вводится в действие после дня его первого официального опубликования); от 11.12.2023 </w:t>
      </w:r>
      <w:r w:rsidDel="00000000" w:rsidR="00000000" w:rsidRPr="00000000">
        <w:rPr>
          <w:rFonts w:ascii="Times New Roman" w:cs="Times New Roman" w:eastAsia="Times New Roman" w:hAnsi="Times New Roman"/>
          <w:b w:val="0"/>
          <w:i w:val="0"/>
          <w:color w:val="000000"/>
          <w:sz w:val="28"/>
          <w:szCs w:val="28"/>
          <w:rtl w:val="0"/>
        </w:rPr>
        <w:t xml:space="preserve">№ 1104</w:t>
      </w:r>
      <w:r w:rsidDel="00000000" w:rsidR="00000000" w:rsidRPr="00000000">
        <w:rPr>
          <w:rFonts w:ascii="Times New Roman" w:cs="Times New Roman" w:eastAsia="Times New Roman" w:hAnsi="Times New Roman"/>
          <w:b w:val="0"/>
          <w:i w:val="0"/>
          <w:color w:val="ff0000"/>
          <w:sz w:val="28"/>
          <w:szCs w:val="28"/>
          <w:rtl w:val="0"/>
        </w:rPr>
        <w:t xml:space="preserve"> (порядок введения в действие см. </w:t>
      </w:r>
      <w:r w:rsidDel="00000000" w:rsidR="00000000" w:rsidRPr="00000000">
        <w:rPr>
          <w:rFonts w:ascii="Times New Roman" w:cs="Times New Roman" w:eastAsia="Times New Roman" w:hAnsi="Times New Roman"/>
          <w:b w:val="0"/>
          <w:i w:val="0"/>
          <w:color w:val="000000"/>
          <w:sz w:val="28"/>
          <w:szCs w:val="28"/>
          <w:rtl w:val="0"/>
        </w:rPr>
        <w:t xml:space="preserve">п.2</w:t>
      </w:r>
      <w:r w:rsidDel="00000000" w:rsidR="00000000" w:rsidRPr="00000000">
        <w:rPr>
          <w:rFonts w:ascii="Times New Roman" w:cs="Times New Roman" w:eastAsia="Times New Roman" w:hAnsi="Times New Roman"/>
          <w:b w:val="0"/>
          <w:i w:val="0"/>
          <w:color w:val="ff0000"/>
          <w:sz w:val="28"/>
          <w:szCs w:val="28"/>
          <w:rtl w:val="0"/>
        </w:rPr>
        <w:t xml:space="preserve">); от 28.12.2023 </w:t>
      </w:r>
      <w:r w:rsidDel="00000000" w:rsidR="00000000" w:rsidRPr="00000000">
        <w:rPr>
          <w:rFonts w:ascii="Times New Roman" w:cs="Times New Roman" w:eastAsia="Times New Roman" w:hAnsi="Times New Roman"/>
          <w:b w:val="0"/>
          <w:i w:val="0"/>
          <w:color w:val="000000"/>
          <w:sz w:val="28"/>
          <w:szCs w:val="28"/>
          <w:rtl w:val="0"/>
        </w:rPr>
        <w:t xml:space="preserve">№ 1227</w:t>
      </w:r>
      <w:r w:rsidDel="00000000" w:rsidR="00000000" w:rsidRPr="00000000">
        <w:rPr>
          <w:rFonts w:ascii="Times New Roman" w:cs="Times New Roman" w:eastAsia="Times New Roman" w:hAnsi="Times New Roman"/>
          <w:b w:val="0"/>
          <w:i w:val="0"/>
          <w:color w:val="ff0000"/>
          <w:sz w:val="28"/>
          <w:szCs w:val="28"/>
          <w:rtl w:val="0"/>
        </w:rPr>
        <w:t xml:space="preserve">; от 19.02.2024 </w:t>
      </w:r>
      <w:r w:rsidDel="00000000" w:rsidR="00000000" w:rsidRPr="00000000">
        <w:rPr>
          <w:rFonts w:ascii="Times New Roman" w:cs="Times New Roman" w:eastAsia="Times New Roman" w:hAnsi="Times New Roman"/>
          <w:b w:val="0"/>
          <w:i w:val="0"/>
          <w:color w:val="000000"/>
          <w:sz w:val="28"/>
          <w:szCs w:val="28"/>
          <w:rtl w:val="0"/>
        </w:rPr>
        <w:t xml:space="preserve">№ 100</w:t>
      </w:r>
      <w:r w:rsidDel="00000000" w:rsidR="00000000" w:rsidRPr="00000000">
        <w:rPr>
          <w:rFonts w:ascii="Times New Roman" w:cs="Times New Roman" w:eastAsia="Times New Roman" w:hAnsi="Times New Roman"/>
          <w:b w:val="0"/>
          <w:i w:val="0"/>
          <w:color w:val="ff0000"/>
          <w:sz w:val="28"/>
          <w:szCs w:val="28"/>
          <w:rtl w:val="0"/>
        </w:rPr>
        <w:t xml:space="preserve">; от 17.07.2024 </w:t>
      </w:r>
      <w:r w:rsidDel="00000000" w:rsidR="00000000" w:rsidRPr="00000000">
        <w:rPr>
          <w:rFonts w:ascii="Times New Roman" w:cs="Times New Roman" w:eastAsia="Times New Roman" w:hAnsi="Times New Roman"/>
          <w:b w:val="0"/>
          <w:i w:val="0"/>
          <w:color w:val="000000"/>
          <w:sz w:val="28"/>
          <w:szCs w:val="28"/>
          <w:rtl w:val="0"/>
        </w:rPr>
        <w:t xml:space="preserve">№ 570</w:t>
      </w:r>
      <w:r w:rsidDel="00000000" w:rsidR="00000000" w:rsidRPr="00000000">
        <w:rPr>
          <w:rFonts w:ascii="Times New Roman" w:cs="Times New Roman" w:eastAsia="Times New Roman" w:hAnsi="Times New Roman"/>
          <w:b w:val="0"/>
          <w:i w:val="0"/>
          <w:color w:val="ff0000"/>
          <w:sz w:val="28"/>
          <w:szCs w:val="28"/>
          <w:rtl w:val="0"/>
        </w:rPr>
        <w:t xml:space="preserve"> (вводится в действие после дня его первого официального опубликования); от 29.08.2024 </w:t>
      </w:r>
      <w:r w:rsidDel="00000000" w:rsidR="00000000" w:rsidRPr="00000000">
        <w:rPr>
          <w:rFonts w:ascii="Times New Roman" w:cs="Times New Roman" w:eastAsia="Times New Roman" w:hAnsi="Times New Roman"/>
          <w:b w:val="0"/>
          <w:i w:val="0"/>
          <w:color w:val="000000"/>
          <w:sz w:val="28"/>
          <w:szCs w:val="28"/>
          <w:rtl w:val="0"/>
        </w:rPr>
        <w:t xml:space="preserve">№ 707</w:t>
      </w:r>
      <w:r w:rsidDel="00000000" w:rsidR="00000000" w:rsidRPr="00000000">
        <w:rPr>
          <w:rFonts w:ascii="Times New Roman" w:cs="Times New Roman" w:eastAsia="Times New Roman" w:hAnsi="Times New Roman"/>
          <w:b w:val="0"/>
          <w:i w:val="0"/>
          <w:color w:val="ff0000"/>
          <w:sz w:val="28"/>
          <w:szCs w:val="28"/>
          <w:rtl w:val="0"/>
        </w:rPr>
        <w:t xml:space="preserve">; от 18.09.2024 </w:t>
      </w:r>
      <w:r w:rsidDel="00000000" w:rsidR="00000000" w:rsidRPr="00000000">
        <w:rPr>
          <w:rFonts w:ascii="Times New Roman" w:cs="Times New Roman" w:eastAsia="Times New Roman" w:hAnsi="Times New Roman"/>
          <w:b w:val="0"/>
          <w:i w:val="0"/>
          <w:color w:val="000000"/>
          <w:sz w:val="28"/>
          <w:szCs w:val="28"/>
          <w:rtl w:val="0"/>
        </w:rPr>
        <w:t xml:space="preserve">№ 758</w:t>
      </w:r>
      <w:r w:rsidDel="00000000" w:rsidR="00000000" w:rsidRPr="00000000">
        <w:rPr>
          <w:rFonts w:ascii="Times New Roman" w:cs="Times New Roman" w:eastAsia="Times New Roman" w:hAnsi="Times New Roman"/>
          <w:b w:val="0"/>
          <w:i w:val="0"/>
          <w:color w:val="ff0000"/>
          <w:sz w:val="28"/>
          <w:szCs w:val="28"/>
          <w:rtl w:val="0"/>
        </w:rPr>
        <w:t xml:space="preserve">; от 21.11.2024 </w:t>
      </w:r>
      <w:r w:rsidDel="00000000" w:rsidR="00000000" w:rsidRPr="00000000">
        <w:rPr>
          <w:rFonts w:ascii="Times New Roman" w:cs="Times New Roman" w:eastAsia="Times New Roman" w:hAnsi="Times New Roman"/>
          <w:b w:val="0"/>
          <w:i w:val="0"/>
          <w:color w:val="000000"/>
          <w:sz w:val="28"/>
          <w:szCs w:val="28"/>
          <w:rtl w:val="0"/>
        </w:rPr>
        <w:t xml:space="preserve">№ 983</w:t>
      </w:r>
      <w:r w:rsidDel="00000000" w:rsidR="00000000" w:rsidRPr="00000000">
        <w:rPr>
          <w:rFonts w:ascii="Times New Roman" w:cs="Times New Roman" w:eastAsia="Times New Roman" w:hAnsi="Times New Roman"/>
          <w:b w:val="0"/>
          <w:i w:val="0"/>
          <w:color w:val="ff0000"/>
          <w:sz w:val="28"/>
          <w:szCs w:val="28"/>
          <w:rtl w:val="0"/>
        </w:rPr>
        <w:t xml:space="preserve">; от 14.04.2025 </w:t>
      </w:r>
      <w:r w:rsidDel="00000000" w:rsidR="00000000" w:rsidRPr="00000000">
        <w:rPr>
          <w:rFonts w:ascii="Times New Roman" w:cs="Times New Roman" w:eastAsia="Times New Roman" w:hAnsi="Times New Roman"/>
          <w:b w:val="0"/>
          <w:i w:val="0"/>
          <w:color w:val="000000"/>
          <w:sz w:val="28"/>
          <w:szCs w:val="28"/>
          <w:rtl w:val="0"/>
        </w:rPr>
        <w:t xml:space="preserve">№ 236</w:t>
      </w:r>
      <w:r w:rsidDel="00000000" w:rsidR="00000000" w:rsidRPr="00000000">
        <w:rPr>
          <w:rFonts w:ascii="Times New Roman" w:cs="Times New Roman" w:eastAsia="Times New Roman" w:hAnsi="Times New Roman"/>
          <w:b w:val="0"/>
          <w:i w:val="0"/>
          <w:color w:val="ff0000"/>
          <w:sz w:val="28"/>
          <w:szCs w:val="28"/>
          <w:rtl w:val="0"/>
        </w:rPr>
        <w:t xml:space="preserve">.</w:t>
      </w:r>
      <w:r w:rsidDel="00000000" w:rsidR="00000000" w:rsidRPr="00000000">
        <w:rPr>
          <w:rtl w:val="0"/>
        </w:rPr>
        <w:br w:type="textWrapping"/>
      </w:r>
      <w:r w:rsidDel="00000000" w:rsidR="00000000" w:rsidRPr="00000000">
        <w:rPr>
          <w:rFonts w:ascii="Times New Roman" w:cs="Times New Roman" w:eastAsia="Times New Roman" w:hAnsi="Times New Roman"/>
          <w:b w:val="0"/>
          <w:i w:val="0"/>
          <w:color w:val="ff0000"/>
          <w:sz w:val="28"/>
          <w:szCs w:val="28"/>
          <w:rtl w:val="0"/>
        </w:rPr>
        <w:t xml:space="preserve">      17. Исключен постановлением Правительства РК от 07.02.2022 </w:t>
      </w:r>
      <w:r w:rsidDel="00000000" w:rsidR="00000000" w:rsidRPr="00000000">
        <w:rPr>
          <w:rFonts w:ascii="Times New Roman" w:cs="Times New Roman" w:eastAsia="Times New Roman" w:hAnsi="Times New Roman"/>
          <w:b w:val="0"/>
          <w:i w:val="0"/>
          <w:color w:val="000000"/>
          <w:sz w:val="28"/>
          <w:szCs w:val="28"/>
          <w:rtl w:val="0"/>
        </w:rPr>
        <w:t xml:space="preserve">№ 55</w:t>
      </w:r>
      <w:r w:rsidDel="00000000" w:rsidR="00000000" w:rsidRPr="00000000">
        <w:rPr>
          <w:rFonts w:ascii="Times New Roman" w:cs="Times New Roman" w:eastAsia="Times New Roman" w:hAnsi="Times New Roman"/>
          <w:b w:val="0"/>
          <w:i w:val="0"/>
          <w:color w:val="ff0000"/>
          <w:sz w:val="28"/>
          <w:szCs w:val="28"/>
          <w:rtl w:val="0"/>
        </w:rPr>
        <w:t xml:space="preserve">.</w:t>
      </w:r>
      <w:r w:rsidDel="00000000" w:rsidR="00000000" w:rsidRPr="00000000">
        <w:rPr>
          <w:rtl w:val="0"/>
        </w:rPr>
        <w:br w:type="textWrapping"/>
      </w:r>
    </w:p>
    <w:bookmarkStart w:colFirst="0" w:colLast="0" w:name="bookmark=id.m9v5enm6x1z1" w:id="465"/>
    <w:bookmarkEnd w:id="465"/>
    <w:p w:rsidR="00000000" w:rsidDel="00000000" w:rsidP="00000000" w:rsidRDefault="00000000" w:rsidRPr="00000000" w14:paraId="000001EC">
      <w:pPr>
        <w:spacing w:after="0" w:lineRule="auto"/>
        <w:ind w:left="0" w:firstLine="0"/>
        <w:jc w:val="left"/>
        <w:rPr/>
      </w:pPr>
      <w:r w:rsidDel="00000000" w:rsidR="00000000" w:rsidRPr="00000000">
        <w:rPr>
          <w:rFonts w:ascii="Times New Roman" w:cs="Times New Roman" w:eastAsia="Times New Roman" w:hAnsi="Times New Roman"/>
          <w:b w:val="1"/>
          <w:i w:val="0"/>
          <w:color w:val="000000"/>
          <w:rtl w:val="0"/>
        </w:rPr>
        <w:t xml:space="preserve"> Глава 3. Статус, полномочия первого руководителя государственного органа</w:t>
      </w:r>
      <w:r w:rsidDel="00000000" w:rsidR="00000000" w:rsidRPr="00000000">
        <w:rPr>
          <w:rtl w:val="0"/>
        </w:rPr>
      </w:r>
    </w:p>
    <w:p w:rsidR="00000000" w:rsidDel="00000000" w:rsidP="00000000" w:rsidRDefault="00000000" w:rsidRPr="00000000" w14:paraId="000001ED">
      <w:pPr>
        <w:spacing w:after="0" w:lineRule="auto"/>
        <w:ind w:left="0" w:firstLine="0"/>
        <w:jc w:val="both"/>
        <w:rPr/>
      </w:pPr>
      <w:r w:rsidDel="00000000" w:rsidR="00000000" w:rsidRPr="00000000">
        <w:rPr>
          <w:rFonts w:ascii="Times New Roman" w:cs="Times New Roman" w:eastAsia="Times New Roman" w:hAnsi="Times New Roman"/>
          <w:b w:val="0"/>
          <w:i w:val="0"/>
          <w:color w:val="ff0000"/>
          <w:sz w:val="28"/>
          <w:szCs w:val="28"/>
          <w:rtl w:val="0"/>
        </w:rPr>
        <w:t xml:space="preserve">      Сноска. Заголовок главы 3 - в редакции постановления Правительства РК от 07.02.2022 № 55.</w:t>
      </w:r>
      <w:r w:rsidDel="00000000" w:rsidR="00000000" w:rsidRPr="00000000">
        <w:rPr>
          <w:rtl w:val="0"/>
        </w:rPr>
      </w:r>
    </w:p>
    <w:bookmarkStart w:colFirst="0" w:colLast="0" w:name="bookmark=id.fnc0qhuaou8v" w:id="466"/>
    <w:bookmarkEnd w:id="466"/>
    <w:p w:rsidR="00000000" w:rsidDel="00000000" w:rsidP="00000000" w:rsidRDefault="00000000" w:rsidRPr="00000000" w14:paraId="000001EE">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18. Руководство Министерством осуществляется Министром по чрезвычайным ситуациям, который несет персональную ответственность за выполнение возложенных на Министерство задач и осуществление им своих полномочий.</w:t>
      </w:r>
      <w:r w:rsidDel="00000000" w:rsidR="00000000" w:rsidRPr="00000000">
        <w:rPr>
          <w:rtl w:val="0"/>
        </w:rPr>
      </w:r>
    </w:p>
    <w:p w:rsidR="00000000" w:rsidDel="00000000" w:rsidP="00000000" w:rsidRDefault="00000000" w:rsidRPr="00000000" w14:paraId="000001EF">
      <w:pPr>
        <w:spacing w:after="0" w:lineRule="auto"/>
        <w:ind w:left="0" w:firstLine="0"/>
        <w:jc w:val="left"/>
        <w:rPr/>
      </w:pPr>
      <w:r w:rsidDel="00000000" w:rsidR="00000000" w:rsidRPr="00000000">
        <w:rPr>
          <w:rFonts w:ascii="Times New Roman" w:cs="Times New Roman" w:eastAsia="Times New Roman" w:hAnsi="Times New Roman"/>
          <w:b w:val="0"/>
          <w:i w:val="0"/>
          <w:color w:val="ff0000"/>
          <w:sz w:val="28"/>
          <w:szCs w:val="28"/>
          <w:rtl w:val="0"/>
        </w:rPr>
        <w:t xml:space="preserve">      Сноска. Пункт 18 - в редакции постановления Правительства РК от 07.02.2022 </w:t>
      </w:r>
      <w:r w:rsidDel="00000000" w:rsidR="00000000" w:rsidRPr="00000000">
        <w:rPr>
          <w:rFonts w:ascii="Times New Roman" w:cs="Times New Roman" w:eastAsia="Times New Roman" w:hAnsi="Times New Roman"/>
          <w:b w:val="0"/>
          <w:i w:val="0"/>
          <w:color w:val="000000"/>
          <w:sz w:val="28"/>
          <w:szCs w:val="28"/>
          <w:rtl w:val="0"/>
        </w:rPr>
        <w:t xml:space="preserve">№ 55</w:t>
      </w:r>
      <w:r w:rsidDel="00000000" w:rsidR="00000000" w:rsidRPr="00000000">
        <w:rPr>
          <w:rFonts w:ascii="Times New Roman" w:cs="Times New Roman" w:eastAsia="Times New Roman" w:hAnsi="Times New Roman"/>
          <w:b w:val="0"/>
          <w:i w:val="0"/>
          <w:color w:val="ff0000"/>
          <w:sz w:val="28"/>
          <w:szCs w:val="28"/>
          <w:rtl w:val="0"/>
        </w:rPr>
        <w:t xml:space="preserve">.</w:t>
      </w:r>
      <w:r w:rsidDel="00000000" w:rsidR="00000000" w:rsidRPr="00000000">
        <w:rPr>
          <w:rtl w:val="0"/>
        </w:rPr>
        <w:br w:type="textWrapping"/>
      </w:r>
    </w:p>
    <w:bookmarkStart w:colFirst="0" w:colLast="0" w:name="bookmark=id.paqaea1uxtof" w:id="467"/>
    <w:bookmarkEnd w:id="467"/>
    <w:p w:rsidR="00000000" w:rsidDel="00000000" w:rsidP="00000000" w:rsidRDefault="00000000" w:rsidRPr="00000000" w14:paraId="000001F0">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19. Министр по чрезвычайным ситуациям назначается на должность и освобождается от должности в соответствии с законодательством Республики Казахстан. </w:t>
      </w:r>
      <w:r w:rsidDel="00000000" w:rsidR="00000000" w:rsidRPr="00000000">
        <w:rPr>
          <w:rtl w:val="0"/>
        </w:rPr>
      </w:r>
    </w:p>
    <w:bookmarkStart w:colFirst="0" w:colLast="0" w:name="bookmark=id.w78jd4echl1m" w:id="468"/>
    <w:bookmarkEnd w:id="468"/>
    <w:p w:rsidR="00000000" w:rsidDel="00000000" w:rsidP="00000000" w:rsidRDefault="00000000" w:rsidRPr="00000000" w14:paraId="000001F1">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20. Министр по чрезвычайным ситуациям имеет заместителей, которые назначаются на должности и освобождаются от должностей в соответствии с законодательством Республики Казахстан. </w:t>
      </w:r>
      <w:r w:rsidDel="00000000" w:rsidR="00000000" w:rsidRPr="00000000">
        <w:rPr>
          <w:rtl w:val="0"/>
        </w:rPr>
      </w:r>
    </w:p>
    <w:bookmarkStart w:colFirst="0" w:colLast="0" w:name="bookmark=id.xykfcn2bxguu" w:id="469"/>
    <w:bookmarkEnd w:id="469"/>
    <w:p w:rsidR="00000000" w:rsidDel="00000000" w:rsidP="00000000" w:rsidRDefault="00000000" w:rsidRPr="00000000" w14:paraId="000001F2">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21. Полномочия Министра по чрезвычайным ситуациям:</w:t>
      </w:r>
      <w:r w:rsidDel="00000000" w:rsidR="00000000" w:rsidRPr="00000000">
        <w:rPr>
          <w:rtl w:val="0"/>
        </w:rPr>
      </w:r>
    </w:p>
    <w:bookmarkStart w:colFirst="0" w:colLast="0" w:name="bookmark=id.ib53d44vs9xt" w:id="470"/>
    <w:bookmarkEnd w:id="470"/>
    <w:p w:rsidR="00000000" w:rsidDel="00000000" w:rsidP="00000000" w:rsidRDefault="00000000" w:rsidRPr="00000000" w14:paraId="000001F3">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 вырабатывает предложения по формированию государственной политики в сферах, регулируемых Министерством;</w:t>
      </w:r>
      <w:r w:rsidDel="00000000" w:rsidR="00000000" w:rsidRPr="00000000">
        <w:rPr>
          <w:rtl w:val="0"/>
        </w:rPr>
      </w:r>
    </w:p>
    <w:bookmarkStart w:colFirst="0" w:colLast="0" w:name="bookmark=id.656ja4491a4f" w:id="471"/>
    <w:bookmarkEnd w:id="471"/>
    <w:p w:rsidR="00000000" w:rsidDel="00000000" w:rsidP="00000000" w:rsidRDefault="00000000" w:rsidRPr="00000000" w14:paraId="000001F4">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 назначает на должности и освобождает от должностей руководителей комитетов, которые подконтрольны ему в своей деятельности;</w:t>
      </w:r>
      <w:r w:rsidDel="00000000" w:rsidR="00000000" w:rsidRPr="00000000">
        <w:rPr>
          <w:rtl w:val="0"/>
        </w:rPr>
      </w:r>
    </w:p>
    <w:bookmarkStart w:colFirst="0" w:colLast="0" w:name="bookmark=id.heb4ig2yq3k8" w:id="472"/>
    <w:bookmarkEnd w:id="472"/>
    <w:p w:rsidR="00000000" w:rsidDel="00000000" w:rsidP="00000000" w:rsidRDefault="00000000" w:rsidRPr="00000000" w14:paraId="000001F5">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3) представляет Министерство в Парламенте Республики Казахстан, иных государственных органах и организациях;</w:t>
      </w:r>
      <w:r w:rsidDel="00000000" w:rsidR="00000000" w:rsidRPr="00000000">
        <w:rPr>
          <w:rtl w:val="0"/>
        </w:rPr>
      </w:r>
    </w:p>
    <w:bookmarkStart w:colFirst="0" w:colLast="0" w:name="bookmark=id.q3vvgp445igz" w:id="473"/>
    <w:bookmarkEnd w:id="473"/>
    <w:p w:rsidR="00000000" w:rsidDel="00000000" w:rsidP="00000000" w:rsidRDefault="00000000" w:rsidRPr="00000000" w14:paraId="000001F6">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4) подписывает приказы;</w:t>
      </w:r>
      <w:r w:rsidDel="00000000" w:rsidR="00000000" w:rsidRPr="00000000">
        <w:rPr>
          <w:rtl w:val="0"/>
        </w:rPr>
      </w:r>
    </w:p>
    <w:bookmarkStart w:colFirst="0" w:colLast="0" w:name="bookmark=id.124i8laza01a" w:id="474"/>
    <w:bookmarkEnd w:id="474"/>
    <w:p w:rsidR="00000000" w:rsidDel="00000000" w:rsidP="00000000" w:rsidRDefault="00000000" w:rsidRPr="00000000" w14:paraId="000001F7">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5) утверждает регламент работы Министерства;</w:t>
      </w:r>
      <w:r w:rsidDel="00000000" w:rsidR="00000000" w:rsidRPr="00000000">
        <w:rPr>
          <w:rtl w:val="0"/>
        </w:rPr>
      </w:r>
    </w:p>
    <w:bookmarkStart w:colFirst="0" w:colLast="0" w:name="bookmark=id.8iulo4y5cpf" w:id="475"/>
    <w:bookmarkEnd w:id="475"/>
    <w:p w:rsidR="00000000" w:rsidDel="00000000" w:rsidP="00000000" w:rsidRDefault="00000000" w:rsidRPr="00000000" w14:paraId="000001F8">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6) согласовывает и визирует проекты нормативных правовых актов, поступивших на согласование в Министерство;</w:t>
      </w:r>
      <w:r w:rsidDel="00000000" w:rsidR="00000000" w:rsidRPr="00000000">
        <w:rPr>
          <w:rtl w:val="0"/>
        </w:rPr>
      </w:r>
    </w:p>
    <w:bookmarkStart w:colFirst="0" w:colLast="0" w:name="bookmark=id.x3y6nsw6gur9" w:id="476"/>
    <w:bookmarkEnd w:id="476"/>
    <w:p w:rsidR="00000000" w:rsidDel="00000000" w:rsidP="00000000" w:rsidRDefault="00000000" w:rsidRPr="00000000" w14:paraId="000001F9">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7) отменяет или приостанавливает полностью или в части действия актов ведомств;</w:t>
      </w:r>
      <w:r w:rsidDel="00000000" w:rsidR="00000000" w:rsidRPr="00000000">
        <w:rPr>
          <w:rtl w:val="0"/>
        </w:rPr>
      </w:r>
    </w:p>
    <w:bookmarkStart w:colFirst="0" w:colLast="0" w:name="bookmark=id.hiw9gclvenfx" w:id="477"/>
    <w:bookmarkEnd w:id="477"/>
    <w:p w:rsidR="00000000" w:rsidDel="00000000" w:rsidP="00000000" w:rsidRDefault="00000000" w:rsidRPr="00000000" w14:paraId="000001FA">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8) принимает меры по противодействию коррупции в Министерстве и несет за это персональную ответственность;</w:t>
      </w:r>
      <w:r w:rsidDel="00000000" w:rsidR="00000000" w:rsidRPr="00000000">
        <w:rPr>
          <w:rtl w:val="0"/>
        </w:rPr>
      </w:r>
    </w:p>
    <w:bookmarkStart w:colFirst="0" w:colLast="0" w:name="bookmark=id.ph8jo7sihr9p" w:id="478"/>
    <w:bookmarkEnd w:id="478"/>
    <w:p w:rsidR="00000000" w:rsidDel="00000000" w:rsidP="00000000" w:rsidRDefault="00000000" w:rsidRPr="00000000" w14:paraId="000001FB">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9) входит в состав руководящего органа или наблюдательного совета коммерческой организации с прямым и косвенным участием государства в уставном капитале в случае принятия соответствующего решения Правительства;</w:t>
      </w:r>
      <w:r w:rsidDel="00000000" w:rsidR="00000000" w:rsidRPr="00000000">
        <w:rPr>
          <w:rtl w:val="0"/>
        </w:rPr>
      </w:r>
    </w:p>
    <w:bookmarkStart w:colFirst="0" w:colLast="0" w:name="bookmark=id.repm7r6i7qoc" w:id="479"/>
    <w:bookmarkEnd w:id="479"/>
    <w:p w:rsidR="00000000" w:rsidDel="00000000" w:rsidP="00000000" w:rsidRDefault="00000000" w:rsidRPr="00000000" w14:paraId="000001FC">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10) принимает решения по другим вопросам, отнесенным к его компетенции, и осуществляет иные полномочия в соответствии с законами Республики Казахстан;</w:t>
      </w:r>
      <w:r w:rsidDel="00000000" w:rsidR="00000000" w:rsidRPr="00000000">
        <w:rPr>
          <w:rtl w:val="0"/>
        </w:rPr>
      </w:r>
    </w:p>
    <w:bookmarkStart w:colFirst="0" w:colLast="0" w:name="bookmark=id.3uj6lc5wep8t" w:id="480"/>
    <w:bookmarkEnd w:id="480"/>
    <w:p w:rsidR="00000000" w:rsidDel="00000000" w:rsidP="00000000" w:rsidRDefault="00000000" w:rsidRPr="00000000" w14:paraId="000001FD">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11) проводит единую кадровую политику;</w:t>
      </w:r>
      <w:r w:rsidDel="00000000" w:rsidR="00000000" w:rsidRPr="00000000">
        <w:rPr>
          <w:rtl w:val="0"/>
        </w:rPr>
      </w:r>
    </w:p>
    <w:bookmarkStart w:colFirst="0" w:colLast="0" w:name="bookmark=id.3ibm4nb65z3b" w:id="481"/>
    <w:bookmarkEnd w:id="481"/>
    <w:p w:rsidR="00000000" w:rsidDel="00000000" w:rsidP="00000000" w:rsidRDefault="00000000" w:rsidRPr="00000000" w14:paraId="000001FE">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12) в соответствии с законодательством назначает и освобождает от должностей работников, вопросы трудовых отношений которых отнесены к его компетенции;</w:t>
      </w:r>
      <w:r w:rsidDel="00000000" w:rsidR="00000000" w:rsidRPr="00000000">
        <w:rPr>
          <w:rtl w:val="0"/>
        </w:rPr>
      </w:r>
    </w:p>
    <w:bookmarkStart w:colFirst="0" w:colLast="0" w:name="bookmark=id.m5hrj8dowa8z" w:id="482"/>
    <w:bookmarkEnd w:id="482"/>
    <w:p w:rsidR="00000000" w:rsidDel="00000000" w:rsidP="00000000" w:rsidRDefault="00000000" w:rsidRPr="00000000" w14:paraId="000001FF">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13) вносит представления Президенту Республики Казахстан о присвоении специальных званий высшему начальствующему составу и высших воинских званий;</w:t>
      </w:r>
      <w:r w:rsidDel="00000000" w:rsidR="00000000" w:rsidRPr="00000000">
        <w:rPr>
          <w:rtl w:val="0"/>
        </w:rPr>
      </w:r>
    </w:p>
    <w:bookmarkStart w:colFirst="0" w:colLast="0" w:name="bookmark=id.km3ifss7iljk" w:id="483"/>
    <w:bookmarkEnd w:id="483"/>
    <w:p w:rsidR="00000000" w:rsidDel="00000000" w:rsidP="00000000" w:rsidRDefault="00000000" w:rsidRPr="00000000" w14:paraId="00000200">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14) вносит представления Президенту Республики Казахстан к награждению особо отличившихся работников Министерства государственными наградами и присвоению почетных званий;</w:t>
      </w:r>
      <w:r w:rsidDel="00000000" w:rsidR="00000000" w:rsidRPr="00000000">
        <w:rPr>
          <w:rtl w:val="0"/>
        </w:rPr>
      </w:r>
    </w:p>
    <w:bookmarkStart w:colFirst="0" w:colLast="0" w:name="bookmark=id.z5senem0hb7w" w:id="484"/>
    <w:bookmarkEnd w:id="484"/>
    <w:p w:rsidR="00000000" w:rsidDel="00000000" w:rsidP="00000000" w:rsidRDefault="00000000" w:rsidRPr="00000000" w14:paraId="00000201">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15) в установленном законодательством порядке налагает дисциплинарные взыскания и применяет меры поощрения на работников, вопросы трудовых отношений которых отнесены к его компетенции;</w:t>
      </w:r>
      <w:r w:rsidDel="00000000" w:rsidR="00000000" w:rsidRPr="00000000">
        <w:rPr>
          <w:rtl w:val="0"/>
        </w:rPr>
      </w:r>
    </w:p>
    <w:bookmarkStart w:colFirst="0" w:colLast="0" w:name="bookmark=id.nydiy490xcsb" w:id="485"/>
    <w:bookmarkEnd w:id="485"/>
    <w:p w:rsidR="00000000" w:rsidDel="00000000" w:rsidP="00000000" w:rsidRDefault="00000000" w:rsidRPr="00000000" w14:paraId="00000202">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16) в пределах своей компетенции в соответствии с законодательством образует и упраздняет подразделения уполномоченного органа в сфере гражданской защиты, устанавливает их структуру, штатную численность в пределах утвержденного Правительством Республики Казахстан лимита штатной численности и фонда оплаты труда, выделенных бюджетных средств;</w:t>
      </w:r>
      <w:r w:rsidDel="00000000" w:rsidR="00000000" w:rsidRPr="00000000">
        <w:rPr>
          <w:rtl w:val="0"/>
        </w:rPr>
      </w:r>
    </w:p>
    <w:bookmarkStart w:colFirst="0" w:colLast="0" w:name="bookmark=id.21g3j8806wlv" w:id="486"/>
    <w:bookmarkEnd w:id="486"/>
    <w:p w:rsidR="00000000" w:rsidDel="00000000" w:rsidP="00000000" w:rsidRDefault="00000000" w:rsidRPr="00000000" w14:paraId="00000203">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17) распределяет финансовые средства на содержание органов гражданской защиты Республики Казахстан в пределах ассигнований, выделенных из республиканского бюджета.</w:t>
      </w:r>
      <w:r w:rsidDel="00000000" w:rsidR="00000000" w:rsidRPr="00000000">
        <w:rPr>
          <w:rtl w:val="0"/>
        </w:rPr>
      </w:r>
    </w:p>
    <w:bookmarkStart w:colFirst="0" w:colLast="0" w:name="bookmark=id.mvw7avq53mem" w:id="487"/>
    <w:bookmarkEnd w:id="487"/>
    <w:p w:rsidR="00000000" w:rsidDel="00000000" w:rsidP="00000000" w:rsidRDefault="00000000" w:rsidRPr="00000000" w14:paraId="00000204">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Исполнение полномочий Министра по чрезвычайным ситуациям в период его отсутствия осуществляется лицом, его замещающим в соответствии с действующим законодательством. </w:t>
      </w:r>
      <w:r w:rsidDel="00000000" w:rsidR="00000000" w:rsidRPr="00000000">
        <w:rPr>
          <w:rtl w:val="0"/>
        </w:rPr>
      </w:r>
    </w:p>
    <w:bookmarkStart w:colFirst="0" w:colLast="0" w:name="bookmark=id.wf7wkw6xosng" w:id="488"/>
    <w:bookmarkEnd w:id="488"/>
    <w:p w:rsidR="00000000" w:rsidDel="00000000" w:rsidP="00000000" w:rsidRDefault="00000000" w:rsidRPr="00000000" w14:paraId="00000205">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22. Министр по чрезвычайным ситуациям определяет полномочия своих заместителей в соответствии с законодательством Республики Казахстан.</w:t>
      </w:r>
      <w:r w:rsidDel="00000000" w:rsidR="00000000" w:rsidRPr="00000000">
        <w:rPr>
          <w:rtl w:val="0"/>
        </w:rPr>
      </w:r>
    </w:p>
    <w:bookmarkStart w:colFirst="0" w:colLast="0" w:name="bookmark=id.c57qaj8j6154" w:id="489"/>
    <w:bookmarkEnd w:id="489"/>
    <w:p w:rsidR="00000000" w:rsidDel="00000000" w:rsidP="00000000" w:rsidRDefault="00000000" w:rsidRPr="00000000" w14:paraId="00000206">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23. Аппарат Министерства возглавляется руководителем аппарата или должностным лицом Министерства, назначаемым на должность и освобождаемым от должности в соответствии с законодательством Республики Казахстан.</w:t>
      </w:r>
      <w:r w:rsidDel="00000000" w:rsidR="00000000" w:rsidRPr="00000000">
        <w:rPr>
          <w:rtl w:val="0"/>
        </w:rPr>
      </w:r>
    </w:p>
    <w:p w:rsidR="00000000" w:rsidDel="00000000" w:rsidP="00000000" w:rsidRDefault="00000000" w:rsidRPr="00000000" w14:paraId="00000207">
      <w:pPr>
        <w:spacing w:after="0" w:lineRule="auto"/>
        <w:ind w:left="0" w:firstLine="0"/>
        <w:jc w:val="left"/>
        <w:rPr/>
      </w:pPr>
      <w:r w:rsidDel="00000000" w:rsidR="00000000" w:rsidRPr="00000000">
        <w:rPr>
          <w:rFonts w:ascii="Times New Roman" w:cs="Times New Roman" w:eastAsia="Times New Roman" w:hAnsi="Times New Roman"/>
          <w:b w:val="0"/>
          <w:i w:val="0"/>
          <w:color w:val="ff0000"/>
          <w:sz w:val="28"/>
          <w:szCs w:val="28"/>
          <w:rtl w:val="0"/>
        </w:rPr>
        <w:t xml:space="preserve">      Сноска. Пункт 23 - в редакции постановления Правительства РК от 07.02.2022 </w:t>
      </w:r>
      <w:r w:rsidDel="00000000" w:rsidR="00000000" w:rsidRPr="00000000">
        <w:rPr>
          <w:rFonts w:ascii="Times New Roman" w:cs="Times New Roman" w:eastAsia="Times New Roman" w:hAnsi="Times New Roman"/>
          <w:b w:val="0"/>
          <w:i w:val="0"/>
          <w:color w:val="000000"/>
          <w:sz w:val="28"/>
          <w:szCs w:val="28"/>
          <w:rtl w:val="0"/>
        </w:rPr>
        <w:t xml:space="preserve">№ 55</w:t>
      </w:r>
      <w:r w:rsidDel="00000000" w:rsidR="00000000" w:rsidRPr="00000000">
        <w:rPr>
          <w:rFonts w:ascii="Times New Roman" w:cs="Times New Roman" w:eastAsia="Times New Roman" w:hAnsi="Times New Roman"/>
          <w:b w:val="0"/>
          <w:i w:val="0"/>
          <w:color w:val="ff0000"/>
          <w:sz w:val="28"/>
          <w:szCs w:val="28"/>
          <w:rtl w:val="0"/>
        </w:rPr>
        <w:t xml:space="preserve">.</w:t>
      </w:r>
      <w:r w:rsidDel="00000000" w:rsidR="00000000" w:rsidRPr="00000000">
        <w:rPr>
          <w:rtl w:val="0"/>
        </w:rPr>
        <w:br w:type="textWrapping"/>
      </w:r>
    </w:p>
    <w:bookmarkStart w:colFirst="0" w:colLast="0" w:name="bookmark=id.wr6bn182gtit" w:id="490"/>
    <w:bookmarkEnd w:id="490"/>
    <w:p w:rsidR="00000000" w:rsidDel="00000000" w:rsidP="00000000" w:rsidRDefault="00000000" w:rsidRPr="00000000" w14:paraId="00000208">
      <w:pPr>
        <w:spacing w:after="0" w:lineRule="auto"/>
        <w:ind w:left="0" w:firstLine="0"/>
        <w:jc w:val="left"/>
        <w:rPr/>
      </w:pPr>
      <w:r w:rsidDel="00000000" w:rsidR="00000000" w:rsidRPr="00000000">
        <w:rPr>
          <w:rFonts w:ascii="Times New Roman" w:cs="Times New Roman" w:eastAsia="Times New Roman" w:hAnsi="Times New Roman"/>
          <w:b w:val="1"/>
          <w:i w:val="0"/>
          <w:color w:val="000000"/>
          <w:rtl w:val="0"/>
        </w:rPr>
        <w:t xml:space="preserve"> Глава 4. Имущество государственного органа</w:t>
      </w:r>
      <w:r w:rsidDel="00000000" w:rsidR="00000000" w:rsidRPr="00000000">
        <w:rPr>
          <w:rtl w:val="0"/>
        </w:rPr>
      </w:r>
    </w:p>
    <w:bookmarkStart w:colFirst="0" w:colLast="0" w:name="bookmark=id.vv7x0by8ab37" w:id="491"/>
    <w:bookmarkEnd w:id="491"/>
    <w:p w:rsidR="00000000" w:rsidDel="00000000" w:rsidP="00000000" w:rsidRDefault="00000000" w:rsidRPr="00000000" w14:paraId="00000209">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24. Министерство может иметь на праве оперативного управления обособленное имущество в случаях, предусмотренных законодательством. Имущество Министерства формируется за счет имущества, переданного ему собственником, а также имущества (включая денежные доходы), приобретенного в результате собственной деятельности и иных источников, не запрещенных законодательством Республики Казахстан.</w:t>
      </w:r>
      <w:r w:rsidDel="00000000" w:rsidR="00000000" w:rsidRPr="00000000">
        <w:rPr>
          <w:rtl w:val="0"/>
        </w:rPr>
      </w:r>
    </w:p>
    <w:bookmarkStart w:colFirst="0" w:colLast="0" w:name="bookmark=id.hzks39vtyca5" w:id="492"/>
    <w:bookmarkEnd w:id="492"/>
    <w:p w:rsidR="00000000" w:rsidDel="00000000" w:rsidP="00000000" w:rsidRDefault="00000000" w:rsidRPr="00000000" w14:paraId="0000020A">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25. Имущество, закрепленное за Министерством, относится к республиканской собственности.</w:t>
      </w:r>
      <w:r w:rsidDel="00000000" w:rsidR="00000000" w:rsidRPr="00000000">
        <w:rPr>
          <w:rtl w:val="0"/>
        </w:rPr>
      </w:r>
    </w:p>
    <w:bookmarkStart w:colFirst="0" w:colLast="0" w:name="bookmark=id.ucdxwm4dlcb0" w:id="493"/>
    <w:bookmarkEnd w:id="493"/>
    <w:p w:rsidR="00000000" w:rsidDel="00000000" w:rsidP="00000000" w:rsidRDefault="00000000" w:rsidRPr="00000000" w14:paraId="0000020B">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26. Министерство не вправе самостоятельно отчуждать или иным способом распоряжаться закрепленным за ним имуществом и имуществом, приобретенным за счет средств, выданных ему по плану финансирования, если иное не установлено законодательством.</w:t>
      </w:r>
      <w:r w:rsidDel="00000000" w:rsidR="00000000" w:rsidRPr="00000000">
        <w:rPr>
          <w:rtl w:val="0"/>
        </w:rPr>
      </w:r>
    </w:p>
    <w:bookmarkStart w:colFirst="0" w:colLast="0" w:name="bookmark=id.ju573iiqt5y0" w:id="494"/>
    <w:bookmarkEnd w:id="494"/>
    <w:p w:rsidR="00000000" w:rsidDel="00000000" w:rsidP="00000000" w:rsidRDefault="00000000" w:rsidRPr="00000000" w14:paraId="0000020C">
      <w:pPr>
        <w:spacing w:after="0" w:lineRule="auto"/>
        <w:ind w:left="0" w:firstLine="0"/>
        <w:jc w:val="left"/>
        <w:rPr/>
      </w:pPr>
      <w:r w:rsidDel="00000000" w:rsidR="00000000" w:rsidRPr="00000000">
        <w:rPr>
          <w:rFonts w:ascii="Times New Roman" w:cs="Times New Roman" w:eastAsia="Times New Roman" w:hAnsi="Times New Roman"/>
          <w:b w:val="1"/>
          <w:i w:val="0"/>
          <w:color w:val="000000"/>
          <w:rtl w:val="0"/>
        </w:rPr>
        <w:t xml:space="preserve"> Глава 5. Реорганизация и упразднение государственного органа</w:t>
      </w:r>
      <w:r w:rsidDel="00000000" w:rsidR="00000000" w:rsidRPr="00000000">
        <w:rPr>
          <w:rtl w:val="0"/>
        </w:rPr>
      </w:r>
    </w:p>
    <w:bookmarkStart w:colFirst="0" w:colLast="0" w:name="bookmark=id.rvuzxg2kesqw" w:id="495"/>
    <w:bookmarkEnd w:id="495"/>
    <w:p w:rsidR="00000000" w:rsidDel="00000000" w:rsidP="00000000" w:rsidRDefault="00000000" w:rsidRPr="00000000" w14:paraId="0000020D">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27. Реорганизация и упразднение Министерства осуществляются в соответствии с законодательством Республики Казахстан.</w:t>
      </w:r>
      <w:r w:rsidDel="00000000" w:rsidR="00000000" w:rsidRPr="00000000">
        <w:rPr>
          <w:rtl w:val="0"/>
        </w:rPr>
      </w:r>
    </w:p>
    <w:bookmarkStart w:colFirst="0" w:colLast="0" w:name="bookmark=id.j88r0n57nnf8" w:id="496"/>
    <w:bookmarkEnd w:id="496"/>
    <w:p w:rsidR="00000000" w:rsidDel="00000000" w:rsidP="00000000" w:rsidRDefault="00000000" w:rsidRPr="00000000" w14:paraId="0000020E">
      <w:pPr>
        <w:spacing w:after="0" w:lineRule="auto"/>
        <w:ind w:left="0" w:firstLine="0"/>
        <w:jc w:val="left"/>
        <w:rPr/>
      </w:pPr>
      <w:r w:rsidDel="00000000" w:rsidR="00000000" w:rsidRPr="00000000">
        <w:rPr>
          <w:rFonts w:ascii="Times New Roman" w:cs="Times New Roman" w:eastAsia="Times New Roman" w:hAnsi="Times New Roman"/>
          <w:b w:val="1"/>
          <w:i w:val="0"/>
          <w:color w:val="000000"/>
          <w:rtl w:val="0"/>
        </w:rPr>
        <w:t xml:space="preserve"> Перечень организаций, находящихся в ведении Министерства и его ведомств</w:t>
      </w:r>
      <w:r w:rsidDel="00000000" w:rsidR="00000000" w:rsidRPr="00000000">
        <w:rPr>
          <w:rtl w:val="0"/>
        </w:rPr>
      </w:r>
    </w:p>
    <w:p w:rsidR="00000000" w:rsidDel="00000000" w:rsidP="00000000" w:rsidRDefault="00000000" w:rsidRPr="00000000" w14:paraId="0000020F">
      <w:pPr>
        <w:spacing w:after="0" w:lineRule="auto"/>
        <w:ind w:left="0" w:firstLine="0"/>
        <w:jc w:val="both"/>
        <w:rPr/>
      </w:pPr>
      <w:r w:rsidDel="00000000" w:rsidR="00000000" w:rsidRPr="00000000">
        <w:rPr>
          <w:rFonts w:ascii="Times New Roman" w:cs="Times New Roman" w:eastAsia="Times New Roman" w:hAnsi="Times New Roman"/>
          <w:b w:val="0"/>
          <w:i w:val="0"/>
          <w:color w:val="ff0000"/>
          <w:sz w:val="28"/>
          <w:szCs w:val="28"/>
          <w:rtl w:val="0"/>
        </w:rPr>
        <w:t xml:space="preserve">      Сноска. Перечень с изменениями, внесенными постановлениями Правительства РК от 30.03.2021 № 180; от 01.09.2021 № 597; от 21.12.2022 № 1046; от 29.08.2024 № 707.</w:t>
      </w:r>
      <w:r w:rsidDel="00000000" w:rsidR="00000000" w:rsidRPr="00000000">
        <w:rPr>
          <w:rtl w:val="0"/>
        </w:rPr>
      </w:r>
    </w:p>
    <w:bookmarkStart w:colFirst="0" w:colLast="0" w:name="bookmark=id.fjvuaaiy3feq" w:id="497"/>
    <w:bookmarkEnd w:id="497"/>
    <w:p w:rsidR="00000000" w:rsidDel="00000000" w:rsidP="00000000" w:rsidRDefault="00000000" w:rsidRPr="00000000" w14:paraId="00000210">
      <w:pPr>
        <w:spacing w:after="0" w:lineRule="auto"/>
        <w:ind w:left="0" w:firstLine="0"/>
        <w:jc w:val="left"/>
        <w:rPr/>
      </w:pPr>
      <w:r w:rsidDel="00000000" w:rsidR="00000000" w:rsidRPr="00000000">
        <w:rPr>
          <w:rFonts w:ascii="Times New Roman" w:cs="Times New Roman" w:eastAsia="Times New Roman" w:hAnsi="Times New Roman"/>
          <w:b w:val="1"/>
          <w:i w:val="0"/>
          <w:color w:val="000000"/>
          <w:rtl w:val="0"/>
        </w:rPr>
        <w:t xml:space="preserve"> Государственные предприятия</w:t>
      </w:r>
      <w:r w:rsidDel="00000000" w:rsidR="00000000" w:rsidRPr="00000000">
        <w:rPr>
          <w:rtl w:val="0"/>
        </w:rPr>
      </w:r>
    </w:p>
    <w:bookmarkStart w:colFirst="0" w:colLast="0" w:name="bookmark=id.gsj4qxdbqdo1" w:id="498"/>
    <w:bookmarkEnd w:id="498"/>
    <w:p w:rsidR="00000000" w:rsidDel="00000000" w:rsidP="00000000" w:rsidRDefault="00000000" w:rsidRPr="00000000" w14:paraId="00000211">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Республиканское государственное предприятие на праве хозяйственного ведения "Селденкоргау Курылыс".</w:t>
      </w:r>
      <w:r w:rsidDel="00000000" w:rsidR="00000000" w:rsidRPr="00000000">
        <w:rPr>
          <w:rtl w:val="0"/>
        </w:rPr>
      </w:r>
    </w:p>
    <w:bookmarkStart w:colFirst="0" w:colLast="0" w:name="bookmark=id.16m4tiryeppw" w:id="499"/>
    <w:bookmarkEnd w:id="499"/>
    <w:p w:rsidR="00000000" w:rsidDel="00000000" w:rsidP="00000000" w:rsidRDefault="00000000" w:rsidRPr="00000000" w14:paraId="00000212">
      <w:pPr>
        <w:spacing w:after="0" w:lineRule="auto"/>
        <w:ind w:left="0" w:firstLine="0"/>
        <w:jc w:val="left"/>
        <w:rPr/>
      </w:pPr>
      <w:r w:rsidDel="00000000" w:rsidR="00000000" w:rsidRPr="00000000">
        <w:rPr>
          <w:rFonts w:ascii="Times New Roman" w:cs="Times New Roman" w:eastAsia="Times New Roman" w:hAnsi="Times New Roman"/>
          <w:b w:val="1"/>
          <w:i w:val="0"/>
          <w:color w:val="000000"/>
          <w:rtl w:val="0"/>
        </w:rPr>
        <w:t xml:space="preserve"> Акционерные общества</w:t>
      </w:r>
      <w:r w:rsidDel="00000000" w:rsidR="00000000" w:rsidRPr="00000000">
        <w:rPr>
          <w:rtl w:val="0"/>
        </w:rPr>
      </w:r>
    </w:p>
    <w:bookmarkStart w:colFirst="0" w:colLast="0" w:name="bookmark=id.7204zgukooyv" w:id="500"/>
    <w:bookmarkEnd w:id="500"/>
    <w:p w:rsidR="00000000" w:rsidDel="00000000" w:rsidP="00000000" w:rsidRDefault="00000000" w:rsidRPr="00000000" w14:paraId="00000213">
      <w:pPr>
        <w:spacing w:after="0" w:lineRule="auto"/>
        <w:ind w:left="0" w:firstLine="0"/>
        <w:jc w:val="both"/>
        <w:rPr/>
      </w:pPr>
      <w:r w:rsidDel="00000000" w:rsidR="00000000" w:rsidRPr="00000000">
        <w:rPr>
          <w:rFonts w:ascii="Times New Roman" w:cs="Times New Roman" w:eastAsia="Times New Roman" w:hAnsi="Times New Roman"/>
          <w:b w:val="0"/>
          <w:i w:val="0"/>
          <w:color w:val="ff0000"/>
          <w:sz w:val="28"/>
          <w:szCs w:val="28"/>
          <w:rtl w:val="0"/>
        </w:rPr>
        <w:t xml:space="preserve">      1. Исключена постановлением Правительства РК от 30.03.2021 № 180.</w:t>
      </w:r>
      <w:r w:rsidDel="00000000" w:rsidR="00000000" w:rsidRPr="00000000">
        <w:rPr>
          <w:rtl w:val="0"/>
        </w:rPr>
      </w:r>
    </w:p>
    <w:bookmarkStart w:colFirst="0" w:colLast="0" w:name="bookmark=id.eg0hnkf4qnqi" w:id="501"/>
    <w:bookmarkEnd w:id="501"/>
    <w:p w:rsidR="00000000" w:rsidDel="00000000" w:rsidP="00000000" w:rsidRDefault="00000000" w:rsidRPr="00000000" w14:paraId="00000214">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 Акционерное общество "Казавиаспас".</w:t>
      </w:r>
      <w:r w:rsidDel="00000000" w:rsidR="00000000" w:rsidRPr="00000000">
        <w:rPr>
          <w:rtl w:val="0"/>
        </w:rPr>
      </w:r>
    </w:p>
    <w:bookmarkStart w:colFirst="0" w:colLast="0" w:name="bookmark=id.krevuhdoy8u6" w:id="502"/>
    <w:bookmarkEnd w:id="502"/>
    <w:p w:rsidR="00000000" w:rsidDel="00000000" w:rsidP="00000000" w:rsidRDefault="00000000" w:rsidRPr="00000000" w14:paraId="00000215">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3. Акционерное общество "Национальный центр научных исследований, подготовки и обучения в сфере гражданской защиты".</w:t>
      </w:r>
      <w:r w:rsidDel="00000000" w:rsidR="00000000" w:rsidRPr="00000000">
        <w:rPr>
          <w:rtl w:val="0"/>
        </w:rPr>
      </w:r>
    </w:p>
    <w:bookmarkStart w:colFirst="0" w:colLast="0" w:name="bookmark=id.b5j29nec3cir" w:id="503"/>
    <w:bookmarkEnd w:id="503"/>
    <w:p w:rsidR="00000000" w:rsidDel="00000000" w:rsidP="00000000" w:rsidRDefault="00000000" w:rsidRPr="00000000" w14:paraId="00000216">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4. Акционерное общество "Теңіз жасағы".</w:t>
      </w:r>
      <w:r w:rsidDel="00000000" w:rsidR="00000000" w:rsidRPr="00000000">
        <w:rPr>
          <w:rtl w:val="0"/>
        </w:rPr>
      </w:r>
    </w:p>
    <w:bookmarkStart w:colFirst="0" w:colLast="0" w:name="bookmark=id.i8t7dbnzqxod" w:id="504"/>
    <w:bookmarkEnd w:id="504"/>
    <w:p w:rsidR="00000000" w:rsidDel="00000000" w:rsidP="00000000" w:rsidRDefault="00000000" w:rsidRPr="00000000" w14:paraId="00000217">
      <w:pPr>
        <w:spacing w:after="0" w:lineRule="auto"/>
        <w:ind w:left="0" w:firstLine="0"/>
        <w:jc w:val="left"/>
        <w:rPr/>
      </w:pPr>
      <w:r w:rsidDel="00000000" w:rsidR="00000000" w:rsidRPr="00000000">
        <w:rPr>
          <w:rFonts w:ascii="Times New Roman" w:cs="Times New Roman" w:eastAsia="Times New Roman" w:hAnsi="Times New Roman"/>
          <w:b w:val="1"/>
          <w:i w:val="0"/>
          <w:color w:val="000000"/>
          <w:rtl w:val="0"/>
        </w:rPr>
        <w:t xml:space="preserve"> Товарищества с ограниченной ответственностью</w:t>
      </w:r>
      <w:r w:rsidDel="00000000" w:rsidR="00000000" w:rsidRPr="00000000">
        <w:rPr>
          <w:rtl w:val="0"/>
        </w:rPr>
      </w:r>
    </w:p>
    <w:bookmarkStart w:colFirst="0" w:colLast="0" w:name="bookmark=id.d3g2cqxd7e6n" w:id="505"/>
    <w:bookmarkEnd w:id="505"/>
    <w:p w:rsidR="00000000" w:rsidDel="00000000" w:rsidP="00000000" w:rsidRDefault="00000000" w:rsidRPr="00000000" w14:paraId="00000218">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 Товарищество с ограниченной ответственностью "Кызылординская железнодорожная больница".</w:t>
      </w:r>
      <w:r w:rsidDel="00000000" w:rsidR="00000000" w:rsidRPr="00000000">
        <w:rPr>
          <w:rtl w:val="0"/>
        </w:rPr>
      </w:r>
    </w:p>
    <w:bookmarkStart w:colFirst="0" w:colLast="0" w:name="bookmark=id.uv868o4356m4" w:id="506"/>
    <w:bookmarkEnd w:id="506"/>
    <w:p w:rsidR="00000000" w:rsidDel="00000000" w:rsidP="00000000" w:rsidRDefault="00000000" w:rsidRPr="00000000" w14:paraId="00000219">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 Товарищество с ограниченной ответственностью "Национальный научный центр сейсмологических наблюдений и исследований".</w:t>
      </w:r>
      <w:r w:rsidDel="00000000" w:rsidR="00000000" w:rsidRPr="00000000">
        <w:rPr>
          <w:rtl w:val="0"/>
        </w:rPr>
      </w:r>
    </w:p>
    <w:bookmarkStart w:colFirst="0" w:colLast="0" w:name="bookmark=id.qv8mrzdnlejk" w:id="507"/>
    <w:bookmarkEnd w:id="507"/>
    <w:p w:rsidR="00000000" w:rsidDel="00000000" w:rsidP="00000000" w:rsidRDefault="00000000" w:rsidRPr="00000000" w14:paraId="0000021A">
      <w:pPr>
        <w:spacing w:after="0" w:lineRule="auto"/>
        <w:ind w:left="0" w:firstLine="0"/>
        <w:jc w:val="left"/>
        <w:rPr/>
      </w:pPr>
      <w:r w:rsidDel="00000000" w:rsidR="00000000" w:rsidRPr="00000000">
        <w:rPr>
          <w:rFonts w:ascii="Times New Roman" w:cs="Times New Roman" w:eastAsia="Times New Roman" w:hAnsi="Times New Roman"/>
          <w:b w:val="1"/>
          <w:i w:val="0"/>
          <w:color w:val="000000"/>
          <w:rtl w:val="0"/>
        </w:rPr>
        <w:t xml:space="preserve"> Комитет по государственным материальным резервам</w:t>
      </w:r>
      <w:r w:rsidDel="00000000" w:rsidR="00000000" w:rsidRPr="00000000">
        <w:rPr>
          <w:rtl w:val="0"/>
        </w:rPr>
      </w:r>
    </w:p>
    <w:bookmarkStart w:colFirst="0" w:colLast="0" w:name="bookmark=id.a97pd0v3c5" w:id="508"/>
    <w:bookmarkEnd w:id="508"/>
    <w:p w:rsidR="00000000" w:rsidDel="00000000" w:rsidP="00000000" w:rsidRDefault="00000000" w:rsidRPr="00000000" w14:paraId="0000021B">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Республиканское государственное предприятие на праве хозяйственного ведения "Резерв".</w:t>
      </w:r>
      <w:r w:rsidDel="00000000" w:rsidR="00000000" w:rsidRPr="00000000">
        <w:rPr>
          <w:rtl w:val="0"/>
        </w:rPr>
      </w:r>
    </w:p>
    <w:bookmarkStart w:colFirst="0" w:colLast="0" w:name="bookmark=id.34cwsksvu32s" w:id="509"/>
    <w:bookmarkEnd w:id="509"/>
    <w:p w:rsidR="00000000" w:rsidDel="00000000" w:rsidP="00000000" w:rsidRDefault="00000000" w:rsidRPr="00000000" w14:paraId="0000021C">
      <w:pPr>
        <w:spacing w:after="0" w:lineRule="auto"/>
        <w:ind w:left="0" w:firstLine="0"/>
        <w:jc w:val="left"/>
        <w:rPr/>
      </w:pPr>
      <w:r w:rsidDel="00000000" w:rsidR="00000000" w:rsidRPr="00000000">
        <w:rPr>
          <w:rFonts w:ascii="Times New Roman" w:cs="Times New Roman" w:eastAsia="Times New Roman" w:hAnsi="Times New Roman"/>
          <w:b w:val="1"/>
          <w:i w:val="0"/>
          <w:color w:val="000000"/>
          <w:rtl w:val="0"/>
        </w:rPr>
        <w:t xml:space="preserve"> Перечень территориальных органов, находящихся в ведении Министерства и территориальных подразделений его ведомств</w:t>
      </w:r>
      <w:r w:rsidDel="00000000" w:rsidR="00000000" w:rsidRPr="00000000">
        <w:rPr>
          <w:rtl w:val="0"/>
        </w:rPr>
      </w:r>
    </w:p>
    <w:bookmarkStart w:colFirst="0" w:colLast="0" w:name="bookmark=id.inr8jmuk53xl" w:id="510"/>
    <w:bookmarkEnd w:id="510"/>
    <w:p w:rsidR="00000000" w:rsidDel="00000000" w:rsidP="00000000" w:rsidRDefault="00000000" w:rsidRPr="00000000" w14:paraId="0000021D">
      <w:pPr>
        <w:spacing w:after="0" w:lineRule="auto"/>
        <w:ind w:left="0" w:firstLine="0"/>
        <w:jc w:val="left"/>
        <w:rPr/>
      </w:pPr>
      <w:r w:rsidDel="00000000" w:rsidR="00000000" w:rsidRPr="00000000">
        <w:rPr>
          <w:rFonts w:ascii="Times New Roman" w:cs="Times New Roman" w:eastAsia="Times New Roman" w:hAnsi="Times New Roman"/>
          <w:b w:val="1"/>
          <w:i w:val="0"/>
          <w:color w:val="000000"/>
          <w:rtl w:val="0"/>
        </w:rPr>
        <w:t xml:space="preserve"> 1. Министерство по чрезвычайным ситуациям Республики Казахстан</w:t>
      </w:r>
      <w:r w:rsidDel="00000000" w:rsidR="00000000" w:rsidRPr="00000000">
        <w:rPr>
          <w:rtl w:val="0"/>
        </w:rPr>
      </w:r>
    </w:p>
    <w:p w:rsidR="00000000" w:rsidDel="00000000" w:rsidP="00000000" w:rsidRDefault="00000000" w:rsidRPr="00000000" w14:paraId="0000021E">
      <w:pPr>
        <w:spacing w:after="0" w:lineRule="auto"/>
        <w:ind w:left="0" w:firstLine="0"/>
        <w:jc w:val="both"/>
        <w:rPr/>
      </w:pPr>
      <w:r w:rsidDel="00000000" w:rsidR="00000000" w:rsidRPr="00000000">
        <w:rPr>
          <w:rFonts w:ascii="Times New Roman" w:cs="Times New Roman" w:eastAsia="Times New Roman" w:hAnsi="Times New Roman"/>
          <w:b w:val="0"/>
          <w:i w:val="0"/>
          <w:color w:val="ff0000"/>
          <w:sz w:val="28"/>
          <w:szCs w:val="28"/>
          <w:rtl w:val="0"/>
        </w:rPr>
        <w:t xml:space="preserve">      Сноска. Раздел 1 с изменениями, внесенными постановлениями Правительства РК от 12.07.2021 № 484; от 07.02.2022 № 55; от 11.07.2022 № 471; от 17.11.2022 № 915; от 03.03.2023 № 180; от 01.04.2024 № 249; от 14.10.202 № 847.</w:t>
      </w:r>
      <w:r w:rsidDel="00000000" w:rsidR="00000000" w:rsidRPr="00000000">
        <w:rPr>
          <w:rtl w:val="0"/>
        </w:rPr>
      </w:r>
    </w:p>
    <w:bookmarkStart w:colFirst="0" w:colLast="0" w:name="bookmark=id.hfclvclqbjl1" w:id="511"/>
    <w:bookmarkEnd w:id="511"/>
    <w:p w:rsidR="00000000" w:rsidDel="00000000" w:rsidP="00000000" w:rsidRDefault="00000000" w:rsidRPr="00000000" w14:paraId="0000021F">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 Департамент по чрезвычайным ситуациям Акмолинской области.</w:t>
      </w:r>
      <w:r w:rsidDel="00000000" w:rsidR="00000000" w:rsidRPr="00000000">
        <w:rPr>
          <w:rtl w:val="0"/>
        </w:rPr>
      </w:r>
    </w:p>
    <w:bookmarkStart w:colFirst="0" w:colLast="0" w:name="bookmark=id.p3ltmb2buw0t" w:id="512"/>
    <w:bookmarkEnd w:id="512"/>
    <w:p w:rsidR="00000000" w:rsidDel="00000000" w:rsidP="00000000" w:rsidRDefault="00000000" w:rsidRPr="00000000" w14:paraId="00000220">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1-1. Департамент по чрезвычайным ситуациям области Абай.</w:t>
      </w:r>
      <w:r w:rsidDel="00000000" w:rsidR="00000000" w:rsidRPr="00000000">
        <w:rPr>
          <w:rtl w:val="0"/>
        </w:rPr>
      </w:r>
    </w:p>
    <w:bookmarkStart w:colFirst="0" w:colLast="0" w:name="bookmark=id.bcrag3f49cmi" w:id="513"/>
    <w:bookmarkEnd w:id="513"/>
    <w:p w:rsidR="00000000" w:rsidDel="00000000" w:rsidP="00000000" w:rsidRDefault="00000000" w:rsidRPr="00000000" w14:paraId="00000221">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 Департамент по чрезвычайным ситуациям Актюбинской области.</w:t>
      </w:r>
      <w:r w:rsidDel="00000000" w:rsidR="00000000" w:rsidRPr="00000000">
        <w:rPr>
          <w:rtl w:val="0"/>
        </w:rPr>
      </w:r>
    </w:p>
    <w:bookmarkStart w:colFirst="0" w:colLast="0" w:name="bookmark=id.1ovsi3oh1xw5" w:id="514"/>
    <w:bookmarkEnd w:id="514"/>
    <w:p w:rsidR="00000000" w:rsidDel="00000000" w:rsidP="00000000" w:rsidRDefault="00000000" w:rsidRPr="00000000" w14:paraId="00000222">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3. Департамент по чрезвычайным ситуациям Алматинской области.</w:t>
      </w:r>
      <w:r w:rsidDel="00000000" w:rsidR="00000000" w:rsidRPr="00000000">
        <w:rPr>
          <w:rtl w:val="0"/>
        </w:rPr>
      </w:r>
    </w:p>
    <w:bookmarkStart w:colFirst="0" w:colLast="0" w:name="bookmark=id.nns24sn08pu0" w:id="515"/>
    <w:bookmarkEnd w:id="515"/>
    <w:p w:rsidR="00000000" w:rsidDel="00000000" w:rsidP="00000000" w:rsidRDefault="00000000" w:rsidRPr="00000000" w14:paraId="00000223">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4. Департамент по чрезвычайным ситуациям Атырауской области.</w:t>
      </w:r>
      <w:r w:rsidDel="00000000" w:rsidR="00000000" w:rsidRPr="00000000">
        <w:rPr>
          <w:rtl w:val="0"/>
        </w:rPr>
      </w:r>
    </w:p>
    <w:bookmarkStart w:colFirst="0" w:colLast="0" w:name="bookmark=id.7h61ikgby675" w:id="516"/>
    <w:bookmarkEnd w:id="516"/>
    <w:p w:rsidR="00000000" w:rsidDel="00000000" w:rsidP="00000000" w:rsidRDefault="00000000" w:rsidRPr="00000000" w14:paraId="00000224">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5. Департамент по чрезвычайным ситуациям Западно-Казахстанской области.</w:t>
      </w:r>
      <w:r w:rsidDel="00000000" w:rsidR="00000000" w:rsidRPr="00000000">
        <w:rPr>
          <w:rtl w:val="0"/>
        </w:rPr>
      </w:r>
    </w:p>
    <w:bookmarkStart w:colFirst="0" w:colLast="0" w:name="bookmark=id.6mia4qpyykfk" w:id="517"/>
    <w:bookmarkEnd w:id="517"/>
    <w:p w:rsidR="00000000" w:rsidDel="00000000" w:rsidP="00000000" w:rsidRDefault="00000000" w:rsidRPr="00000000" w14:paraId="00000225">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6. Департамент по чрезвычайным ситуациям Жамбылской области.</w:t>
      </w:r>
      <w:r w:rsidDel="00000000" w:rsidR="00000000" w:rsidRPr="00000000">
        <w:rPr>
          <w:rtl w:val="0"/>
        </w:rPr>
      </w:r>
    </w:p>
    <w:bookmarkStart w:colFirst="0" w:colLast="0" w:name="bookmark=id.tguilscthksh" w:id="518"/>
    <w:bookmarkEnd w:id="518"/>
    <w:p w:rsidR="00000000" w:rsidDel="00000000" w:rsidP="00000000" w:rsidRDefault="00000000" w:rsidRPr="00000000" w14:paraId="00000226">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6-1. Департамент по чрезвычайным ситуациям области Жетісу.</w:t>
      </w:r>
      <w:r w:rsidDel="00000000" w:rsidR="00000000" w:rsidRPr="00000000">
        <w:rPr>
          <w:rtl w:val="0"/>
        </w:rPr>
      </w:r>
    </w:p>
    <w:bookmarkStart w:colFirst="0" w:colLast="0" w:name="bookmark=id.mnq95z3bftzs" w:id="519"/>
    <w:bookmarkEnd w:id="519"/>
    <w:p w:rsidR="00000000" w:rsidDel="00000000" w:rsidP="00000000" w:rsidRDefault="00000000" w:rsidRPr="00000000" w14:paraId="00000227">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7. Департамент по чрезвычайным ситуациям Карагандинской области.</w:t>
      </w:r>
      <w:r w:rsidDel="00000000" w:rsidR="00000000" w:rsidRPr="00000000">
        <w:rPr>
          <w:rtl w:val="0"/>
        </w:rPr>
      </w:r>
    </w:p>
    <w:bookmarkStart w:colFirst="0" w:colLast="0" w:name="bookmark=id.aqkviln746cq" w:id="520"/>
    <w:bookmarkEnd w:id="520"/>
    <w:p w:rsidR="00000000" w:rsidDel="00000000" w:rsidP="00000000" w:rsidRDefault="00000000" w:rsidRPr="00000000" w14:paraId="00000228">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8. Департамент по чрезвычайным ситуациям Костанайской области.</w:t>
      </w:r>
      <w:r w:rsidDel="00000000" w:rsidR="00000000" w:rsidRPr="00000000">
        <w:rPr>
          <w:rtl w:val="0"/>
        </w:rPr>
      </w:r>
    </w:p>
    <w:bookmarkStart w:colFirst="0" w:colLast="0" w:name="bookmark=id.w9vngm18djhq" w:id="521"/>
    <w:bookmarkEnd w:id="521"/>
    <w:p w:rsidR="00000000" w:rsidDel="00000000" w:rsidP="00000000" w:rsidRDefault="00000000" w:rsidRPr="00000000" w14:paraId="00000229">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9. Департамент по чрезвычайным ситуациям Кызылординской области.</w:t>
      </w:r>
      <w:r w:rsidDel="00000000" w:rsidR="00000000" w:rsidRPr="00000000">
        <w:rPr>
          <w:rtl w:val="0"/>
        </w:rPr>
      </w:r>
    </w:p>
    <w:bookmarkStart w:colFirst="0" w:colLast="0" w:name="bookmark=id.6g3bw8bm1b26" w:id="522"/>
    <w:bookmarkEnd w:id="522"/>
    <w:p w:rsidR="00000000" w:rsidDel="00000000" w:rsidP="00000000" w:rsidRDefault="00000000" w:rsidRPr="00000000" w14:paraId="0000022A">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10. Департамент по чрезвычайным ситуациям Мангистауской области.</w:t>
      </w:r>
      <w:r w:rsidDel="00000000" w:rsidR="00000000" w:rsidRPr="00000000">
        <w:rPr>
          <w:rtl w:val="0"/>
        </w:rPr>
      </w:r>
    </w:p>
    <w:bookmarkStart w:colFirst="0" w:colLast="0" w:name="bookmark=id.981erbtq4mn8" w:id="523"/>
    <w:bookmarkEnd w:id="523"/>
    <w:p w:rsidR="00000000" w:rsidDel="00000000" w:rsidP="00000000" w:rsidRDefault="00000000" w:rsidRPr="00000000" w14:paraId="0000022B">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11. Департамент по чрезвычайным ситуациям Павлодарской области.</w:t>
      </w:r>
      <w:r w:rsidDel="00000000" w:rsidR="00000000" w:rsidRPr="00000000">
        <w:rPr>
          <w:rtl w:val="0"/>
        </w:rPr>
      </w:r>
    </w:p>
    <w:bookmarkStart w:colFirst="0" w:colLast="0" w:name="bookmark=id.d0837elzyt64" w:id="524"/>
    <w:bookmarkEnd w:id="524"/>
    <w:p w:rsidR="00000000" w:rsidDel="00000000" w:rsidP="00000000" w:rsidRDefault="00000000" w:rsidRPr="00000000" w14:paraId="0000022C">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12. Департамент по чрезвычайным ситуациям Северо-Казахстанской области.</w:t>
      </w:r>
      <w:r w:rsidDel="00000000" w:rsidR="00000000" w:rsidRPr="00000000">
        <w:rPr>
          <w:rtl w:val="0"/>
        </w:rPr>
      </w:r>
    </w:p>
    <w:bookmarkStart w:colFirst="0" w:colLast="0" w:name="bookmark=id.y16ucngpsxph" w:id="525"/>
    <w:bookmarkEnd w:id="525"/>
    <w:p w:rsidR="00000000" w:rsidDel="00000000" w:rsidP="00000000" w:rsidRDefault="00000000" w:rsidRPr="00000000" w14:paraId="0000022D">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13. Департамент по чрезвычайным ситуациям Туркестанской области.</w:t>
      </w:r>
      <w:r w:rsidDel="00000000" w:rsidR="00000000" w:rsidRPr="00000000">
        <w:rPr>
          <w:rtl w:val="0"/>
        </w:rPr>
      </w:r>
    </w:p>
    <w:bookmarkStart w:colFirst="0" w:colLast="0" w:name="bookmark=id.vg29fe61xarc" w:id="526"/>
    <w:bookmarkEnd w:id="526"/>
    <w:p w:rsidR="00000000" w:rsidDel="00000000" w:rsidP="00000000" w:rsidRDefault="00000000" w:rsidRPr="00000000" w14:paraId="0000022E">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13-1. Департамент по чрезвычайным ситуациям области Ұлытау.</w:t>
      </w:r>
      <w:r w:rsidDel="00000000" w:rsidR="00000000" w:rsidRPr="00000000">
        <w:rPr>
          <w:rtl w:val="0"/>
        </w:rPr>
      </w:r>
    </w:p>
    <w:bookmarkStart w:colFirst="0" w:colLast="0" w:name="bookmark=id.gx74w8mjicq3" w:id="527"/>
    <w:bookmarkEnd w:id="527"/>
    <w:p w:rsidR="00000000" w:rsidDel="00000000" w:rsidP="00000000" w:rsidRDefault="00000000" w:rsidRPr="00000000" w14:paraId="0000022F">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14. Департамент по чрезвычайным ситуациям Восточно-Казахстанской области.</w:t>
      </w:r>
      <w:r w:rsidDel="00000000" w:rsidR="00000000" w:rsidRPr="00000000">
        <w:rPr>
          <w:rtl w:val="0"/>
        </w:rPr>
      </w:r>
    </w:p>
    <w:bookmarkStart w:colFirst="0" w:colLast="0" w:name="bookmark=id.p4wh4dz0nb0i" w:id="528"/>
    <w:bookmarkEnd w:id="528"/>
    <w:p w:rsidR="00000000" w:rsidDel="00000000" w:rsidP="00000000" w:rsidRDefault="00000000" w:rsidRPr="00000000" w14:paraId="00000230">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15. Департамент по чрезвычайным ситуациям города Астаны.</w:t>
      </w:r>
      <w:r w:rsidDel="00000000" w:rsidR="00000000" w:rsidRPr="00000000">
        <w:rPr>
          <w:rtl w:val="0"/>
        </w:rPr>
      </w:r>
    </w:p>
    <w:bookmarkStart w:colFirst="0" w:colLast="0" w:name="bookmark=id.xs34732vnfcp" w:id="529"/>
    <w:bookmarkEnd w:id="529"/>
    <w:p w:rsidR="00000000" w:rsidDel="00000000" w:rsidP="00000000" w:rsidRDefault="00000000" w:rsidRPr="00000000" w14:paraId="00000231">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16. Департамент по чрезвычайным ситуациям города Алматы.</w:t>
      </w:r>
      <w:r w:rsidDel="00000000" w:rsidR="00000000" w:rsidRPr="00000000">
        <w:rPr>
          <w:rtl w:val="0"/>
        </w:rPr>
      </w:r>
    </w:p>
    <w:bookmarkStart w:colFirst="0" w:colLast="0" w:name="bookmark=id.nvy9q3aoziq8" w:id="530"/>
    <w:bookmarkEnd w:id="530"/>
    <w:p w:rsidR="00000000" w:rsidDel="00000000" w:rsidP="00000000" w:rsidRDefault="00000000" w:rsidRPr="00000000" w14:paraId="00000232">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17. Департамент по чрезвычайным ситуациям города Шымкента.</w:t>
      </w:r>
      <w:r w:rsidDel="00000000" w:rsidR="00000000" w:rsidRPr="00000000">
        <w:rPr>
          <w:rtl w:val="0"/>
        </w:rPr>
      </w:r>
    </w:p>
    <w:bookmarkStart w:colFirst="0" w:colLast="0" w:name="bookmark=id.ne9lf08r9si5" w:id="531"/>
    <w:bookmarkEnd w:id="531"/>
    <w:p w:rsidR="00000000" w:rsidDel="00000000" w:rsidP="00000000" w:rsidRDefault="00000000" w:rsidRPr="00000000" w14:paraId="00000233">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18. Управление по чрезвычайным ситуациям района "Алматы" Департамента по чрезвычайным ситуациям города Астаны.</w:t>
      </w:r>
      <w:r w:rsidDel="00000000" w:rsidR="00000000" w:rsidRPr="00000000">
        <w:rPr>
          <w:rtl w:val="0"/>
        </w:rPr>
      </w:r>
    </w:p>
    <w:bookmarkStart w:colFirst="0" w:colLast="0" w:name="bookmark=id.bwxph8wbq2ew" w:id="532"/>
    <w:bookmarkEnd w:id="532"/>
    <w:p w:rsidR="00000000" w:rsidDel="00000000" w:rsidP="00000000" w:rsidRDefault="00000000" w:rsidRPr="00000000" w14:paraId="00000234">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19. Управление по чрезвычайным ситуациям района "Байқоңыр" Департамента по чрезвычайным ситуациям города Астаны.</w:t>
      </w:r>
      <w:r w:rsidDel="00000000" w:rsidR="00000000" w:rsidRPr="00000000">
        <w:rPr>
          <w:rtl w:val="0"/>
        </w:rPr>
      </w:r>
    </w:p>
    <w:bookmarkStart w:colFirst="0" w:colLast="0" w:name="bookmark=id.u0mxcloc3l9d" w:id="533"/>
    <w:bookmarkEnd w:id="533"/>
    <w:p w:rsidR="00000000" w:rsidDel="00000000" w:rsidP="00000000" w:rsidRDefault="00000000" w:rsidRPr="00000000" w14:paraId="00000235">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20. Управление по чрезвычайным ситуациям района "Есиль" Департамента по чрезвычайным ситуациям города Астаны.</w:t>
      </w:r>
      <w:r w:rsidDel="00000000" w:rsidR="00000000" w:rsidRPr="00000000">
        <w:rPr>
          <w:rtl w:val="0"/>
        </w:rPr>
      </w:r>
    </w:p>
    <w:bookmarkStart w:colFirst="0" w:colLast="0" w:name="bookmark=id.8smdc2lra8tn" w:id="534"/>
    <w:bookmarkEnd w:id="534"/>
    <w:p w:rsidR="00000000" w:rsidDel="00000000" w:rsidP="00000000" w:rsidRDefault="00000000" w:rsidRPr="00000000" w14:paraId="00000236">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20-1. Управление по чрезвычайным ситуациям района "Нұра" Департамента по чрезвычайным ситуациям города Астаны.</w:t>
      </w:r>
      <w:r w:rsidDel="00000000" w:rsidR="00000000" w:rsidRPr="00000000">
        <w:rPr>
          <w:rtl w:val="0"/>
        </w:rPr>
      </w:r>
    </w:p>
    <w:bookmarkStart w:colFirst="0" w:colLast="0" w:name="bookmark=id.d2llz0fir0m9" w:id="535"/>
    <w:bookmarkEnd w:id="535"/>
    <w:p w:rsidR="00000000" w:rsidDel="00000000" w:rsidP="00000000" w:rsidRDefault="00000000" w:rsidRPr="00000000" w14:paraId="00000237">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20-2. Управление по чрезвычайным ситуациям района "Сарайшық" Департамента по чрезвычайным ситуациям города Астаны.</w:t>
      </w:r>
      <w:r w:rsidDel="00000000" w:rsidR="00000000" w:rsidRPr="00000000">
        <w:rPr>
          <w:rtl w:val="0"/>
        </w:rPr>
      </w:r>
    </w:p>
    <w:bookmarkStart w:colFirst="0" w:colLast="0" w:name="bookmark=id.xorwyn87nwpr" w:id="536"/>
    <w:bookmarkEnd w:id="536"/>
    <w:p w:rsidR="00000000" w:rsidDel="00000000" w:rsidP="00000000" w:rsidRDefault="00000000" w:rsidRPr="00000000" w14:paraId="00000238">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21. Управление по чрезвычайным ситуациям района "Сарыарка" Департамента по чрезвычайным ситуациям города Астаны.</w:t>
      </w:r>
      <w:r w:rsidDel="00000000" w:rsidR="00000000" w:rsidRPr="00000000">
        <w:rPr>
          <w:rtl w:val="0"/>
        </w:rPr>
      </w:r>
    </w:p>
    <w:bookmarkStart w:colFirst="0" w:colLast="0" w:name="bookmark=id.97mdba4wcea2" w:id="537"/>
    <w:bookmarkEnd w:id="537"/>
    <w:p w:rsidR="00000000" w:rsidDel="00000000" w:rsidP="00000000" w:rsidRDefault="00000000" w:rsidRPr="00000000" w14:paraId="00000239">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21-1. Управление по чрезвычайным ситуациям города Семей Департамента по чрезвычайным ситуациям области Абай.</w:t>
      </w:r>
      <w:r w:rsidDel="00000000" w:rsidR="00000000" w:rsidRPr="00000000">
        <w:rPr>
          <w:rtl w:val="0"/>
        </w:rPr>
      </w:r>
    </w:p>
    <w:bookmarkStart w:colFirst="0" w:colLast="0" w:name="bookmark=id.qaqk7yxbua2y" w:id="538"/>
    <w:bookmarkEnd w:id="538"/>
    <w:p w:rsidR="00000000" w:rsidDel="00000000" w:rsidP="00000000" w:rsidRDefault="00000000" w:rsidRPr="00000000" w14:paraId="0000023A">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22. Управление по чрезвычайным ситуациям города Степногорска Департамента по чрезвычайным ситуациям Акмолинской области.</w:t>
      </w:r>
      <w:r w:rsidDel="00000000" w:rsidR="00000000" w:rsidRPr="00000000">
        <w:rPr>
          <w:rtl w:val="0"/>
        </w:rPr>
      </w:r>
    </w:p>
    <w:bookmarkStart w:colFirst="0" w:colLast="0" w:name="bookmark=id.hmon9xnkgasw" w:id="539"/>
    <w:bookmarkEnd w:id="539"/>
    <w:p w:rsidR="00000000" w:rsidDel="00000000" w:rsidP="00000000" w:rsidRDefault="00000000" w:rsidRPr="00000000" w14:paraId="0000023B">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23. Управление по чрезвычайным ситуациям города Кокшетау Департамента по чрезвычайным ситуациям Акмолинской области.</w:t>
      </w:r>
      <w:r w:rsidDel="00000000" w:rsidR="00000000" w:rsidRPr="00000000">
        <w:rPr>
          <w:rtl w:val="0"/>
        </w:rPr>
      </w:r>
    </w:p>
    <w:bookmarkStart w:colFirst="0" w:colLast="0" w:name="bookmark=id.4smcl3ckzkt3" w:id="540"/>
    <w:bookmarkEnd w:id="540"/>
    <w:p w:rsidR="00000000" w:rsidDel="00000000" w:rsidP="00000000" w:rsidRDefault="00000000" w:rsidRPr="00000000" w14:paraId="0000023C">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24. Управление по чрезвычайным ситуациям города Актобе Департамента по чрезвычайным ситуациям Актюбинской области.</w:t>
      </w:r>
      <w:r w:rsidDel="00000000" w:rsidR="00000000" w:rsidRPr="00000000">
        <w:rPr>
          <w:rtl w:val="0"/>
        </w:rPr>
      </w:r>
    </w:p>
    <w:p w:rsidR="00000000" w:rsidDel="00000000" w:rsidP="00000000" w:rsidRDefault="00000000" w:rsidRPr="00000000" w14:paraId="0000023D">
      <w:pPr>
        <w:spacing w:after="0" w:lineRule="auto"/>
        <w:ind w:left="0" w:firstLine="0"/>
        <w:jc w:val="left"/>
        <w:rPr/>
      </w:pPr>
      <w:r w:rsidDel="00000000" w:rsidR="00000000" w:rsidRPr="00000000">
        <w:rPr>
          <w:rFonts w:ascii="Times New Roman" w:cs="Times New Roman" w:eastAsia="Times New Roman" w:hAnsi="Times New Roman"/>
          <w:b w:val="0"/>
          <w:i w:val="0"/>
          <w:color w:val="ff0000"/>
          <w:sz w:val="28"/>
          <w:szCs w:val="28"/>
          <w:rtl w:val="0"/>
        </w:rPr>
        <w:t xml:space="preserve">      25. Исключена постановлением Правительства РК от 11.07.2022 </w:t>
      </w:r>
      <w:r w:rsidDel="00000000" w:rsidR="00000000" w:rsidRPr="00000000">
        <w:rPr>
          <w:rFonts w:ascii="Times New Roman" w:cs="Times New Roman" w:eastAsia="Times New Roman" w:hAnsi="Times New Roman"/>
          <w:b w:val="0"/>
          <w:i w:val="0"/>
          <w:color w:val="000000"/>
          <w:sz w:val="28"/>
          <w:szCs w:val="28"/>
          <w:rtl w:val="0"/>
        </w:rPr>
        <w:t xml:space="preserve">№ 471</w:t>
      </w:r>
      <w:r w:rsidDel="00000000" w:rsidR="00000000" w:rsidRPr="00000000">
        <w:rPr>
          <w:rFonts w:ascii="Times New Roman" w:cs="Times New Roman" w:eastAsia="Times New Roman" w:hAnsi="Times New Roman"/>
          <w:b w:val="0"/>
          <w:i w:val="0"/>
          <w:color w:val="ff0000"/>
          <w:sz w:val="28"/>
          <w:szCs w:val="28"/>
          <w:rtl w:val="0"/>
        </w:rPr>
        <w:t xml:space="preserve">.</w:t>
      </w:r>
      <w:r w:rsidDel="00000000" w:rsidR="00000000" w:rsidRPr="00000000">
        <w:rPr>
          <w:rtl w:val="0"/>
        </w:rPr>
        <w:br w:type="textWrapping"/>
      </w:r>
    </w:p>
    <w:bookmarkStart w:colFirst="0" w:colLast="0" w:name="bookmark=id.yud85gshbqd5" w:id="541"/>
    <w:bookmarkEnd w:id="541"/>
    <w:p w:rsidR="00000000" w:rsidDel="00000000" w:rsidP="00000000" w:rsidRDefault="00000000" w:rsidRPr="00000000" w14:paraId="0000023E">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25-1. Управление по чрезвычайным ситуациям города Қонаев Департамента по чрезвычайным ситуациям Алматинской области.</w:t>
      </w:r>
      <w:r w:rsidDel="00000000" w:rsidR="00000000" w:rsidRPr="00000000">
        <w:rPr>
          <w:rtl w:val="0"/>
        </w:rPr>
      </w:r>
    </w:p>
    <w:bookmarkStart w:colFirst="0" w:colLast="0" w:name="bookmark=id.pdi4l5pe1owf" w:id="542"/>
    <w:bookmarkEnd w:id="542"/>
    <w:p w:rsidR="00000000" w:rsidDel="00000000" w:rsidP="00000000" w:rsidRDefault="00000000" w:rsidRPr="00000000" w14:paraId="0000023F">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26. Управление по чрезвычайным ситуациям Алатауского района Департамента по чрезвычайным ситуациям города Алматы.</w:t>
      </w:r>
      <w:r w:rsidDel="00000000" w:rsidR="00000000" w:rsidRPr="00000000">
        <w:rPr>
          <w:rtl w:val="0"/>
        </w:rPr>
      </w:r>
    </w:p>
    <w:bookmarkStart w:colFirst="0" w:colLast="0" w:name="bookmark=id.yh4mr2soxdjj" w:id="543"/>
    <w:bookmarkEnd w:id="543"/>
    <w:p w:rsidR="00000000" w:rsidDel="00000000" w:rsidP="00000000" w:rsidRDefault="00000000" w:rsidRPr="00000000" w14:paraId="00000240">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27. Управление по чрезвычайным ситуациям Алмалинского района Департамента по чрезвычайным ситуациям города Алматы.</w:t>
      </w:r>
      <w:r w:rsidDel="00000000" w:rsidR="00000000" w:rsidRPr="00000000">
        <w:rPr>
          <w:rtl w:val="0"/>
        </w:rPr>
      </w:r>
    </w:p>
    <w:bookmarkStart w:colFirst="0" w:colLast="0" w:name="bookmark=id.186maklfpyb0" w:id="544"/>
    <w:bookmarkEnd w:id="544"/>
    <w:p w:rsidR="00000000" w:rsidDel="00000000" w:rsidP="00000000" w:rsidRDefault="00000000" w:rsidRPr="00000000" w14:paraId="00000241">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28. Управление по чрезвычайным ситуациям Ауэзовского района Департамента по чрезвычайным ситуациям города Алматы.</w:t>
      </w:r>
      <w:r w:rsidDel="00000000" w:rsidR="00000000" w:rsidRPr="00000000">
        <w:rPr>
          <w:rtl w:val="0"/>
        </w:rPr>
      </w:r>
    </w:p>
    <w:bookmarkStart w:colFirst="0" w:colLast="0" w:name="bookmark=id.yqjugvo8o8kc" w:id="545"/>
    <w:bookmarkEnd w:id="545"/>
    <w:p w:rsidR="00000000" w:rsidDel="00000000" w:rsidP="00000000" w:rsidRDefault="00000000" w:rsidRPr="00000000" w14:paraId="00000242">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29. Управление по чрезвычайным ситуациям Бостандыкского района Департамента по чрезвычайным ситуациям города Алматы.</w:t>
      </w:r>
      <w:r w:rsidDel="00000000" w:rsidR="00000000" w:rsidRPr="00000000">
        <w:rPr>
          <w:rtl w:val="0"/>
        </w:rPr>
      </w:r>
    </w:p>
    <w:bookmarkStart w:colFirst="0" w:colLast="0" w:name="bookmark=id.3wbtmmry6dc9" w:id="546"/>
    <w:bookmarkEnd w:id="546"/>
    <w:p w:rsidR="00000000" w:rsidDel="00000000" w:rsidP="00000000" w:rsidRDefault="00000000" w:rsidRPr="00000000" w14:paraId="00000243">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30. Управление по чрезвычайным ситуациям Жетысуского района Департамента по чрезвычайным ситуациям города Алматы.</w:t>
      </w:r>
      <w:r w:rsidDel="00000000" w:rsidR="00000000" w:rsidRPr="00000000">
        <w:rPr>
          <w:rtl w:val="0"/>
        </w:rPr>
      </w:r>
    </w:p>
    <w:bookmarkStart w:colFirst="0" w:colLast="0" w:name="bookmark=id.ggyt4rbc53a4" w:id="547"/>
    <w:bookmarkEnd w:id="547"/>
    <w:p w:rsidR="00000000" w:rsidDel="00000000" w:rsidP="00000000" w:rsidRDefault="00000000" w:rsidRPr="00000000" w14:paraId="00000244">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31. Управление по чрезвычайным ситуациям Медеуского района Департамента по чрезвычайным ситуациям города Алматы.</w:t>
      </w:r>
      <w:r w:rsidDel="00000000" w:rsidR="00000000" w:rsidRPr="00000000">
        <w:rPr>
          <w:rtl w:val="0"/>
        </w:rPr>
      </w:r>
    </w:p>
    <w:bookmarkStart w:colFirst="0" w:colLast="0" w:name="bookmark=id.yflhdv6fa5gl" w:id="548"/>
    <w:bookmarkEnd w:id="548"/>
    <w:p w:rsidR="00000000" w:rsidDel="00000000" w:rsidP="00000000" w:rsidRDefault="00000000" w:rsidRPr="00000000" w14:paraId="00000245">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32. Управление по чрезвычайным ситуациям Турксибского района Департамента по чрезвычайным ситуациям города Алматы.</w:t>
      </w:r>
      <w:r w:rsidDel="00000000" w:rsidR="00000000" w:rsidRPr="00000000">
        <w:rPr>
          <w:rtl w:val="0"/>
        </w:rPr>
      </w:r>
    </w:p>
    <w:bookmarkStart w:colFirst="0" w:colLast="0" w:name="bookmark=id.h39zwwzaa5zf" w:id="549"/>
    <w:bookmarkEnd w:id="549"/>
    <w:p w:rsidR="00000000" w:rsidDel="00000000" w:rsidP="00000000" w:rsidRDefault="00000000" w:rsidRPr="00000000" w14:paraId="00000246">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33. Управление по чрезвычайным ситуациям Наурызбайского района Департамента по чрезвычайным ситуациям города Алматы.</w:t>
      </w:r>
      <w:r w:rsidDel="00000000" w:rsidR="00000000" w:rsidRPr="00000000">
        <w:rPr>
          <w:rtl w:val="0"/>
        </w:rPr>
      </w:r>
    </w:p>
    <w:bookmarkStart w:colFirst="0" w:colLast="0" w:name="bookmark=id.qnexu8f9sulm" w:id="550"/>
    <w:bookmarkEnd w:id="550"/>
    <w:p w:rsidR="00000000" w:rsidDel="00000000" w:rsidP="00000000" w:rsidRDefault="00000000" w:rsidRPr="00000000" w14:paraId="00000247">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34. Управление по чрезвычайным ситуациям города Атырау Департамента по чрезвычайным ситуациям Атырауской области.</w:t>
      </w:r>
      <w:r w:rsidDel="00000000" w:rsidR="00000000" w:rsidRPr="00000000">
        <w:rPr>
          <w:rtl w:val="0"/>
        </w:rPr>
      </w:r>
    </w:p>
    <w:bookmarkStart w:colFirst="0" w:colLast="0" w:name="bookmark=id.sidqr9gxfh78" w:id="551"/>
    <w:bookmarkEnd w:id="551"/>
    <w:p w:rsidR="00000000" w:rsidDel="00000000" w:rsidP="00000000" w:rsidRDefault="00000000" w:rsidRPr="00000000" w14:paraId="00000248">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35. Управление по чрезвычайным ситуациям города Уральска Департамента по чрезвычайным ситуациям Западно-Казахстанской области.</w:t>
      </w:r>
      <w:r w:rsidDel="00000000" w:rsidR="00000000" w:rsidRPr="00000000">
        <w:rPr>
          <w:rtl w:val="0"/>
        </w:rPr>
      </w:r>
    </w:p>
    <w:bookmarkStart w:colFirst="0" w:colLast="0" w:name="bookmark=id.scik11n90j05" w:id="552"/>
    <w:bookmarkEnd w:id="552"/>
    <w:p w:rsidR="00000000" w:rsidDel="00000000" w:rsidP="00000000" w:rsidRDefault="00000000" w:rsidRPr="00000000" w14:paraId="00000249">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36. Управление по чрезвычайным ситуациям города Тараза Департамента по чрезвычайным ситуациям Жамбылской области.</w:t>
      </w:r>
      <w:r w:rsidDel="00000000" w:rsidR="00000000" w:rsidRPr="00000000">
        <w:rPr>
          <w:rtl w:val="0"/>
        </w:rPr>
      </w:r>
    </w:p>
    <w:bookmarkStart w:colFirst="0" w:colLast="0" w:name="bookmark=id.xw4p48d7eiho" w:id="553"/>
    <w:bookmarkEnd w:id="553"/>
    <w:p w:rsidR="00000000" w:rsidDel="00000000" w:rsidP="00000000" w:rsidRDefault="00000000" w:rsidRPr="00000000" w14:paraId="0000024A">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36-1. Управление по чрезвычайным ситуациям города Талдыкоргана Департамента по чрезвычайным ситуациям области Жетісу.</w:t>
      </w:r>
      <w:r w:rsidDel="00000000" w:rsidR="00000000" w:rsidRPr="00000000">
        <w:rPr>
          <w:rtl w:val="0"/>
        </w:rPr>
      </w:r>
    </w:p>
    <w:bookmarkStart w:colFirst="0" w:colLast="0" w:name="bookmark=id.agrh8kuuy36f" w:id="554"/>
    <w:bookmarkEnd w:id="554"/>
    <w:p w:rsidR="00000000" w:rsidDel="00000000" w:rsidP="00000000" w:rsidRDefault="00000000" w:rsidRPr="00000000" w14:paraId="0000024B">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37. Управление по чрезвычайным ситуациям города Балхаша Департамента по чрезвычайным ситуациям Карагандинской области.</w:t>
      </w:r>
      <w:r w:rsidDel="00000000" w:rsidR="00000000" w:rsidRPr="00000000">
        <w:rPr>
          <w:rtl w:val="0"/>
        </w:rPr>
      </w:r>
    </w:p>
    <w:p w:rsidR="00000000" w:rsidDel="00000000" w:rsidP="00000000" w:rsidRDefault="00000000" w:rsidRPr="00000000" w14:paraId="0000024C">
      <w:pPr>
        <w:spacing w:after="0" w:lineRule="auto"/>
        <w:ind w:left="0" w:firstLine="0"/>
        <w:jc w:val="left"/>
        <w:rPr/>
      </w:pPr>
      <w:r w:rsidDel="00000000" w:rsidR="00000000" w:rsidRPr="00000000">
        <w:rPr>
          <w:rFonts w:ascii="Times New Roman" w:cs="Times New Roman" w:eastAsia="Times New Roman" w:hAnsi="Times New Roman"/>
          <w:b w:val="0"/>
          <w:i w:val="0"/>
          <w:color w:val="ff0000"/>
          <w:sz w:val="28"/>
          <w:szCs w:val="28"/>
          <w:rtl w:val="0"/>
        </w:rPr>
        <w:t xml:space="preserve">      38. Исключена постановлением Правительства РК от 11.07.2022 </w:t>
      </w:r>
      <w:r w:rsidDel="00000000" w:rsidR="00000000" w:rsidRPr="00000000">
        <w:rPr>
          <w:rFonts w:ascii="Times New Roman" w:cs="Times New Roman" w:eastAsia="Times New Roman" w:hAnsi="Times New Roman"/>
          <w:b w:val="0"/>
          <w:i w:val="0"/>
          <w:color w:val="000000"/>
          <w:sz w:val="28"/>
          <w:szCs w:val="28"/>
          <w:rtl w:val="0"/>
        </w:rPr>
        <w:t xml:space="preserve">№ 471</w:t>
      </w:r>
      <w:r w:rsidDel="00000000" w:rsidR="00000000" w:rsidRPr="00000000">
        <w:rPr>
          <w:rFonts w:ascii="Times New Roman" w:cs="Times New Roman" w:eastAsia="Times New Roman" w:hAnsi="Times New Roman"/>
          <w:b w:val="0"/>
          <w:i w:val="0"/>
          <w:color w:val="ff0000"/>
          <w:sz w:val="28"/>
          <w:szCs w:val="28"/>
          <w:rtl w:val="0"/>
        </w:rPr>
        <w:t xml:space="preserve">.</w:t>
      </w:r>
      <w:r w:rsidDel="00000000" w:rsidR="00000000" w:rsidRPr="00000000">
        <w:rPr>
          <w:rtl w:val="0"/>
        </w:rPr>
        <w:br w:type="textWrapping"/>
      </w:r>
    </w:p>
    <w:bookmarkStart w:colFirst="0" w:colLast="0" w:name="bookmark=id.m13aa38bdjo" w:id="555"/>
    <w:bookmarkEnd w:id="555"/>
    <w:p w:rsidR="00000000" w:rsidDel="00000000" w:rsidP="00000000" w:rsidRDefault="00000000" w:rsidRPr="00000000" w14:paraId="0000024D">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39. Управление по чрезвычайным ситуациям города Караганды Департамента по чрезвычайным ситуациям Карагандинской области.</w:t>
      </w:r>
      <w:r w:rsidDel="00000000" w:rsidR="00000000" w:rsidRPr="00000000">
        <w:rPr>
          <w:rtl w:val="0"/>
        </w:rPr>
      </w:r>
    </w:p>
    <w:bookmarkStart w:colFirst="0" w:colLast="0" w:name="bookmark=id.zayqvzi1z2vr" w:id="556"/>
    <w:bookmarkEnd w:id="556"/>
    <w:p w:rsidR="00000000" w:rsidDel="00000000" w:rsidP="00000000" w:rsidRDefault="00000000" w:rsidRPr="00000000" w14:paraId="0000024E">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40. Управление по чрезвычайным ситуациям города Темиртау Департамента по чрезвычайным ситуациям Карагандинской области.</w:t>
      </w:r>
      <w:r w:rsidDel="00000000" w:rsidR="00000000" w:rsidRPr="00000000">
        <w:rPr>
          <w:rtl w:val="0"/>
        </w:rPr>
      </w:r>
    </w:p>
    <w:bookmarkStart w:colFirst="0" w:colLast="0" w:name="bookmark=id.mrn7o39n20j" w:id="557"/>
    <w:bookmarkEnd w:id="557"/>
    <w:p w:rsidR="00000000" w:rsidDel="00000000" w:rsidP="00000000" w:rsidRDefault="00000000" w:rsidRPr="00000000" w14:paraId="0000024F">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41. Управление по чрезвычайным ситуациям города Костаная Департамента по чрезвычайным ситуациям Костанайской области.</w:t>
      </w:r>
      <w:r w:rsidDel="00000000" w:rsidR="00000000" w:rsidRPr="00000000">
        <w:rPr>
          <w:rtl w:val="0"/>
        </w:rPr>
      </w:r>
    </w:p>
    <w:bookmarkStart w:colFirst="0" w:colLast="0" w:name="bookmark=id.qw3ao07ilkqq" w:id="558"/>
    <w:bookmarkEnd w:id="558"/>
    <w:p w:rsidR="00000000" w:rsidDel="00000000" w:rsidP="00000000" w:rsidRDefault="00000000" w:rsidRPr="00000000" w14:paraId="00000250">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42. Управление по чрезвычайным ситуациям города Рудного Департамента по чрезвычайным ситуациям Костанайской области.</w:t>
      </w:r>
      <w:r w:rsidDel="00000000" w:rsidR="00000000" w:rsidRPr="00000000">
        <w:rPr>
          <w:rtl w:val="0"/>
        </w:rPr>
      </w:r>
    </w:p>
    <w:bookmarkStart w:colFirst="0" w:colLast="0" w:name="bookmark=id.7q5wgtkaph5f" w:id="559"/>
    <w:bookmarkEnd w:id="559"/>
    <w:p w:rsidR="00000000" w:rsidDel="00000000" w:rsidP="00000000" w:rsidRDefault="00000000" w:rsidRPr="00000000" w14:paraId="00000251">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43. Управление по чрезвычайным ситуациям города Кызылорды Департамента по чрезвычайным ситуациям Кызылординской области.</w:t>
      </w:r>
      <w:r w:rsidDel="00000000" w:rsidR="00000000" w:rsidRPr="00000000">
        <w:rPr>
          <w:rtl w:val="0"/>
        </w:rPr>
      </w:r>
    </w:p>
    <w:bookmarkStart w:colFirst="0" w:colLast="0" w:name="bookmark=id.p1zpz8tlcywq" w:id="560"/>
    <w:bookmarkEnd w:id="560"/>
    <w:p w:rsidR="00000000" w:rsidDel="00000000" w:rsidP="00000000" w:rsidRDefault="00000000" w:rsidRPr="00000000" w14:paraId="00000252">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44. Управление по чрезвычайным ситуациям города Актау Департамента по чрезвычайным ситуациям Мангистауской области.</w:t>
      </w:r>
      <w:r w:rsidDel="00000000" w:rsidR="00000000" w:rsidRPr="00000000">
        <w:rPr>
          <w:rtl w:val="0"/>
        </w:rPr>
      </w:r>
    </w:p>
    <w:bookmarkStart w:colFirst="0" w:colLast="0" w:name="bookmark=id.mtmbj3jo9964" w:id="561"/>
    <w:bookmarkEnd w:id="561"/>
    <w:p w:rsidR="00000000" w:rsidDel="00000000" w:rsidP="00000000" w:rsidRDefault="00000000" w:rsidRPr="00000000" w14:paraId="00000253">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45. Управление по чрезвычайным ситуациям города Экибастуза Департамента по чрезвычайным ситуациям Павлодарской области.</w:t>
      </w:r>
      <w:r w:rsidDel="00000000" w:rsidR="00000000" w:rsidRPr="00000000">
        <w:rPr>
          <w:rtl w:val="0"/>
        </w:rPr>
      </w:r>
    </w:p>
    <w:bookmarkStart w:colFirst="0" w:colLast="0" w:name="bookmark=id.yuvolh9lmm9y" w:id="562"/>
    <w:bookmarkEnd w:id="562"/>
    <w:p w:rsidR="00000000" w:rsidDel="00000000" w:rsidP="00000000" w:rsidRDefault="00000000" w:rsidRPr="00000000" w14:paraId="00000254">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46. Управление по чрезвычайным ситуациям города Павлодара Департамента по чрезвычайным ситуациям Павлодарской области.</w:t>
      </w:r>
      <w:r w:rsidDel="00000000" w:rsidR="00000000" w:rsidRPr="00000000">
        <w:rPr>
          <w:rtl w:val="0"/>
        </w:rPr>
      </w:r>
    </w:p>
    <w:bookmarkStart w:colFirst="0" w:colLast="0" w:name="bookmark=id.qh7o2mkuithi" w:id="563"/>
    <w:bookmarkEnd w:id="563"/>
    <w:p w:rsidR="00000000" w:rsidDel="00000000" w:rsidP="00000000" w:rsidRDefault="00000000" w:rsidRPr="00000000" w14:paraId="00000255">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47. Управление по чрезвычайным ситуациям города Петропавловска Департамента по чрезвычайным ситуациям Северо-Казахстанской области.</w:t>
      </w:r>
      <w:r w:rsidDel="00000000" w:rsidR="00000000" w:rsidRPr="00000000">
        <w:rPr>
          <w:rtl w:val="0"/>
        </w:rPr>
      </w:r>
    </w:p>
    <w:bookmarkStart w:colFirst="0" w:colLast="0" w:name="bookmark=id.am2rxrw2u6ls" w:id="564"/>
    <w:bookmarkEnd w:id="564"/>
    <w:p w:rsidR="00000000" w:rsidDel="00000000" w:rsidP="00000000" w:rsidRDefault="00000000" w:rsidRPr="00000000" w14:paraId="00000256">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48. Управление по чрезвычайным ситуациям Сайрамского района Департамента по чрезвычайным ситуациям Туркестанской области.</w:t>
      </w:r>
      <w:r w:rsidDel="00000000" w:rsidR="00000000" w:rsidRPr="00000000">
        <w:rPr>
          <w:rtl w:val="0"/>
        </w:rPr>
      </w:r>
    </w:p>
    <w:bookmarkStart w:colFirst="0" w:colLast="0" w:name="bookmark=id.6eecemstd2y3" w:id="565"/>
    <w:bookmarkEnd w:id="565"/>
    <w:p w:rsidR="00000000" w:rsidDel="00000000" w:rsidP="00000000" w:rsidRDefault="00000000" w:rsidRPr="00000000" w14:paraId="00000257">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49. Управление по чрезвычайным ситуациям города Туркестана Департамента по чрезвычайным ситуациям Туркестанской области.</w:t>
      </w:r>
      <w:r w:rsidDel="00000000" w:rsidR="00000000" w:rsidRPr="00000000">
        <w:rPr>
          <w:rtl w:val="0"/>
        </w:rPr>
      </w:r>
    </w:p>
    <w:bookmarkStart w:colFirst="0" w:colLast="0" w:name="bookmark=id.olnfogkbdhi4" w:id="566"/>
    <w:bookmarkEnd w:id="566"/>
    <w:p w:rsidR="00000000" w:rsidDel="00000000" w:rsidP="00000000" w:rsidRDefault="00000000" w:rsidRPr="00000000" w14:paraId="00000258">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49-1. Управление по чрезвычайным ситуациям города Жезказгана Департамента по чрезвычайным ситуациям области Ұлытау.</w:t>
      </w:r>
      <w:r w:rsidDel="00000000" w:rsidR="00000000" w:rsidRPr="00000000">
        <w:rPr>
          <w:rtl w:val="0"/>
        </w:rPr>
      </w:r>
    </w:p>
    <w:bookmarkStart w:colFirst="0" w:colLast="0" w:name="bookmark=id.a8muo9ll7gg" w:id="567"/>
    <w:bookmarkEnd w:id="567"/>
    <w:p w:rsidR="00000000" w:rsidDel="00000000" w:rsidP="00000000" w:rsidRDefault="00000000" w:rsidRPr="00000000" w14:paraId="00000259">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50. Управление по чрезвычайным ситуациям района Алтай Департамента по чрезвычайным ситуациям Восточно-Казахстанской области.</w:t>
      </w:r>
      <w:r w:rsidDel="00000000" w:rsidR="00000000" w:rsidRPr="00000000">
        <w:rPr>
          <w:rtl w:val="0"/>
        </w:rPr>
      </w:r>
    </w:p>
    <w:bookmarkStart w:colFirst="0" w:colLast="0" w:name="bookmark=id.4yvijef4gsku" w:id="568"/>
    <w:bookmarkEnd w:id="568"/>
    <w:p w:rsidR="00000000" w:rsidDel="00000000" w:rsidP="00000000" w:rsidRDefault="00000000" w:rsidRPr="00000000" w14:paraId="0000025A">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51. Управление по чрезвычайным ситуациям города Усть-Каменогорска Департамента по чрезвычайным ситуациям Восточно-Казахстанской области.</w:t>
      </w:r>
      <w:r w:rsidDel="00000000" w:rsidR="00000000" w:rsidRPr="00000000">
        <w:rPr>
          <w:rtl w:val="0"/>
        </w:rPr>
      </w:r>
    </w:p>
    <w:bookmarkStart w:colFirst="0" w:colLast="0" w:name="bookmark=id.1mhrnawbboud" w:id="569"/>
    <w:bookmarkEnd w:id="569"/>
    <w:p w:rsidR="00000000" w:rsidDel="00000000" w:rsidP="00000000" w:rsidRDefault="00000000" w:rsidRPr="00000000" w14:paraId="0000025B">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52. Управление по чрезвычайным ситуациям города Риддера Департамента по чрезвычайным ситуациям Восточно-Казахстанской области.</w:t>
      </w:r>
      <w:r w:rsidDel="00000000" w:rsidR="00000000" w:rsidRPr="00000000">
        <w:rPr>
          <w:rtl w:val="0"/>
        </w:rPr>
      </w:r>
    </w:p>
    <w:p w:rsidR="00000000" w:rsidDel="00000000" w:rsidP="00000000" w:rsidRDefault="00000000" w:rsidRPr="00000000" w14:paraId="0000025C">
      <w:pPr>
        <w:spacing w:after="0" w:lineRule="auto"/>
        <w:ind w:left="0" w:firstLine="0"/>
        <w:jc w:val="left"/>
        <w:rPr/>
      </w:pPr>
      <w:r w:rsidDel="00000000" w:rsidR="00000000" w:rsidRPr="00000000">
        <w:rPr>
          <w:rFonts w:ascii="Times New Roman" w:cs="Times New Roman" w:eastAsia="Times New Roman" w:hAnsi="Times New Roman"/>
          <w:b w:val="0"/>
          <w:i w:val="0"/>
          <w:color w:val="ff0000"/>
          <w:sz w:val="28"/>
          <w:szCs w:val="28"/>
          <w:rtl w:val="0"/>
        </w:rPr>
        <w:t xml:space="preserve">      53. Исключена постановлением Правительства РК от 11.07.2022 </w:t>
      </w:r>
      <w:r w:rsidDel="00000000" w:rsidR="00000000" w:rsidRPr="00000000">
        <w:rPr>
          <w:rFonts w:ascii="Times New Roman" w:cs="Times New Roman" w:eastAsia="Times New Roman" w:hAnsi="Times New Roman"/>
          <w:b w:val="0"/>
          <w:i w:val="0"/>
          <w:color w:val="000000"/>
          <w:sz w:val="28"/>
          <w:szCs w:val="28"/>
          <w:rtl w:val="0"/>
        </w:rPr>
        <w:t xml:space="preserve">№ 471</w:t>
      </w:r>
      <w:r w:rsidDel="00000000" w:rsidR="00000000" w:rsidRPr="00000000">
        <w:rPr>
          <w:rFonts w:ascii="Times New Roman" w:cs="Times New Roman" w:eastAsia="Times New Roman" w:hAnsi="Times New Roman"/>
          <w:b w:val="0"/>
          <w:i w:val="0"/>
          <w:color w:val="ff0000"/>
          <w:sz w:val="28"/>
          <w:szCs w:val="28"/>
          <w:rtl w:val="0"/>
        </w:rPr>
        <w:t xml:space="preserve">.</w:t>
      </w:r>
      <w:r w:rsidDel="00000000" w:rsidR="00000000" w:rsidRPr="00000000">
        <w:rPr>
          <w:rtl w:val="0"/>
        </w:rPr>
        <w:br w:type="textWrapping"/>
      </w:r>
    </w:p>
    <w:bookmarkStart w:colFirst="0" w:colLast="0" w:name="bookmark=id.ar9iuv1qy3i" w:id="570"/>
    <w:bookmarkEnd w:id="570"/>
    <w:p w:rsidR="00000000" w:rsidDel="00000000" w:rsidP="00000000" w:rsidRDefault="00000000" w:rsidRPr="00000000" w14:paraId="0000025D">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54.Управление по чрезвычайным ситуациям Абайского района Департамента по чрезвычайным ситуациям города Шымкента.</w:t>
      </w:r>
      <w:r w:rsidDel="00000000" w:rsidR="00000000" w:rsidRPr="00000000">
        <w:rPr>
          <w:rtl w:val="0"/>
        </w:rPr>
      </w:r>
    </w:p>
    <w:bookmarkStart w:colFirst="0" w:colLast="0" w:name="bookmark=id.vv7pmq713aq9" w:id="571"/>
    <w:bookmarkEnd w:id="571"/>
    <w:p w:rsidR="00000000" w:rsidDel="00000000" w:rsidP="00000000" w:rsidRDefault="00000000" w:rsidRPr="00000000" w14:paraId="0000025E">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55. Управление по чрезвычайным ситуациям Аль-Фарабийского района Департамента по чрезвычайным ситуациям города Шымкента.</w:t>
      </w:r>
      <w:r w:rsidDel="00000000" w:rsidR="00000000" w:rsidRPr="00000000">
        <w:rPr>
          <w:rtl w:val="0"/>
        </w:rPr>
      </w:r>
    </w:p>
    <w:bookmarkStart w:colFirst="0" w:colLast="0" w:name="bookmark=id.lwmb819vq6ix" w:id="572"/>
    <w:bookmarkEnd w:id="572"/>
    <w:p w:rsidR="00000000" w:rsidDel="00000000" w:rsidP="00000000" w:rsidRDefault="00000000" w:rsidRPr="00000000" w14:paraId="0000025F">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56. Управление по чрезвычайным ситуациям Енбекшинского района Департамента по чрезвычайным ситуациям города Шымкента.</w:t>
      </w:r>
      <w:r w:rsidDel="00000000" w:rsidR="00000000" w:rsidRPr="00000000">
        <w:rPr>
          <w:rtl w:val="0"/>
        </w:rPr>
      </w:r>
    </w:p>
    <w:bookmarkStart w:colFirst="0" w:colLast="0" w:name="bookmark=id.4a4ui9ly2i2e" w:id="573"/>
    <w:bookmarkEnd w:id="573"/>
    <w:p w:rsidR="00000000" w:rsidDel="00000000" w:rsidP="00000000" w:rsidRDefault="00000000" w:rsidRPr="00000000" w14:paraId="00000260">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56-1. Управление по чрезвычайным ситуациям района "Тұран" Департамента по чрезвычайным ситуациям города Шымкента.</w:t>
      </w:r>
      <w:r w:rsidDel="00000000" w:rsidR="00000000" w:rsidRPr="00000000">
        <w:rPr>
          <w:rtl w:val="0"/>
        </w:rPr>
      </w:r>
    </w:p>
    <w:bookmarkStart w:colFirst="0" w:colLast="0" w:name="bookmark=id.j2u0kizfld0z" w:id="574"/>
    <w:bookmarkEnd w:id="574"/>
    <w:p w:rsidR="00000000" w:rsidDel="00000000" w:rsidP="00000000" w:rsidRDefault="00000000" w:rsidRPr="00000000" w14:paraId="00000261">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57. Управление по чрезвычайным ситуациям района "Каратау" Департамента по чрезвычайным ситуациям города Шымкента.</w:t>
      </w:r>
      <w:r w:rsidDel="00000000" w:rsidR="00000000" w:rsidRPr="00000000">
        <w:rPr>
          <w:rtl w:val="0"/>
        </w:rPr>
      </w:r>
    </w:p>
    <w:bookmarkStart w:colFirst="0" w:colLast="0" w:name="bookmark=id.3nr46us4bp7d" w:id="575"/>
    <w:bookmarkEnd w:id="575"/>
    <w:p w:rsidR="00000000" w:rsidDel="00000000" w:rsidP="00000000" w:rsidRDefault="00000000" w:rsidRPr="00000000" w14:paraId="00000262">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57-1. Отдел по чрезвычайным ситуациям Абайского района Департамента по чрезвычайным ситуациям области Абай.</w:t>
      </w:r>
      <w:r w:rsidDel="00000000" w:rsidR="00000000" w:rsidRPr="00000000">
        <w:rPr>
          <w:rtl w:val="0"/>
        </w:rPr>
      </w:r>
    </w:p>
    <w:bookmarkStart w:colFirst="0" w:colLast="0" w:name="bookmark=id.ne59ke15pcg8" w:id="576"/>
    <w:bookmarkEnd w:id="576"/>
    <w:p w:rsidR="00000000" w:rsidDel="00000000" w:rsidP="00000000" w:rsidRDefault="00000000" w:rsidRPr="00000000" w14:paraId="00000263">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57-2. Отдел по чрезвычайным ситуациям района Ақсуат Департамента по чрезвычайным ситуациям области Абай.</w:t>
      </w:r>
      <w:r w:rsidDel="00000000" w:rsidR="00000000" w:rsidRPr="00000000">
        <w:rPr>
          <w:rtl w:val="0"/>
        </w:rPr>
      </w:r>
    </w:p>
    <w:bookmarkStart w:colFirst="0" w:colLast="0" w:name="bookmark=id.6r3gzhqo85o9" w:id="577"/>
    <w:bookmarkEnd w:id="577"/>
    <w:p w:rsidR="00000000" w:rsidDel="00000000" w:rsidP="00000000" w:rsidRDefault="00000000" w:rsidRPr="00000000" w14:paraId="00000264">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57-3. Отдел по чрезвычайным ситуациям Аягозского района Департамента по чрезвычайным ситуациям области Абай.</w:t>
      </w:r>
      <w:r w:rsidDel="00000000" w:rsidR="00000000" w:rsidRPr="00000000">
        <w:rPr>
          <w:rtl w:val="0"/>
        </w:rPr>
      </w:r>
    </w:p>
    <w:bookmarkStart w:colFirst="0" w:colLast="0" w:name="bookmark=id.fqwscktn0gd0" w:id="578"/>
    <w:bookmarkEnd w:id="578"/>
    <w:p w:rsidR="00000000" w:rsidDel="00000000" w:rsidP="00000000" w:rsidRDefault="00000000" w:rsidRPr="00000000" w14:paraId="00000265">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57-4. Отдел по чрезвычайным ситуациям Бескарагайского района Департамента по чрезвычайным ситуациям области Абай.</w:t>
      </w:r>
      <w:r w:rsidDel="00000000" w:rsidR="00000000" w:rsidRPr="00000000">
        <w:rPr>
          <w:rtl w:val="0"/>
        </w:rPr>
      </w:r>
    </w:p>
    <w:bookmarkStart w:colFirst="0" w:colLast="0" w:name="bookmark=id.k6n6w6z8gw5c" w:id="579"/>
    <w:bookmarkEnd w:id="579"/>
    <w:p w:rsidR="00000000" w:rsidDel="00000000" w:rsidP="00000000" w:rsidRDefault="00000000" w:rsidRPr="00000000" w14:paraId="00000266">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57-5. Отдел по чрезвычайным ситуациям Бородулихинского района Департамента по чрезвычайным ситуациям области Абай.</w:t>
      </w:r>
      <w:r w:rsidDel="00000000" w:rsidR="00000000" w:rsidRPr="00000000">
        <w:rPr>
          <w:rtl w:val="0"/>
        </w:rPr>
      </w:r>
    </w:p>
    <w:bookmarkStart w:colFirst="0" w:colLast="0" w:name="bookmark=id.90llgcfwgf8" w:id="580"/>
    <w:bookmarkEnd w:id="580"/>
    <w:p w:rsidR="00000000" w:rsidDel="00000000" w:rsidP="00000000" w:rsidRDefault="00000000" w:rsidRPr="00000000" w14:paraId="00000267">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57-6. Отдел по чрезвычайным ситуациям Жарминского района Департамента по чрезвычайным ситуациям области Абай.</w:t>
      </w:r>
      <w:r w:rsidDel="00000000" w:rsidR="00000000" w:rsidRPr="00000000">
        <w:rPr>
          <w:rtl w:val="0"/>
        </w:rPr>
      </w:r>
    </w:p>
    <w:bookmarkStart w:colFirst="0" w:colLast="0" w:name="bookmark=id.yyokxaepkfo3" w:id="581"/>
    <w:bookmarkEnd w:id="581"/>
    <w:p w:rsidR="00000000" w:rsidDel="00000000" w:rsidP="00000000" w:rsidRDefault="00000000" w:rsidRPr="00000000" w14:paraId="00000268">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57-7. Отдел по чрезвычайным ситуациям Кокпектинского района Департамента по чрезвычайным ситуациям области Абай.</w:t>
      </w:r>
      <w:r w:rsidDel="00000000" w:rsidR="00000000" w:rsidRPr="00000000">
        <w:rPr>
          <w:rtl w:val="0"/>
        </w:rPr>
      </w:r>
    </w:p>
    <w:bookmarkStart w:colFirst="0" w:colLast="0" w:name="bookmark=id.3t6otgjvf101" w:id="582"/>
    <w:bookmarkEnd w:id="582"/>
    <w:p w:rsidR="00000000" w:rsidDel="00000000" w:rsidP="00000000" w:rsidRDefault="00000000" w:rsidRPr="00000000" w14:paraId="00000269">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57-8. Отдел по чрезвычайным ситуациям города Курчатова Департамента по чрезвычайным ситуациям области Абай.</w:t>
      </w:r>
      <w:r w:rsidDel="00000000" w:rsidR="00000000" w:rsidRPr="00000000">
        <w:rPr>
          <w:rtl w:val="0"/>
        </w:rPr>
      </w:r>
    </w:p>
    <w:bookmarkStart w:colFirst="0" w:colLast="0" w:name="bookmark=id.yfqupnxyivdw" w:id="583"/>
    <w:bookmarkEnd w:id="583"/>
    <w:p w:rsidR="00000000" w:rsidDel="00000000" w:rsidP="00000000" w:rsidRDefault="00000000" w:rsidRPr="00000000" w14:paraId="0000026A">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57-9. Отдел по чрезвычайным ситуациям Урджарского района Департамента по чрезвычайным ситуациям области Абай.</w:t>
      </w:r>
      <w:r w:rsidDel="00000000" w:rsidR="00000000" w:rsidRPr="00000000">
        <w:rPr>
          <w:rtl w:val="0"/>
        </w:rPr>
      </w:r>
    </w:p>
    <w:bookmarkStart w:colFirst="0" w:colLast="0" w:name="bookmark=id.pmu46ny47c58" w:id="584"/>
    <w:bookmarkEnd w:id="584"/>
    <w:p w:rsidR="00000000" w:rsidDel="00000000" w:rsidP="00000000" w:rsidRDefault="00000000" w:rsidRPr="00000000" w14:paraId="0000026B">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57-10. Отдел по чрезвычайным ситуациям района Мақаншы Департамента по чрезвычайным ситуациям области Абай.</w:t>
      </w:r>
      <w:r w:rsidDel="00000000" w:rsidR="00000000" w:rsidRPr="00000000">
        <w:rPr>
          <w:rtl w:val="0"/>
        </w:rPr>
      </w:r>
    </w:p>
    <w:bookmarkStart w:colFirst="0" w:colLast="0" w:name="bookmark=id.mm10fv6gqbhg" w:id="585"/>
    <w:bookmarkEnd w:id="585"/>
    <w:p w:rsidR="00000000" w:rsidDel="00000000" w:rsidP="00000000" w:rsidRDefault="00000000" w:rsidRPr="00000000" w14:paraId="0000026C">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57-11. Отдел по чрезвычайным ситуациям района Жаңасемей Департамента по чрезвычайным ситуациям области Абай.</w:t>
      </w:r>
      <w:r w:rsidDel="00000000" w:rsidR="00000000" w:rsidRPr="00000000">
        <w:rPr>
          <w:rtl w:val="0"/>
        </w:rPr>
      </w:r>
    </w:p>
    <w:bookmarkStart w:colFirst="0" w:colLast="0" w:name="bookmark=id.97m26a2jj9ce" w:id="586"/>
    <w:bookmarkEnd w:id="586"/>
    <w:p w:rsidR="00000000" w:rsidDel="00000000" w:rsidP="00000000" w:rsidRDefault="00000000" w:rsidRPr="00000000" w14:paraId="0000026D">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58. Отдел по чрезвычайным ситуациям Аккольского района Департамента по чрезвычайным ситуациям Акмолинской области.</w:t>
      </w:r>
      <w:r w:rsidDel="00000000" w:rsidR="00000000" w:rsidRPr="00000000">
        <w:rPr>
          <w:rtl w:val="0"/>
        </w:rPr>
      </w:r>
    </w:p>
    <w:bookmarkStart w:colFirst="0" w:colLast="0" w:name="bookmark=id.1rg5h5dmlump" w:id="587"/>
    <w:bookmarkEnd w:id="587"/>
    <w:p w:rsidR="00000000" w:rsidDel="00000000" w:rsidP="00000000" w:rsidRDefault="00000000" w:rsidRPr="00000000" w14:paraId="0000026E">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59. Отдел по чрезвычайным ситуациям Аршалынского района Департамента по чрезвычайным ситуациям Акмолинской области.</w:t>
      </w:r>
      <w:r w:rsidDel="00000000" w:rsidR="00000000" w:rsidRPr="00000000">
        <w:rPr>
          <w:rtl w:val="0"/>
        </w:rPr>
      </w:r>
    </w:p>
    <w:bookmarkStart w:colFirst="0" w:colLast="0" w:name="bookmark=id.qceidu9hlmfj" w:id="588"/>
    <w:bookmarkEnd w:id="588"/>
    <w:p w:rsidR="00000000" w:rsidDel="00000000" w:rsidP="00000000" w:rsidRDefault="00000000" w:rsidRPr="00000000" w14:paraId="0000026F">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60. Отдел по чрезвычайным ситуациям Астраханского района Департамента по чрезвычайным ситуациям Акмолинской области.</w:t>
      </w:r>
      <w:r w:rsidDel="00000000" w:rsidR="00000000" w:rsidRPr="00000000">
        <w:rPr>
          <w:rtl w:val="0"/>
        </w:rPr>
      </w:r>
    </w:p>
    <w:bookmarkStart w:colFirst="0" w:colLast="0" w:name="bookmark=id.m9eottmpv1qw" w:id="589"/>
    <w:bookmarkEnd w:id="589"/>
    <w:p w:rsidR="00000000" w:rsidDel="00000000" w:rsidP="00000000" w:rsidRDefault="00000000" w:rsidRPr="00000000" w14:paraId="00000270">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61. Отдел по чрезвычайным ситуациям Атбасарского района Департамента по чрезвычайным ситуациям Акмолинской области.</w:t>
      </w:r>
      <w:r w:rsidDel="00000000" w:rsidR="00000000" w:rsidRPr="00000000">
        <w:rPr>
          <w:rtl w:val="0"/>
        </w:rPr>
      </w:r>
    </w:p>
    <w:bookmarkStart w:colFirst="0" w:colLast="0" w:name="bookmark=id.phknb2pdxfxv" w:id="590"/>
    <w:bookmarkEnd w:id="590"/>
    <w:p w:rsidR="00000000" w:rsidDel="00000000" w:rsidP="00000000" w:rsidRDefault="00000000" w:rsidRPr="00000000" w14:paraId="00000271">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62. Отдел по чрезвычайным ситуациям Буландынского района Департамента по чрезвычайным ситуациям Акмолинской области.</w:t>
      </w:r>
      <w:r w:rsidDel="00000000" w:rsidR="00000000" w:rsidRPr="00000000">
        <w:rPr>
          <w:rtl w:val="0"/>
        </w:rPr>
      </w:r>
    </w:p>
    <w:bookmarkStart w:colFirst="0" w:colLast="0" w:name="bookmark=id.13v3ahhd6pcz" w:id="591"/>
    <w:bookmarkEnd w:id="591"/>
    <w:p w:rsidR="00000000" w:rsidDel="00000000" w:rsidP="00000000" w:rsidRDefault="00000000" w:rsidRPr="00000000" w14:paraId="00000272">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63. Отдел по чрезвычайным ситуациям Егиндыкольского района Департамента по чрезвычайным ситуациям Акмолинской области.</w:t>
      </w:r>
      <w:r w:rsidDel="00000000" w:rsidR="00000000" w:rsidRPr="00000000">
        <w:rPr>
          <w:rtl w:val="0"/>
        </w:rPr>
      </w:r>
    </w:p>
    <w:bookmarkStart w:colFirst="0" w:colLast="0" w:name="bookmark=id.dzekcytl9v3g" w:id="592"/>
    <w:bookmarkEnd w:id="592"/>
    <w:p w:rsidR="00000000" w:rsidDel="00000000" w:rsidP="00000000" w:rsidRDefault="00000000" w:rsidRPr="00000000" w14:paraId="00000273">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64. Отдел по чрезвычайным ситуациям района Биржан сал Департамента по чрезвычайным ситуациям Акмолинской области.</w:t>
      </w:r>
      <w:r w:rsidDel="00000000" w:rsidR="00000000" w:rsidRPr="00000000">
        <w:rPr>
          <w:rtl w:val="0"/>
        </w:rPr>
      </w:r>
    </w:p>
    <w:bookmarkStart w:colFirst="0" w:colLast="0" w:name="bookmark=id.ipf64d4s0ecy" w:id="593"/>
    <w:bookmarkEnd w:id="593"/>
    <w:p w:rsidR="00000000" w:rsidDel="00000000" w:rsidP="00000000" w:rsidRDefault="00000000" w:rsidRPr="00000000" w14:paraId="00000274">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65. Отдел по чрезвычайным ситуациям Ерейментауского района Департамента по чрезвычайным ситуациям Акмолинской области.</w:t>
      </w:r>
      <w:r w:rsidDel="00000000" w:rsidR="00000000" w:rsidRPr="00000000">
        <w:rPr>
          <w:rtl w:val="0"/>
        </w:rPr>
      </w:r>
    </w:p>
    <w:bookmarkStart w:colFirst="0" w:colLast="0" w:name="bookmark=id.3t3260gf4o9m" w:id="594"/>
    <w:bookmarkEnd w:id="594"/>
    <w:p w:rsidR="00000000" w:rsidDel="00000000" w:rsidP="00000000" w:rsidRDefault="00000000" w:rsidRPr="00000000" w14:paraId="00000275">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66. Отдел по чрезвычайным ситуациям Есильского района Департамента по чрезвычайным ситуациям Акмолинской области.</w:t>
      </w:r>
      <w:r w:rsidDel="00000000" w:rsidR="00000000" w:rsidRPr="00000000">
        <w:rPr>
          <w:rtl w:val="0"/>
        </w:rPr>
      </w:r>
    </w:p>
    <w:bookmarkStart w:colFirst="0" w:colLast="0" w:name="bookmark=id.tnhqoucbqd0c" w:id="595"/>
    <w:bookmarkEnd w:id="595"/>
    <w:p w:rsidR="00000000" w:rsidDel="00000000" w:rsidP="00000000" w:rsidRDefault="00000000" w:rsidRPr="00000000" w14:paraId="00000276">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67. Отдел по чрезвычайным ситуациям Жаксынского района Департамента по чрезвычайным ситуациям Акмолинской области.</w:t>
      </w:r>
      <w:r w:rsidDel="00000000" w:rsidR="00000000" w:rsidRPr="00000000">
        <w:rPr>
          <w:rtl w:val="0"/>
        </w:rPr>
      </w:r>
    </w:p>
    <w:bookmarkStart w:colFirst="0" w:colLast="0" w:name="bookmark=id.pcasfbslhs69" w:id="596"/>
    <w:bookmarkEnd w:id="596"/>
    <w:p w:rsidR="00000000" w:rsidDel="00000000" w:rsidP="00000000" w:rsidRDefault="00000000" w:rsidRPr="00000000" w14:paraId="00000277">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68. Отдел по чрезвычайным ситуациям Жаркаинского района Департамента по чрезвычайным ситуациям Акмолинской области.</w:t>
      </w:r>
      <w:r w:rsidDel="00000000" w:rsidR="00000000" w:rsidRPr="00000000">
        <w:rPr>
          <w:rtl w:val="0"/>
        </w:rPr>
      </w:r>
    </w:p>
    <w:bookmarkStart w:colFirst="0" w:colLast="0" w:name="bookmark=id.408k7cdn6aa1" w:id="597"/>
    <w:bookmarkEnd w:id="597"/>
    <w:p w:rsidR="00000000" w:rsidDel="00000000" w:rsidP="00000000" w:rsidRDefault="00000000" w:rsidRPr="00000000" w14:paraId="00000278">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69. Отдел по чрезвычайным ситуациям Зерендинского района Департамента по чрезвычайным ситуациям Акмолинской области.</w:t>
      </w:r>
      <w:r w:rsidDel="00000000" w:rsidR="00000000" w:rsidRPr="00000000">
        <w:rPr>
          <w:rtl w:val="0"/>
        </w:rPr>
      </w:r>
    </w:p>
    <w:bookmarkStart w:colFirst="0" w:colLast="0" w:name="bookmark=id.6rawioa79hyd" w:id="598"/>
    <w:bookmarkEnd w:id="598"/>
    <w:p w:rsidR="00000000" w:rsidDel="00000000" w:rsidP="00000000" w:rsidRDefault="00000000" w:rsidRPr="00000000" w14:paraId="00000279">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70. Отдел по чрезвычайным ситуациям Коргалжынского района Департамента по чрезвычайным ситуациям Акмолинской области.</w:t>
      </w:r>
      <w:r w:rsidDel="00000000" w:rsidR="00000000" w:rsidRPr="00000000">
        <w:rPr>
          <w:rtl w:val="0"/>
        </w:rPr>
      </w:r>
    </w:p>
    <w:bookmarkStart w:colFirst="0" w:colLast="0" w:name="bookmark=id.s3q3wpp74ia4" w:id="599"/>
    <w:bookmarkEnd w:id="599"/>
    <w:p w:rsidR="00000000" w:rsidDel="00000000" w:rsidP="00000000" w:rsidRDefault="00000000" w:rsidRPr="00000000" w14:paraId="0000027A">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70-1. Отдел по чрезвычайным ситуациям города Косшы Департамента по чрезвычайным ситуациям Акмолинской области.</w:t>
      </w:r>
      <w:r w:rsidDel="00000000" w:rsidR="00000000" w:rsidRPr="00000000">
        <w:rPr>
          <w:rtl w:val="0"/>
        </w:rPr>
      </w:r>
    </w:p>
    <w:bookmarkStart w:colFirst="0" w:colLast="0" w:name="bookmark=id.ie3adk2zyrr2" w:id="600"/>
    <w:bookmarkEnd w:id="600"/>
    <w:p w:rsidR="00000000" w:rsidDel="00000000" w:rsidP="00000000" w:rsidRDefault="00000000" w:rsidRPr="00000000" w14:paraId="0000027B">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71. Отдел по чрезвычайным ситуациям Сандыктауского района Департамента по чрезвычайным ситуациям Акмолинской области.</w:t>
      </w:r>
      <w:r w:rsidDel="00000000" w:rsidR="00000000" w:rsidRPr="00000000">
        <w:rPr>
          <w:rtl w:val="0"/>
        </w:rPr>
      </w:r>
    </w:p>
    <w:bookmarkStart w:colFirst="0" w:colLast="0" w:name="bookmark=id.njq660e1rmx1" w:id="601"/>
    <w:bookmarkEnd w:id="601"/>
    <w:p w:rsidR="00000000" w:rsidDel="00000000" w:rsidP="00000000" w:rsidRDefault="00000000" w:rsidRPr="00000000" w14:paraId="0000027C">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72. Отдел по чрезвычайным ситуациям Целиноградского района Департамента по чрезвычайным ситуациям Акмолинской области.</w:t>
      </w:r>
      <w:r w:rsidDel="00000000" w:rsidR="00000000" w:rsidRPr="00000000">
        <w:rPr>
          <w:rtl w:val="0"/>
        </w:rPr>
      </w:r>
    </w:p>
    <w:bookmarkStart w:colFirst="0" w:colLast="0" w:name="bookmark=id.odphkdx8x9g2" w:id="602"/>
    <w:bookmarkEnd w:id="602"/>
    <w:p w:rsidR="00000000" w:rsidDel="00000000" w:rsidP="00000000" w:rsidRDefault="00000000" w:rsidRPr="00000000" w14:paraId="0000027D">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73. Отдел по чрезвычайным ситуациям Шортандинского района Департамента по чрезвычайным ситуациям Акмолинской области.</w:t>
      </w:r>
      <w:r w:rsidDel="00000000" w:rsidR="00000000" w:rsidRPr="00000000">
        <w:rPr>
          <w:rtl w:val="0"/>
        </w:rPr>
      </w:r>
    </w:p>
    <w:bookmarkStart w:colFirst="0" w:colLast="0" w:name="bookmark=id.s0kqxyykx2ee" w:id="603"/>
    <w:bookmarkEnd w:id="603"/>
    <w:p w:rsidR="00000000" w:rsidDel="00000000" w:rsidP="00000000" w:rsidRDefault="00000000" w:rsidRPr="00000000" w14:paraId="0000027E">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74. Отдел по чрезвычайным ситуациям Бурабайского района Департамента по чрезвычайным ситуациям Акмолинской области.</w:t>
      </w:r>
      <w:r w:rsidDel="00000000" w:rsidR="00000000" w:rsidRPr="00000000">
        <w:rPr>
          <w:rtl w:val="0"/>
        </w:rPr>
      </w:r>
    </w:p>
    <w:bookmarkStart w:colFirst="0" w:colLast="0" w:name="bookmark=id.htgy2axiel89" w:id="604"/>
    <w:bookmarkEnd w:id="604"/>
    <w:p w:rsidR="00000000" w:rsidDel="00000000" w:rsidP="00000000" w:rsidRDefault="00000000" w:rsidRPr="00000000" w14:paraId="0000027F">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74-1. Отдел по чрезвычайным ситуациям города Алатау Департамента по чрезвычайным ситуациям Алматинской области.</w:t>
      </w:r>
      <w:r w:rsidDel="00000000" w:rsidR="00000000" w:rsidRPr="00000000">
        <w:rPr>
          <w:rtl w:val="0"/>
        </w:rPr>
      </w:r>
    </w:p>
    <w:p w:rsidR="00000000" w:rsidDel="00000000" w:rsidP="00000000" w:rsidRDefault="00000000" w:rsidRPr="00000000" w14:paraId="00000280">
      <w:pPr>
        <w:spacing w:after="0" w:lineRule="auto"/>
        <w:ind w:left="0" w:firstLine="0"/>
        <w:jc w:val="left"/>
        <w:rPr/>
      </w:pPr>
      <w:r w:rsidDel="00000000" w:rsidR="00000000" w:rsidRPr="00000000">
        <w:rPr>
          <w:rFonts w:ascii="Times New Roman" w:cs="Times New Roman" w:eastAsia="Times New Roman" w:hAnsi="Times New Roman"/>
          <w:b w:val="0"/>
          <w:i w:val="0"/>
          <w:color w:val="ff0000"/>
          <w:sz w:val="28"/>
          <w:szCs w:val="28"/>
          <w:rtl w:val="0"/>
        </w:rPr>
        <w:t xml:space="preserve">      75. Исключена постановлением Правительства РК от 11.07.2022 </w:t>
      </w:r>
      <w:r w:rsidDel="00000000" w:rsidR="00000000" w:rsidRPr="00000000">
        <w:rPr>
          <w:rFonts w:ascii="Times New Roman" w:cs="Times New Roman" w:eastAsia="Times New Roman" w:hAnsi="Times New Roman"/>
          <w:b w:val="0"/>
          <w:i w:val="0"/>
          <w:color w:val="000000"/>
          <w:sz w:val="28"/>
          <w:szCs w:val="28"/>
          <w:rtl w:val="0"/>
        </w:rPr>
        <w:t xml:space="preserve">№ 471</w:t>
      </w:r>
      <w:r w:rsidDel="00000000" w:rsidR="00000000" w:rsidRPr="00000000">
        <w:rPr>
          <w:rFonts w:ascii="Times New Roman" w:cs="Times New Roman" w:eastAsia="Times New Roman" w:hAnsi="Times New Roman"/>
          <w:b w:val="0"/>
          <w:i w:val="0"/>
          <w:color w:val="ff0000"/>
          <w:sz w:val="28"/>
          <w:szCs w:val="28"/>
          <w:rtl w:val="0"/>
        </w:rPr>
        <w:t xml:space="preserve">.</w:t>
      </w:r>
      <w:r w:rsidDel="00000000" w:rsidR="00000000" w:rsidRPr="00000000">
        <w:rPr>
          <w:rtl w:val="0"/>
        </w:rPr>
        <w:br w:type="textWrapping"/>
      </w:r>
      <w:r w:rsidDel="00000000" w:rsidR="00000000" w:rsidRPr="00000000">
        <w:rPr>
          <w:rFonts w:ascii="Times New Roman" w:cs="Times New Roman" w:eastAsia="Times New Roman" w:hAnsi="Times New Roman"/>
          <w:b w:val="0"/>
          <w:i w:val="0"/>
          <w:color w:val="ff0000"/>
          <w:sz w:val="28"/>
          <w:szCs w:val="28"/>
          <w:rtl w:val="0"/>
        </w:rPr>
        <w:t xml:space="preserve">      76. Исключена постановлением Правительства РК от 11.07.2022 </w:t>
      </w:r>
      <w:r w:rsidDel="00000000" w:rsidR="00000000" w:rsidRPr="00000000">
        <w:rPr>
          <w:rFonts w:ascii="Times New Roman" w:cs="Times New Roman" w:eastAsia="Times New Roman" w:hAnsi="Times New Roman"/>
          <w:b w:val="0"/>
          <w:i w:val="0"/>
          <w:color w:val="000000"/>
          <w:sz w:val="28"/>
          <w:szCs w:val="28"/>
          <w:rtl w:val="0"/>
        </w:rPr>
        <w:t xml:space="preserve">№ 471</w:t>
      </w:r>
      <w:r w:rsidDel="00000000" w:rsidR="00000000" w:rsidRPr="00000000">
        <w:rPr>
          <w:rFonts w:ascii="Times New Roman" w:cs="Times New Roman" w:eastAsia="Times New Roman" w:hAnsi="Times New Roman"/>
          <w:b w:val="0"/>
          <w:i w:val="0"/>
          <w:color w:val="ff0000"/>
          <w:sz w:val="28"/>
          <w:szCs w:val="28"/>
          <w:rtl w:val="0"/>
        </w:rPr>
        <w:t xml:space="preserve">.</w:t>
      </w:r>
      <w:r w:rsidDel="00000000" w:rsidR="00000000" w:rsidRPr="00000000">
        <w:rPr>
          <w:rtl w:val="0"/>
        </w:rPr>
        <w:br w:type="textWrapping"/>
      </w:r>
    </w:p>
    <w:bookmarkStart w:colFirst="0" w:colLast="0" w:name="bookmark=id.hwl9qihfs61p" w:id="605"/>
    <w:bookmarkEnd w:id="605"/>
    <w:p w:rsidR="00000000" w:rsidDel="00000000" w:rsidP="00000000" w:rsidRDefault="00000000" w:rsidRPr="00000000" w14:paraId="00000281">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77. Отдел по чрезвычайным ситуациям Балхашского района Департамента по чрезвычайным ситуациям Алматинской области.</w:t>
      </w:r>
      <w:r w:rsidDel="00000000" w:rsidR="00000000" w:rsidRPr="00000000">
        <w:rPr>
          <w:rtl w:val="0"/>
        </w:rPr>
      </w:r>
    </w:p>
    <w:bookmarkStart w:colFirst="0" w:colLast="0" w:name="bookmark=id.p9ouv4lw2pp2" w:id="606"/>
    <w:bookmarkEnd w:id="606"/>
    <w:p w:rsidR="00000000" w:rsidDel="00000000" w:rsidP="00000000" w:rsidRDefault="00000000" w:rsidRPr="00000000" w14:paraId="00000282">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78. Отдел по чрезвычайным ситуациям Енбикшиказахского района Департамента по чрезвычайным ситуациям Алматинской области.</w:t>
      </w:r>
      <w:r w:rsidDel="00000000" w:rsidR="00000000" w:rsidRPr="00000000">
        <w:rPr>
          <w:rtl w:val="0"/>
        </w:rPr>
      </w:r>
    </w:p>
    <w:p w:rsidR="00000000" w:rsidDel="00000000" w:rsidP="00000000" w:rsidRDefault="00000000" w:rsidRPr="00000000" w14:paraId="00000283">
      <w:pPr>
        <w:spacing w:after="0" w:lineRule="auto"/>
        <w:ind w:left="0" w:firstLine="0"/>
        <w:jc w:val="left"/>
        <w:rPr/>
      </w:pPr>
      <w:r w:rsidDel="00000000" w:rsidR="00000000" w:rsidRPr="00000000">
        <w:rPr>
          <w:rFonts w:ascii="Times New Roman" w:cs="Times New Roman" w:eastAsia="Times New Roman" w:hAnsi="Times New Roman"/>
          <w:b w:val="0"/>
          <w:i w:val="0"/>
          <w:color w:val="ff0000"/>
          <w:sz w:val="28"/>
          <w:szCs w:val="28"/>
          <w:rtl w:val="0"/>
        </w:rPr>
        <w:t xml:space="preserve">      79. Исключена постановлением Правительства РК от 11.07.2022 </w:t>
      </w:r>
      <w:r w:rsidDel="00000000" w:rsidR="00000000" w:rsidRPr="00000000">
        <w:rPr>
          <w:rFonts w:ascii="Times New Roman" w:cs="Times New Roman" w:eastAsia="Times New Roman" w:hAnsi="Times New Roman"/>
          <w:b w:val="0"/>
          <w:i w:val="0"/>
          <w:color w:val="000000"/>
          <w:sz w:val="28"/>
          <w:szCs w:val="28"/>
          <w:rtl w:val="0"/>
        </w:rPr>
        <w:t xml:space="preserve">№ 471</w:t>
      </w:r>
      <w:r w:rsidDel="00000000" w:rsidR="00000000" w:rsidRPr="00000000">
        <w:rPr>
          <w:rFonts w:ascii="Times New Roman" w:cs="Times New Roman" w:eastAsia="Times New Roman" w:hAnsi="Times New Roman"/>
          <w:b w:val="0"/>
          <w:i w:val="0"/>
          <w:color w:val="ff0000"/>
          <w:sz w:val="28"/>
          <w:szCs w:val="28"/>
          <w:rtl w:val="0"/>
        </w:rPr>
        <w:t xml:space="preserve">.</w:t>
      </w:r>
      <w:r w:rsidDel="00000000" w:rsidR="00000000" w:rsidRPr="00000000">
        <w:rPr>
          <w:rtl w:val="0"/>
        </w:rPr>
        <w:br w:type="textWrapping"/>
      </w:r>
    </w:p>
    <w:bookmarkStart w:colFirst="0" w:colLast="0" w:name="bookmark=id.1rptmiv7yltc" w:id="607"/>
    <w:bookmarkEnd w:id="607"/>
    <w:p w:rsidR="00000000" w:rsidDel="00000000" w:rsidP="00000000" w:rsidRDefault="00000000" w:rsidRPr="00000000" w14:paraId="00000284">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80. Отдел по чрезвычайным ситуациям Жамбылского района Департамента по чрезвычайным ситуациям Алматинской области.</w:t>
      </w:r>
      <w:r w:rsidDel="00000000" w:rsidR="00000000" w:rsidRPr="00000000">
        <w:rPr>
          <w:rtl w:val="0"/>
        </w:rPr>
      </w:r>
    </w:p>
    <w:bookmarkStart w:colFirst="0" w:colLast="0" w:name="bookmark=id.unrci6gqioic" w:id="608"/>
    <w:bookmarkEnd w:id="608"/>
    <w:p w:rsidR="00000000" w:rsidDel="00000000" w:rsidP="00000000" w:rsidRDefault="00000000" w:rsidRPr="00000000" w14:paraId="00000285">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81. Отдел по чрезвычайным ситуациям Илийского района Департамента по чрезвычайным ситуациям Алматинской области.</w:t>
      </w:r>
      <w:r w:rsidDel="00000000" w:rsidR="00000000" w:rsidRPr="00000000">
        <w:rPr>
          <w:rtl w:val="0"/>
        </w:rPr>
      </w:r>
    </w:p>
    <w:p w:rsidR="00000000" w:rsidDel="00000000" w:rsidP="00000000" w:rsidRDefault="00000000" w:rsidRPr="00000000" w14:paraId="00000286">
      <w:pPr>
        <w:spacing w:after="0" w:lineRule="auto"/>
        <w:ind w:left="0" w:firstLine="0"/>
        <w:jc w:val="left"/>
        <w:rPr/>
      </w:pPr>
      <w:r w:rsidDel="00000000" w:rsidR="00000000" w:rsidRPr="00000000">
        <w:rPr>
          <w:rFonts w:ascii="Times New Roman" w:cs="Times New Roman" w:eastAsia="Times New Roman" w:hAnsi="Times New Roman"/>
          <w:b w:val="0"/>
          <w:i w:val="0"/>
          <w:color w:val="ff0000"/>
          <w:sz w:val="28"/>
          <w:szCs w:val="28"/>
          <w:rtl w:val="0"/>
        </w:rPr>
        <w:t xml:space="preserve">      82. Исключена постановлением Правительства РК от 11.07.2022 </w:t>
      </w:r>
      <w:r w:rsidDel="00000000" w:rsidR="00000000" w:rsidRPr="00000000">
        <w:rPr>
          <w:rFonts w:ascii="Times New Roman" w:cs="Times New Roman" w:eastAsia="Times New Roman" w:hAnsi="Times New Roman"/>
          <w:b w:val="0"/>
          <w:i w:val="0"/>
          <w:color w:val="000000"/>
          <w:sz w:val="28"/>
          <w:szCs w:val="28"/>
          <w:rtl w:val="0"/>
        </w:rPr>
        <w:t xml:space="preserve">№ 471</w:t>
      </w:r>
      <w:r w:rsidDel="00000000" w:rsidR="00000000" w:rsidRPr="00000000">
        <w:rPr>
          <w:rFonts w:ascii="Times New Roman" w:cs="Times New Roman" w:eastAsia="Times New Roman" w:hAnsi="Times New Roman"/>
          <w:b w:val="0"/>
          <w:i w:val="0"/>
          <w:color w:val="ff0000"/>
          <w:sz w:val="28"/>
          <w:szCs w:val="28"/>
          <w:rtl w:val="0"/>
        </w:rPr>
        <w:t xml:space="preserve">.</w:t>
      </w:r>
      <w:r w:rsidDel="00000000" w:rsidR="00000000" w:rsidRPr="00000000">
        <w:rPr>
          <w:rtl w:val="0"/>
        </w:rPr>
        <w:br w:type="textWrapping"/>
      </w:r>
    </w:p>
    <w:bookmarkStart w:colFirst="0" w:colLast="0" w:name="bookmark=id.4hdyhicpb86p" w:id="609"/>
    <w:bookmarkEnd w:id="609"/>
    <w:p w:rsidR="00000000" w:rsidDel="00000000" w:rsidP="00000000" w:rsidRDefault="00000000" w:rsidRPr="00000000" w14:paraId="00000287">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83. Отдел по чрезвычайным ситуациям Карасайского района Департамента по чрезвычайным ситуациям Алматинской области.</w:t>
      </w:r>
      <w:r w:rsidDel="00000000" w:rsidR="00000000" w:rsidRPr="00000000">
        <w:rPr>
          <w:rtl w:val="0"/>
        </w:rPr>
      </w:r>
    </w:p>
    <w:p w:rsidR="00000000" w:rsidDel="00000000" w:rsidP="00000000" w:rsidRDefault="00000000" w:rsidRPr="00000000" w14:paraId="00000288">
      <w:pPr>
        <w:spacing w:after="0" w:lineRule="auto"/>
        <w:ind w:left="0" w:firstLine="0"/>
        <w:jc w:val="left"/>
        <w:rPr/>
      </w:pPr>
      <w:r w:rsidDel="00000000" w:rsidR="00000000" w:rsidRPr="00000000">
        <w:rPr>
          <w:rFonts w:ascii="Times New Roman" w:cs="Times New Roman" w:eastAsia="Times New Roman" w:hAnsi="Times New Roman"/>
          <w:b w:val="0"/>
          <w:i w:val="0"/>
          <w:color w:val="ff0000"/>
          <w:sz w:val="28"/>
          <w:szCs w:val="28"/>
          <w:rtl w:val="0"/>
        </w:rPr>
        <w:t xml:space="preserve">      84. Исключена постановлением Правительства РК от 11.07.2022 </w:t>
      </w:r>
      <w:r w:rsidDel="00000000" w:rsidR="00000000" w:rsidRPr="00000000">
        <w:rPr>
          <w:rFonts w:ascii="Times New Roman" w:cs="Times New Roman" w:eastAsia="Times New Roman" w:hAnsi="Times New Roman"/>
          <w:b w:val="0"/>
          <w:i w:val="0"/>
          <w:color w:val="000000"/>
          <w:sz w:val="28"/>
          <w:szCs w:val="28"/>
          <w:rtl w:val="0"/>
        </w:rPr>
        <w:t xml:space="preserve">№ 471</w:t>
      </w:r>
      <w:r w:rsidDel="00000000" w:rsidR="00000000" w:rsidRPr="00000000">
        <w:rPr>
          <w:rFonts w:ascii="Times New Roman" w:cs="Times New Roman" w:eastAsia="Times New Roman" w:hAnsi="Times New Roman"/>
          <w:b w:val="0"/>
          <w:i w:val="0"/>
          <w:color w:val="ff0000"/>
          <w:sz w:val="28"/>
          <w:szCs w:val="28"/>
          <w:rtl w:val="0"/>
        </w:rPr>
        <w:t xml:space="preserve">.</w:t>
      </w:r>
      <w:r w:rsidDel="00000000" w:rsidR="00000000" w:rsidRPr="00000000">
        <w:rPr>
          <w:rtl w:val="0"/>
        </w:rPr>
        <w:br w:type="textWrapping"/>
      </w:r>
    </w:p>
    <w:bookmarkStart w:colFirst="0" w:colLast="0" w:name="bookmark=id.7l39gv5p4z2q" w:id="610"/>
    <w:bookmarkEnd w:id="610"/>
    <w:p w:rsidR="00000000" w:rsidDel="00000000" w:rsidP="00000000" w:rsidRDefault="00000000" w:rsidRPr="00000000" w14:paraId="00000289">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85. Отдел по чрезвычайным ситуациям Кегенского района Департамента по чрезвычайным ситуациям Алматинской области.</w:t>
      </w:r>
      <w:r w:rsidDel="00000000" w:rsidR="00000000" w:rsidRPr="00000000">
        <w:rPr>
          <w:rtl w:val="0"/>
        </w:rPr>
      </w:r>
    </w:p>
    <w:p w:rsidR="00000000" w:rsidDel="00000000" w:rsidP="00000000" w:rsidRDefault="00000000" w:rsidRPr="00000000" w14:paraId="0000028A">
      <w:pPr>
        <w:spacing w:after="0" w:lineRule="auto"/>
        <w:ind w:left="0" w:firstLine="0"/>
        <w:jc w:val="left"/>
        <w:rPr/>
      </w:pPr>
      <w:r w:rsidDel="00000000" w:rsidR="00000000" w:rsidRPr="00000000">
        <w:rPr>
          <w:rFonts w:ascii="Times New Roman" w:cs="Times New Roman" w:eastAsia="Times New Roman" w:hAnsi="Times New Roman"/>
          <w:b w:val="0"/>
          <w:i w:val="0"/>
          <w:color w:val="ff0000"/>
          <w:sz w:val="28"/>
          <w:szCs w:val="28"/>
          <w:rtl w:val="0"/>
        </w:rPr>
        <w:t xml:space="preserve">      86. Исключена постановлением Правительства РК от 11.07.2022 </w:t>
      </w:r>
      <w:r w:rsidDel="00000000" w:rsidR="00000000" w:rsidRPr="00000000">
        <w:rPr>
          <w:rFonts w:ascii="Times New Roman" w:cs="Times New Roman" w:eastAsia="Times New Roman" w:hAnsi="Times New Roman"/>
          <w:b w:val="0"/>
          <w:i w:val="0"/>
          <w:color w:val="000000"/>
          <w:sz w:val="28"/>
          <w:szCs w:val="28"/>
          <w:rtl w:val="0"/>
        </w:rPr>
        <w:t xml:space="preserve">№ 471</w:t>
      </w:r>
      <w:r w:rsidDel="00000000" w:rsidR="00000000" w:rsidRPr="00000000">
        <w:rPr>
          <w:rFonts w:ascii="Times New Roman" w:cs="Times New Roman" w:eastAsia="Times New Roman" w:hAnsi="Times New Roman"/>
          <w:b w:val="0"/>
          <w:i w:val="0"/>
          <w:color w:val="ff0000"/>
          <w:sz w:val="28"/>
          <w:szCs w:val="28"/>
          <w:rtl w:val="0"/>
        </w:rPr>
        <w:t xml:space="preserve">.</w:t>
      </w:r>
      <w:r w:rsidDel="00000000" w:rsidR="00000000" w:rsidRPr="00000000">
        <w:rPr>
          <w:rtl w:val="0"/>
        </w:rPr>
        <w:br w:type="textWrapping"/>
      </w:r>
      <w:r w:rsidDel="00000000" w:rsidR="00000000" w:rsidRPr="00000000">
        <w:rPr>
          <w:rFonts w:ascii="Times New Roman" w:cs="Times New Roman" w:eastAsia="Times New Roman" w:hAnsi="Times New Roman"/>
          <w:b w:val="0"/>
          <w:i w:val="0"/>
          <w:color w:val="ff0000"/>
          <w:sz w:val="28"/>
          <w:szCs w:val="28"/>
          <w:rtl w:val="0"/>
        </w:rPr>
        <w:t xml:space="preserve">      87. Исключена постановлением Правительства РК от 11.07.2022 </w:t>
      </w:r>
      <w:r w:rsidDel="00000000" w:rsidR="00000000" w:rsidRPr="00000000">
        <w:rPr>
          <w:rFonts w:ascii="Times New Roman" w:cs="Times New Roman" w:eastAsia="Times New Roman" w:hAnsi="Times New Roman"/>
          <w:b w:val="0"/>
          <w:i w:val="0"/>
          <w:color w:val="000000"/>
          <w:sz w:val="28"/>
          <w:szCs w:val="28"/>
          <w:rtl w:val="0"/>
        </w:rPr>
        <w:t xml:space="preserve">№ 471</w:t>
      </w:r>
      <w:r w:rsidDel="00000000" w:rsidR="00000000" w:rsidRPr="00000000">
        <w:rPr>
          <w:rFonts w:ascii="Times New Roman" w:cs="Times New Roman" w:eastAsia="Times New Roman" w:hAnsi="Times New Roman"/>
          <w:b w:val="0"/>
          <w:i w:val="0"/>
          <w:color w:val="ff0000"/>
          <w:sz w:val="28"/>
          <w:szCs w:val="28"/>
          <w:rtl w:val="0"/>
        </w:rPr>
        <w:t xml:space="preserve">.</w:t>
      </w:r>
      <w:r w:rsidDel="00000000" w:rsidR="00000000" w:rsidRPr="00000000">
        <w:rPr>
          <w:rtl w:val="0"/>
        </w:rPr>
        <w:br w:type="textWrapping"/>
      </w:r>
      <w:r w:rsidDel="00000000" w:rsidR="00000000" w:rsidRPr="00000000">
        <w:rPr>
          <w:rFonts w:ascii="Times New Roman" w:cs="Times New Roman" w:eastAsia="Times New Roman" w:hAnsi="Times New Roman"/>
          <w:b w:val="0"/>
          <w:i w:val="0"/>
          <w:color w:val="ff0000"/>
          <w:sz w:val="28"/>
          <w:szCs w:val="28"/>
          <w:rtl w:val="0"/>
        </w:rPr>
        <w:t xml:space="preserve">      88. Исключена постановлением Правительства РК от 11.07.2022 </w:t>
      </w:r>
      <w:r w:rsidDel="00000000" w:rsidR="00000000" w:rsidRPr="00000000">
        <w:rPr>
          <w:rFonts w:ascii="Times New Roman" w:cs="Times New Roman" w:eastAsia="Times New Roman" w:hAnsi="Times New Roman"/>
          <w:b w:val="0"/>
          <w:i w:val="0"/>
          <w:color w:val="000000"/>
          <w:sz w:val="28"/>
          <w:szCs w:val="28"/>
          <w:rtl w:val="0"/>
        </w:rPr>
        <w:t xml:space="preserve">№ 471</w:t>
      </w:r>
      <w:r w:rsidDel="00000000" w:rsidR="00000000" w:rsidRPr="00000000">
        <w:rPr>
          <w:rFonts w:ascii="Times New Roman" w:cs="Times New Roman" w:eastAsia="Times New Roman" w:hAnsi="Times New Roman"/>
          <w:b w:val="0"/>
          <w:i w:val="0"/>
          <w:color w:val="ff0000"/>
          <w:sz w:val="28"/>
          <w:szCs w:val="28"/>
          <w:rtl w:val="0"/>
        </w:rPr>
        <w:t xml:space="preserve">.</w:t>
      </w:r>
      <w:r w:rsidDel="00000000" w:rsidR="00000000" w:rsidRPr="00000000">
        <w:rPr>
          <w:rtl w:val="0"/>
        </w:rPr>
        <w:br w:type="textWrapping"/>
      </w:r>
    </w:p>
    <w:bookmarkStart w:colFirst="0" w:colLast="0" w:name="bookmark=id.ymm4t6zdmt6p" w:id="611"/>
    <w:bookmarkEnd w:id="611"/>
    <w:p w:rsidR="00000000" w:rsidDel="00000000" w:rsidP="00000000" w:rsidRDefault="00000000" w:rsidRPr="00000000" w14:paraId="0000028B">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89. Отдел по чрезвычайным ситуациям Раимбекского района Департамента по чрезвычайным ситуациям Алматинской области.</w:t>
      </w:r>
      <w:r w:rsidDel="00000000" w:rsidR="00000000" w:rsidRPr="00000000">
        <w:rPr>
          <w:rtl w:val="0"/>
        </w:rPr>
      </w:r>
    </w:p>
    <w:p w:rsidR="00000000" w:rsidDel="00000000" w:rsidP="00000000" w:rsidRDefault="00000000" w:rsidRPr="00000000" w14:paraId="0000028C">
      <w:pPr>
        <w:spacing w:after="0" w:lineRule="auto"/>
        <w:ind w:left="0" w:firstLine="0"/>
        <w:jc w:val="left"/>
        <w:rPr/>
      </w:pPr>
      <w:r w:rsidDel="00000000" w:rsidR="00000000" w:rsidRPr="00000000">
        <w:rPr>
          <w:rFonts w:ascii="Times New Roman" w:cs="Times New Roman" w:eastAsia="Times New Roman" w:hAnsi="Times New Roman"/>
          <w:b w:val="0"/>
          <w:i w:val="0"/>
          <w:color w:val="ff0000"/>
          <w:sz w:val="28"/>
          <w:szCs w:val="28"/>
          <w:rtl w:val="0"/>
        </w:rPr>
        <w:t xml:space="preserve">      90. Исключена постановлением Правительства РК от 11.07.2022 </w:t>
      </w:r>
      <w:r w:rsidDel="00000000" w:rsidR="00000000" w:rsidRPr="00000000">
        <w:rPr>
          <w:rFonts w:ascii="Times New Roman" w:cs="Times New Roman" w:eastAsia="Times New Roman" w:hAnsi="Times New Roman"/>
          <w:b w:val="0"/>
          <w:i w:val="0"/>
          <w:color w:val="000000"/>
          <w:sz w:val="28"/>
          <w:szCs w:val="28"/>
          <w:rtl w:val="0"/>
        </w:rPr>
        <w:t xml:space="preserve">№ 471</w:t>
      </w:r>
      <w:r w:rsidDel="00000000" w:rsidR="00000000" w:rsidRPr="00000000">
        <w:rPr>
          <w:rFonts w:ascii="Times New Roman" w:cs="Times New Roman" w:eastAsia="Times New Roman" w:hAnsi="Times New Roman"/>
          <w:b w:val="0"/>
          <w:i w:val="0"/>
          <w:color w:val="ff0000"/>
          <w:sz w:val="28"/>
          <w:szCs w:val="28"/>
          <w:rtl w:val="0"/>
        </w:rPr>
        <w:t xml:space="preserve">.</w:t>
      </w:r>
      <w:r w:rsidDel="00000000" w:rsidR="00000000" w:rsidRPr="00000000">
        <w:rPr>
          <w:rtl w:val="0"/>
        </w:rPr>
        <w:br w:type="textWrapping"/>
      </w:r>
    </w:p>
    <w:bookmarkStart w:colFirst="0" w:colLast="0" w:name="bookmark=id.y2dgoh8idq0v" w:id="612"/>
    <w:bookmarkEnd w:id="612"/>
    <w:p w:rsidR="00000000" w:rsidDel="00000000" w:rsidP="00000000" w:rsidRDefault="00000000" w:rsidRPr="00000000" w14:paraId="0000028D">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91. Отдел по чрезвычайным ситуациям Талгарского района Департамента по чрезвычайным ситуациям Алматинской области.</w:t>
      </w:r>
      <w:r w:rsidDel="00000000" w:rsidR="00000000" w:rsidRPr="00000000">
        <w:rPr>
          <w:rtl w:val="0"/>
        </w:rPr>
      </w:r>
    </w:p>
    <w:p w:rsidR="00000000" w:rsidDel="00000000" w:rsidP="00000000" w:rsidRDefault="00000000" w:rsidRPr="00000000" w14:paraId="0000028E">
      <w:pPr>
        <w:spacing w:after="0" w:lineRule="auto"/>
        <w:ind w:left="0" w:firstLine="0"/>
        <w:jc w:val="left"/>
        <w:rPr/>
      </w:pPr>
      <w:r w:rsidDel="00000000" w:rsidR="00000000" w:rsidRPr="00000000">
        <w:rPr>
          <w:rFonts w:ascii="Times New Roman" w:cs="Times New Roman" w:eastAsia="Times New Roman" w:hAnsi="Times New Roman"/>
          <w:b w:val="0"/>
          <w:i w:val="0"/>
          <w:color w:val="ff0000"/>
          <w:sz w:val="28"/>
          <w:szCs w:val="28"/>
          <w:rtl w:val="0"/>
        </w:rPr>
        <w:t xml:space="preserve">      92. Исключена постановлением Правительства РК от 11.07.2022 </w:t>
      </w:r>
      <w:r w:rsidDel="00000000" w:rsidR="00000000" w:rsidRPr="00000000">
        <w:rPr>
          <w:rFonts w:ascii="Times New Roman" w:cs="Times New Roman" w:eastAsia="Times New Roman" w:hAnsi="Times New Roman"/>
          <w:b w:val="0"/>
          <w:i w:val="0"/>
          <w:color w:val="000000"/>
          <w:sz w:val="28"/>
          <w:szCs w:val="28"/>
          <w:rtl w:val="0"/>
        </w:rPr>
        <w:t xml:space="preserve">№ 471</w:t>
      </w:r>
      <w:r w:rsidDel="00000000" w:rsidR="00000000" w:rsidRPr="00000000">
        <w:rPr>
          <w:rFonts w:ascii="Times New Roman" w:cs="Times New Roman" w:eastAsia="Times New Roman" w:hAnsi="Times New Roman"/>
          <w:b w:val="0"/>
          <w:i w:val="0"/>
          <w:color w:val="ff0000"/>
          <w:sz w:val="28"/>
          <w:szCs w:val="28"/>
          <w:rtl w:val="0"/>
        </w:rPr>
        <w:t xml:space="preserve">.</w:t>
      </w:r>
      <w:r w:rsidDel="00000000" w:rsidR="00000000" w:rsidRPr="00000000">
        <w:rPr>
          <w:rtl w:val="0"/>
        </w:rPr>
        <w:br w:type="textWrapping"/>
      </w:r>
    </w:p>
    <w:bookmarkStart w:colFirst="0" w:colLast="0" w:name="bookmark=id.fa67hgqwpt8z" w:id="613"/>
    <w:bookmarkEnd w:id="613"/>
    <w:p w:rsidR="00000000" w:rsidDel="00000000" w:rsidP="00000000" w:rsidRDefault="00000000" w:rsidRPr="00000000" w14:paraId="0000028F">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93. Отдел по чрезвычайным ситуациям Уйгурского района Департамента по чрезвычайным ситуациям Алматинской области.</w:t>
      </w:r>
      <w:r w:rsidDel="00000000" w:rsidR="00000000" w:rsidRPr="00000000">
        <w:rPr>
          <w:rtl w:val="0"/>
        </w:rPr>
      </w:r>
    </w:p>
    <w:bookmarkStart w:colFirst="0" w:colLast="0" w:name="bookmark=id.1aobgm3gq4v3" w:id="614"/>
    <w:bookmarkEnd w:id="614"/>
    <w:p w:rsidR="00000000" w:rsidDel="00000000" w:rsidP="00000000" w:rsidRDefault="00000000" w:rsidRPr="00000000" w14:paraId="00000290">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94. Отдел по чрезвычайным ситуациям Айтекебийского района Департамента по чрезвычайным ситуациям Актюбинской области.</w:t>
      </w:r>
      <w:r w:rsidDel="00000000" w:rsidR="00000000" w:rsidRPr="00000000">
        <w:rPr>
          <w:rtl w:val="0"/>
        </w:rPr>
      </w:r>
    </w:p>
    <w:bookmarkStart w:colFirst="0" w:colLast="0" w:name="bookmark=id.qkzkrvosayxx" w:id="615"/>
    <w:bookmarkEnd w:id="615"/>
    <w:p w:rsidR="00000000" w:rsidDel="00000000" w:rsidP="00000000" w:rsidRDefault="00000000" w:rsidRPr="00000000" w14:paraId="00000291">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95. Отдел по чрезвычайным ситуациям Алгинского района Департамента по чрезвычайным ситуациям Актюбинской области.</w:t>
      </w:r>
      <w:r w:rsidDel="00000000" w:rsidR="00000000" w:rsidRPr="00000000">
        <w:rPr>
          <w:rtl w:val="0"/>
        </w:rPr>
      </w:r>
    </w:p>
    <w:bookmarkStart w:colFirst="0" w:colLast="0" w:name="bookmark=id.qg5w3z4vwf9b" w:id="616"/>
    <w:bookmarkEnd w:id="616"/>
    <w:p w:rsidR="00000000" w:rsidDel="00000000" w:rsidP="00000000" w:rsidRDefault="00000000" w:rsidRPr="00000000" w14:paraId="00000292">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96. Отдел по чрезвычайным ситуациям Байганинского района Департамента по чрезвычайным ситуациям Актюбинской области.</w:t>
      </w:r>
      <w:r w:rsidDel="00000000" w:rsidR="00000000" w:rsidRPr="00000000">
        <w:rPr>
          <w:rtl w:val="0"/>
        </w:rPr>
      </w:r>
    </w:p>
    <w:bookmarkStart w:colFirst="0" w:colLast="0" w:name="bookmark=id.wvwuh1wu7rb3" w:id="617"/>
    <w:bookmarkEnd w:id="617"/>
    <w:p w:rsidR="00000000" w:rsidDel="00000000" w:rsidP="00000000" w:rsidRDefault="00000000" w:rsidRPr="00000000" w14:paraId="00000293">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97. Отдел по чрезвычайным ситуациям Иргизского района Департамента по чрезвычайным ситуациям Актюбинской области.</w:t>
      </w:r>
      <w:r w:rsidDel="00000000" w:rsidR="00000000" w:rsidRPr="00000000">
        <w:rPr>
          <w:rtl w:val="0"/>
        </w:rPr>
      </w:r>
    </w:p>
    <w:bookmarkStart w:colFirst="0" w:colLast="0" w:name="bookmark=id.hbq5rpvwdfwt" w:id="618"/>
    <w:bookmarkEnd w:id="618"/>
    <w:p w:rsidR="00000000" w:rsidDel="00000000" w:rsidP="00000000" w:rsidRDefault="00000000" w:rsidRPr="00000000" w14:paraId="00000294">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98. Отдел по чрезвычайным ситуациям Каргалинского района Департамента по чрезвычайным ситуациям Актюбинской области.</w:t>
      </w:r>
      <w:r w:rsidDel="00000000" w:rsidR="00000000" w:rsidRPr="00000000">
        <w:rPr>
          <w:rtl w:val="0"/>
        </w:rPr>
      </w:r>
    </w:p>
    <w:bookmarkStart w:colFirst="0" w:colLast="0" w:name="bookmark=id.mvwwfc1bmc8n" w:id="619"/>
    <w:bookmarkEnd w:id="619"/>
    <w:p w:rsidR="00000000" w:rsidDel="00000000" w:rsidP="00000000" w:rsidRDefault="00000000" w:rsidRPr="00000000" w14:paraId="00000295">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99. Отдел по чрезвычайным ситуациям Мартукского района Департамента по чрезвычайным ситуациям Актюбинской области.</w:t>
      </w:r>
      <w:r w:rsidDel="00000000" w:rsidR="00000000" w:rsidRPr="00000000">
        <w:rPr>
          <w:rtl w:val="0"/>
        </w:rPr>
      </w:r>
    </w:p>
    <w:bookmarkStart w:colFirst="0" w:colLast="0" w:name="bookmark=id.3ecci600iff" w:id="620"/>
    <w:bookmarkEnd w:id="620"/>
    <w:p w:rsidR="00000000" w:rsidDel="00000000" w:rsidP="00000000" w:rsidRDefault="00000000" w:rsidRPr="00000000" w14:paraId="00000296">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100. Отдел по чрезвычайным ситуациям Мугалжарского района Департамента по чрезвычайным ситуациям Актюбинской области.</w:t>
      </w:r>
      <w:r w:rsidDel="00000000" w:rsidR="00000000" w:rsidRPr="00000000">
        <w:rPr>
          <w:rtl w:val="0"/>
        </w:rPr>
      </w:r>
    </w:p>
    <w:bookmarkStart w:colFirst="0" w:colLast="0" w:name="bookmark=id.xk92wez1hf5i" w:id="621"/>
    <w:bookmarkEnd w:id="621"/>
    <w:p w:rsidR="00000000" w:rsidDel="00000000" w:rsidP="00000000" w:rsidRDefault="00000000" w:rsidRPr="00000000" w14:paraId="00000297">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101. Отдел по чрезвычайным ситуациям Темирского района Департамента по чрезвычайным ситуациям Актюбинской области.</w:t>
      </w:r>
      <w:r w:rsidDel="00000000" w:rsidR="00000000" w:rsidRPr="00000000">
        <w:rPr>
          <w:rtl w:val="0"/>
        </w:rPr>
      </w:r>
    </w:p>
    <w:bookmarkStart w:colFirst="0" w:colLast="0" w:name="bookmark=id.j8nxs6v5hurb" w:id="622"/>
    <w:bookmarkEnd w:id="622"/>
    <w:p w:rsidR="00000000" w:rsidDel="00000000" w:rsidP="00000000" w:rsidRDefault="00000000" w:rsidRPr="00000000" w14:paraId="00000298">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102. Отдел по чрезвычайным ситуациям Уилского района Департамента по чрезвычайным ситуациям Актюбинской области.</w:t>
      </w:r>
      <w:r w:rsidDel="00000000" w:rsidR="00000000" w:rsidRPr="00000000">
        <w:rPr>
          <w:rtl w:val="0"/>
        </w:rPr>
      </w:r>
    </w:p>
    <w:bookmarkStart w:colFirst="0" w:colLast="0" w:name="bookmark=id.81xx056n7d9f" w:id="623"/>
    <w:bookmarkEnd w:id="623"/>
    <w:p w:rsidR="00000000" w:rsidDel="00000000" w:rsidP="00000000" w:rsidRDefault="00000000" w:rsidRPr="00000000" w14:paraId="00000299">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103. Отдел по чрезвычайным ситуациям Хобдинского района Департамента по чрезвычайным ситуациям Актюбинской области.</w:t>
      </w:r>
      <w:r w:rsidDel="00000000" w:rsidR="00000000" w:rsidRPr="00000000">
        <w:rPr>
          <w:rtl w:val="0"/>
        </w:rPr>
      </w:r>
    </w:p>
    <w:bookmarkStart w:colFirst="0" w:colLast="0" w:name="bookmark=id.lttb3cqmy8sk" w:id="624"/>
    <w:bookmarkEnd w:id="624"/>
    <w:p w:rsidR="00000000" w:rsidDel="00000000" w:rsidP="00000000" w:rsidRDefault="00000000" w:rsidRPr="00000000" w14:paraId="0000029A">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104. Отдел по чрезвычайным ситуациям Хромтауского района Департамента по чрезвычайным ситуациям Актюбинской области.</w:t>
      </w:r>
      <w:r w:rsidDel="00000000" w:rsidR="00000000" w:rsidRPr="00000000">
        <w:rPr>
          <w:rtl w:val="0"/>
        </w:rPr>
      </w:r>
    </w:p>
    <w:bookmarkStart w:colFirst="0" w:colLast="0" w:name="bookmark=id.6ny0rpbfouc7" w:id="625"/>
    <w:bookmarkEnd w:id="625"/>
    <w:p w:rsidR="00000000" w:rsidDel="00000000" w:rsidP="00000000" w:rsidRDefault="00000000" w:rsidRPr="00000000" w14:paraId="0000029B">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105. Отдел по чрезвычайным ситуациям Шалкарского района Департамента по чрезвычайным ситуациям Актюбинской области.</w:t>
      </w:r>
      <w:r w:rsidDel="00000000" w:rsidR="00000000" w:rsidRPr="00000000">
        <w:rPr>
          <w:rtl w:val="0"/>
        </w:rPr>
      </w:r>
    </w:p>
    <w:bookmarkStart w:colFirst="0" w:colLast="0" w:name="bookmark=id.1ya0u6khwbhv" w:id="626"/>
    <w:bookmarkEnd w:id="626"/>
    <w:p w:rsidR="00000000" w:rsidDel="00000000" w:rsidP="00000000" w:rsidRDefault="00000000" w:rsidRPr="00000000" w14:paraId="0000029C">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106. Отдел по чрезвычайным ситуациям Жылыойского района Департамента по чрезвычайным ситуациям Атырауской области.</w:t>
      </w:r>
      <w:r w:rsidDel="00000000" w:rsidR="00000000" w:rsidRPr="00000000">
        <w:rPr>
          <w:rtl w:val="0"/>
        </w:rPr>
      </w:r>
    </w:p>
    <w:bookmarkStart w:colFirst="0" w:colLast="0" w:name="bookmark=id.vdxvzmw39e7n" w:id="627"/>
    <w:bookmarkEnd w:id="627"/>
    <w:p w:rsidR="00000000" w:rsidDel="00000000" w:rsidP="00000000" w:rsidRDefault="00000000" w:rsidRPr="00000000" w14:paraId="0000029D">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107. Отдел по чрезвычайным ситуациям Индерского района Департамента по чрезвычайным ситуациям Атырауской области.</w:t>
      </w:r>
      <w:r w:rsidDel="00000000" w:rsidR="00000000" w:rsidRPr="00000000">
        <w:rPr>
          <w:rtl w:val="0"/>
        </w:rPr>
      </w:r>
    </w:p>
    <w:bookmarkStart w:colFirst="0" w:colLast="0" w:name="bookmark=id.dgbe10jpw3pg" w:id="628"/>
    <w:bookmarkEnd w:id="628"/>
    <w:p w:rsidR="00000000" w:rsidDel="00000000" w:rsidP="00000000" w:rsidRDefault="00000000" w:rsidRPr="00000000" w14:paraId="0000029E">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108. Отдел по чрезвычайным ситуациям Исатайского района Департамента по чрезвычайным ситуациям Атырауской области.</w:t>
      </w:r>
      <w:r w:rsidDel="00000000" w:rsidR="00000000" w:rsidRPr="00000000">
        <w:rPr>
          <w:rtl w:val="0"/>
        </w:rPr>
      </w:r>
    </w:p>
    <w:bookmarkStart w:colFirst="0" w:colLast="0" w:name="bookmark=id.5yot4n5uqz4g" w:id="629"/>
    <w:bookmarkEnd w:id="629"/>
    <w:p w:rsidR="00000000" w:rsidDel="00000000" w:rsidP="00000000" w:rsidRDefault="00000000" w:rsidRPr="00000000" w14:paraId="0000029F">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109. Отдел по чрезвычайным ситуациям Кызылкогинского района Департамента по чрезвычайным ситуациям Атырауской области.</w:t>
      </w:r>
      <w:r w:rsidDel="00000000" w:rsidR="00000000" w:rsidRPr="00000000">
        <w:rPr>
          <w:rtl w:val="0"/>
        </w:rPr>
      </w:r>
    </w:p>
    <w:bookmarkStart w:colFirst="0" w:colLast="0" w:name="bookmark=id.m6v381fiwoaw" w:id="630"/>
    <w:bookmarkEnd w:id="630"/>
    <w:p w:rsidR="00000000" w:rsidDel="00000000" w:rsidP="00000000" w:rsidRDefault="00000000" w:rsidRPr="00000000" w14:paraId="000002A0">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110. Отдел по чрезвычайным ситуациям Курмангазинского района Департамента по чрезвычайным ситуациям Атырауской области.</w:t>
      </w:r>
      <w:r w:rsidDel="00000000" w:rsidR="00000000" w:rsidRPr="00000000">
        <w:rPr>
          <w:rtl w:val="0"/>
        </w:rPr>
      </w:r>
    </w:p>
    <w:bookmarkStart w:colFirst="0" w:colLast="0" w:name="bookmark=id.ds3myc4k1ybj" w:id="631"/>
    <w:bookmarkEnd w:id="631"/>
    <w:p w:rsidR="00000000" w:rsidDel="00000000" w:rsidP="00000000" w:rsidRDefault="00000000" w:rsidRPr="00000000" w14:paraId="000002A1">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111. Отдел по чрезвычайным ситуациям Макатского района Департамента по чрезвычайным ситуациям Атырауской области.</w:t>
      </w:r>
      <w:r w:rsidDel="00000000" w:rsidR="00000000" w:rsidRPr="00000000">
        <w:rPr>
          <w:rtl w:val="0"/>
        </w:rPr>
      </w:r>
    </w:p>
    <w:bookmarkStart w:colFirst="0" w:colLast="0" w:name="bookmark=id.4jxp26rb69he" w:id="632"/>
    <w:bookmarkEnd w:id="632"/>
    <w:p w:rsidR="00000000" w:rsidDel="00000000" w:rsidP="00000000" w:rsidRDefault="00000000" w:rsidRPr="00000000" w14:paraId="000002A2">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112. Отдел по чрезвычайным ситуациям Махамбетского района Департамента по чрезвычайным ситуациям Атырауской области.</w:t>
      </w:r>
      <w:r w:rsidDel="00000000" w:rsidR="00000000" w:rsidRPr="00000000">
        <w:rPr>
          <w:rtl w:val="0"/>
        </w:rPr>
      </w:r>
    </w:p>
    <w:p w:rsidR="00000000" w:rsidDel="00000000" w:rsidP="00000000" w:rsidRDefault="00000000" w:rsidRPr="00000000" w14:paraId="000002A3">
      <w:pPr>
        <w:spacing w:after="0" w:lineRule="auto"/>
        <w:ind w:left="0" w:firstLine="0"/>
        <w:jc w:val="left"/>
        <w:rPr/>
      </w:pPr>
      <w:r w:rsidDel="00000000" w:rsidR="00000000" w:rsidRPr="00000000">
        <w:rPr>
          <w:rFonts w:ascii="Times New Roman" w:cs="Times New Roman" w:eastAsia="Times New Roman" w:hAnsi="Times New Roman"/>
          <w:b w:val="0"/>
          <w:i w:val="0"/>
          <w:color w:val="ff0000"/>
          <w:sz w:val="28"/>
          <w:szCs w:val="28"/>
          <w:rtl w:val="0"/>
        </w:rPr>
        <w:t xml:space="preserve">      113. Исключена постановлением Правительства РК от 11.07.2022 </w:t>
      </w:r>
      <w:r w:rsidDel="00000000" w:rsidR="00000000" w:rsidRPr="00000000">
        <w:rPr>
          <w:rFonts w:ascii="Times New Roman" w:cs="Times New Roman" w:eastAsia="Times New Roman" w:hAnsi="Times New Roman"/>
          <w:b w:val="0"/>
          <w:i w:val="0"/>
          <w:color w:val="000000"/>
          <w:sz w:val="28"/>
          <w:szCs w:val="28"/>
          <w:rtl w:val="0"/>
        </w:rPr>
        <w:t xml:space="preserve">№ 471</w:t>
      </w:r>
      <w:r w:rsidDel="00000000" w:rsidR="00000000" w:rsidRPr="00000000">
        <w:rPr>
          <w:rFonts w:ascii="Times New Roman" w:cs="Times New Roman" w:eastAsia="Times New Roman" w:hAnsi="Times New Roman"/>
          <w:b w:val="0"/>
          <w:i w:val="0"/>
          <w:color w:val="ff0000"/>
          <w:sz w:val="28"/>
          <w:szCs w:val="28"/>
          <w:rtl w:val="0"/>
        </w:rPr>
        <w:t xml:space="preserve">.</w:t>
      </w:r>
      <w:r w:rsidDel="00000000" w:rsidR="00000000" w:rsidRPr="00000000">
        <w:rPr>
          <w:rtl w:val="0"/>
        </w:rPr>
        <w:br w:type="textWrapping"/>
      </w:r>
      <w:r w:rsidDel="00000000" w:rsidR="00000000" w:rsidRPr="00000000">
        <w:rPr>
          <w:rFonts w:ascii="Times New Roman" w:cs="Times New Roman" w:eastAsia="Times New Roman" w:hAnsi="Times New Roman"/>
          <w:b w:val="0"/>
          <w:i w:val="0"/>
          <w:color w:val="ff0000"/>
          <w:sz w:val="28"/>
          <w:szCs w:val="28"/>
          <w:rtl w:val="0"/>
        </w:rPr>
        <w:t xml:space="preserve">      114. Исключена постановлением Правительства РК от 11.07.2022 </w:t>
      </w:r>
      <w:r w:rsidDel="00000000" w:rsidR="00000000" w:rsidRPr="00000000">
        <w:rPr>
          <w:rFonts w:ascii="Times New Roman" w:cs="Times New Roman" w:eastAsia="Times New Roman" w:hAnsi="Times New Roman"/>
          <w:b w:val="0"/>
          <w:i w:val="0"/>
          <w:color w:val="000000"/>
          <w:sz w:val="28"/>
          <w:szCs w:val="28"/>
          <w:rtl w:val="0"/>
        </w:rPr>
        <w:t xml:space="preserve">№ 471</w:t>
      </w:r>
      <w:r w:rsidDel="00000000" w:rsidR="00000000" w:rsidRPr="00000000">
        <w:rPr>
          <w:rFonts w:ascii="Times New Roman" w:cs="Times New Roman" w:eastAsia="Times New Roman" w:hAnsi="Times New Roman"/>
          <w:b w:val="0"/>
          <w:i w:val="0"/>
          <w:color w:val="ff0000"/>
          <w:sz w:val="28"/>
          <w:szCs w:val="28"/>
          <w:rtl w:val="0"/>
        </w:rPr>
        <w:t xml:space="preserve">.</w:t>
      </w:r>
      <w:r w:rsidDel="00000000" w:rsidR="00000000" w:rsidRPr="00000000">
        <w:rPr>
          <w:rtl w:val="0"/>
        </w:rPr>
        <w:br w:type="textWrapping"/>
      </w:r>
      <w:r w:rsidDel="00000000" w:rsidR="00000000" w:rsidRPr="00000000">
        <w:rPr>
          <w:rFonts w:ascii="Times New Roman" w:cs="Times New Roman" w:eastAsia="Times New Roman" w:hAnsi="Times New Roman"/>
          <w:b w:val="0"/>
          <w:i w:val="0"/>
          <w:color w:val="ff0000"/>
          <w:sz w:val="28"/>
          <w:szCs w:val="28"/>
          <w:rtl w:val="0"/>
        </w:rPr>
        <w:t xml:space="preserve">      115. Исключена постановлением Правительства РК от 11.07.2022 </w:t>
      </w:r>
      <w:r w:rsidDel="00000000" w:rsidR="00000000" w:rsidRPr="00000000">
        <w:rPr>
          <w:rFonts w:ascii="Times New Roman" w:cs="Times New Roman" w:eastAsia="Times New Roman" w:hAnsi="Times New Roman"/>
          <w:b w:val="0"/>
          <w:i w:val="0"/>
          <w:color w:val="000000"/>
          <w:sz w:val="28"/>
          <w:szCs w:val="28"/>
          <w:rtl w:val="0"/>
        </w:rPr>
        <w:t xml:space="preserve">№ 471</w:t>
      </w:r>
      <w:r w:rsidDel="00000000" w:rsidR="00000000" w:rsidRPr="00000000">
        <w:rPr>
          <w:rFonts w:ascii="Times New Roman" w:cs="Times New Roman" w:eastAsia="Times New Roman" w:hAnsi="Times New Roman"/>
          <w:b w:val="0"/>
          <w:i w:val="0"/>
          <w:color w:val="ff0000"/>
          <w:sz w:val="28"/>
          <w:szCs w:val="28"/>
          <w:rtl w:val="0"/>
        </w:rPr>
        <w:t xml:space="preserve">.</w:t>
      </w:r>
      <w:r w:rsidDel="00000000" w:rsidR="00000000" w:rsidRPr="00000000">
        <w:rPr>
          <w:rtl w:val="0"/>
        </w:rPr>
        <w:br w:type="textWrapping"/>
      </w:r>
      <w:r w:rsidDel="00000000" w:rsidR="00000000" w:rsidRPr="00000000">
        <w:rPr>
          <w:rFonts w:ascii="Times New Roman" w:cs="Times New Roman" w:eastAsia="Times New Roman" w:hAnsi="Times New Roman"/>
          <w:b w:val="0"/>
          <w:i w:val="0"/>
          <w:color w:val="ff0000"/>
          <w:sz w:val="28"/>
          <w:szCs w:val="28"/>
          <w:rtl w:val="0"/>
        </w:rPr>
        <w:t xml:space="preserve">      116. Исключена постановлением Правительства РК от 11.07.2022 </w:t>
      </w:r>
      <w:r w:rsidDel="00000000" w:rsidR="00000000" w:rsidRPr="00000000">
        <w:rPr>
          <w:rFonts w:ascii="Times New Roman" w:cs="Times New Roman" w:eastAsia="Times New Roman" w:hAnsi="Times New Roman"/>
          <w:b w:val="0"/>
          <w:i w:val="0"/>
          <w:color w:val="000000"/>
          <w:sz w:val="28"/>
          <w:szCs w:val="28"/>
          <w:rtl w:val="0"/>
        </w:rPr>
        <w:t xml:space="preserve">№ 471</w:t>
      </w:r>
      <w:r w:rsidDel="00000000" w:rsidR="00000000" w:rsidRPr="00000000">
        <w:rPr>
          <w:rFonts w:ascii="Times New Roman" w:cs="Times New Roman" w:eastAsia="Times New Roman" w:hAnsi="Times New Roman"/>
          <w:b w:val="0"/>
          <w:i w:val="0"/>
          <w:color w:val="ff0000"/>
          <w:sz w:val="28"/>
          <w:szCs w:val="28"/>
          <w:rtl w:val="0"/>
        </w:rPr>
        <w:t xml:space="preserve">.</w:t>
      </w:r>
      <w:r w:rsidDel="00000000" w:rsidR="00000000" w:rsidRPr="00000000">
        <w:rPr>
          <w:rtl w:val="0"/>
        </w:rPr>
        <w:br w:type="textWrapping"/>
      </w:r>
    </w:p>
    <w:bookmarkStart w:colFirst="0" w:colLast="0" w:name="bookmark=id.daaovv7l3c8i" w:id="633"/>
    <w:bookmarkEnd w:id="633"/>
    <w:p w:rsidR="00000000" w:rsidDel="00000000" w:rsidP="00000000" w:rsidRDefault="00000000" w:rsidRPr="00000000" w14:paraId="000002A4">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117. Отдел по чрезвычайным ситуациям Глубоковского района Департамента по чрезвычайным ситуациям Восточно-Казахстанской области.</w:t>
      </w:r>
      <w:r w:rsidDel="00000000" w:rsidR="00000000" w:rsidRPr="00000000">
        <w:rPr>
          <w:rtl w:val="0"/>
        </w:rPr>
      </w:r>
    </w:p>
    <w:p w:rsidR="00000000" w:rsidDel="00000000" w:rsidP="00000000" w:rsidRDefault="00000000" w:rsidRPr="00000000" w14:paraId="000002A5">
      <w:pPr>
        <w:spacing w:after="0" w:lineRule="auto"/>
        <w:ind w:left="0" w:firstLine="0"/>
        <w:jc w:val="left"/>
        <w:rPr/>
      </w:pPr>
      <w:r w:rsidDel="00000000" w:rsidR="00000000" w:rsidRPr="00000000">
        <w:rPr>
          <w:rFonts w:ascii="Times New Roman" w:cs="Times New Roman" w:eastAsia="Times New Roman" w:hAnsi="Times New Roman"/>
          <w:b w:val="0"/>
          <w:i w:val="0"/>
          <w:color w:val="ff0000"/>
          <w:sz w:val="28"/>
          <w:szCs w:val="28"/>
          <w:rtl w:val="0"/>
        </w:rPr>
        <w:t xml:space="preserve">      118. Исключена постановлением Правительства РК от 11.07.2022 </w:t>
      </w:r>
      <w:r w:rsidDel="00000000" w:rsidR="00000000" w:rsidRPr="00000000">
        <w:rPr>
          <w:rFonts w:ascii="Times New Roman" w:cs="Times New Roman" w:eastAsia="Times New Roman" w:hAnsi="Times New Roman"/>
          <w:b w:val="0"/>
          <w:i w:val="0"/>
          <w:color w:val="000000"/>
          <w:sz w:val="28"/>
          <w:szCs w:val="28"/>
          <w:rtl w:val="0"/>
        </w:rPr>
        <w:t xml:space="preserve">№ 471</w:t>
      </w:r>
      <w:r w:rsidDel="00000000" w:rsidR="00000000" w:rsidRPr="00000000">
        <w:rPr>
          <w:rFonts w:ascii="Times New Roman" w:cs="Times New Roman" w:eastAsia="Times New Roman" w:hAnsi="Times New Roman"/>
          <w:b w:val="0"/>
          <w:i w:val="0"/>
          <w:color w:val="ff0000"/>
          <w:sz w:val="28"/>
          <w:szCs w:val="28"/>
          <w:rtl w:val="0"/>
        </w:rPr>
        <w:t xml:space="preserve">.</w:t>
      </w:r>
      <w:r w:rsidDel="00000000" w:rsidR="00000000" w:rsidRPr="00000000">
        <w:rPr>
          <w:rtl w:val="0"/>
        </w:rPr>
        <w:br w:type="textWrapping"/>
      </w:r>
    </w:p>
    <w:bookmarkStart w:colFirst="0" w:colLast="0" w:name="bookmark=id.ye89qr7u4mmj" w:id="634"/>
    <w:bookmarkEnd w:id="634"/>
    <w:p w:rsidR="00000000" w:rsidDel="00000000" w:rsidP="00000000" w:rsidRDefault="00000000" w:rsidRPr="00000000" w14:paraId="000002A6">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119. Отдел по чрезвычайным ситуациям Зайсанского района Департамента по чрезвычайным ситуациям Восточно-Казахстанской области.</w:t>
      </w:r>
      <w:r w:rsidDel="00000000" w:rsidR="00000000" w:rsidRPr="00000000">
        <w:rPr>
          <w:rtl w:val="0"/>
        </w:rPr>
      </w:r>
    </w:p>
    <w:bookmarkStart w:colFirst="0" w:colLast="0" w:name="bookmark=id.f2f0drnsp9ac" w:id="635"/>
    <w:bookmarkEnd w:id="635"/>
    <w:p w:rsidR="00000000" w:rsidDel="00000000" w:rsidP="00000000" w:rsidRDefault="00000000" w:rsidRPr="00000000" w14:paraId="000002A7">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120. Отдел по чрезвычайным ситуациям Катон-Карагайского района Департамента по чрезвычайным ситуациям Восточно-Казахстанской области.</w:t>
      </w:r>
      <w:r w:rsidDel="00000000" w:rsidR="00000000" w:rsidRPr="00000000">
        <w:rPr>
          <w:rtl w:val="0"/>
        </w:rPr>
      </w:r>
    </w:p>
    <w:p w:rsidR="00000000" w:rsidDel="00000000" w:rsidP="00000000" w:rsidRDefault="00000000" w:rsidRPr="00000000" w14:paraId="000002A8">
      <w:pPr>
        <w:spacing w:after="0" w:lineRule="auto"/>
        <w:ind w:left="0" w:firstLine="0"/>
        <w:jc w:val="left"/>
        <w:rPr/>
      </w:pPr>
      <w:r w:rsidDel="00000000" w:rsidR="00000000" w:rsidRPr="00000000">
        <w:rPr>
          <w:rFonts w:ascii="Times New Roman" w:cs="Times New Roman" w:eastAsia="Times New Roman" w:hAnsi="Times New Roman"/>
          <w:b w:val="0"/>
          <w:i w:val="0"/>
          <w:color w:val="ff0000"/>
          <w:sz w:val="28"/>
          <w:szCs w:val="28"/>
          <w:rtl w:val="0"/>
        </w:rPr>
        <w:t xml:space="preserve">      121. Исключена постановлением Правительства РК от 11.07.2022 </w:t>
      </w:r>
      <w:r w:rsidDel="00000000" w:rsidR="00000000" w:rsidRPr="00000000">
        <w:rPr>
          <w:rFonts w:ascii="Times New Roman" w:cs="Times New Roman" w:eastAsia="Times New Roman" w:hAnsi="Times New Roman"/>
          <w:b w:val="0"/>
          <w:i w:val="0"/>
          <w:color w:val="000000"/>
          <w:sz w:val="28"/>
          <w:szCs w:val="28"/>
          <w:rtl w:val="0"/>
        </w:rPr>
        <w:t xml:space="preserve">№ 471</w:t>
      </w:r>
      <w:r w:rsidDel="00000000" w:rsidR="00000000" w:rsidRPr="00000000">
        <w:rPr>
          <w:rFonts w:ascii="Times New Roman" w:cs="Times New Roman" w:eastAsia="Times New Roman" w:hAnsi="Times New Roman"/>
          <w:b w:val="0"/>
          <w:i w:val="0"/>
          <w:color w:val="ff0000"/>
          <w:sz w:val="28"/>
          <w:szCs w:val="28"/>
          <w:rtl w:val="0"/>
        </w:rPr>
        <w:t xml:space="preserve">.</w:t>
      </w:r>
      <w:r w:rsidDel="00000000" w:rsidR="00000000" w:rsidRPr="00000000">
        <w:rPr>
          <w:rtl w:val="0"/>
        </w:rPr>
        <w:br w:type="textWrapping"/>
      </w:r>
      <w:r w:rsidDel="00000000" w:rsidR="00000000" w:rsidRPr="00000000">
        <w:rPr>
          <w:rFonts w:ascii="Times New Roman" w:cs="Times New Roman" w:eastAsia="Times New Roman" w:hAnsi="Times New Roman"/>
          <w:b w:val="0"/>
          <w:i w:val="0"/>
          <w:color w:val="ff0000"/>
          <w:sz w:val="28"/>
          <w:szCs w:val="28"/>
          <w:rtl w:val="0"/>
        </w:rPr>
        <w:t xml:space="preserve">      122. Исключена постановлением Правительства РК от 11.07.2022 </w:t>
      </w:r>
      <w:r w:rsidDel="00000000" w:rsidR="00000000" w:rsidRPr="00000000">
        <w:rPr>
          <w:rFonts w:ascii="Times New Roman" w:cs="Times New Roman" w:eastAsia="Times New Roman" w:hAnsi="Times New Roman"/>
          <w:b w:val="0"/>
          <w:i w:val="0"/>
          <w:color w:val="000000"/>
          <w:sz w:val="28"/>
          <w:szCs w:val="28"/>
          <w:rtl w:val="0"/>
        </w:rPr>
        <w:t xml:space="preserve">№ 471</w:t>
      </w:r>
      <w:r w:rsidDel="00000000" w:rsidR="00000000" w:rsidRPr="00000000">
        <w:rPr>
          <w:rFonts w:ascii="Times New Roman" w:cs="Times New Roman" w:eastAsia="Times New Roman" w:hAnsi="Times New Roman"/>
          <w:b w:val="0"/>
          <w:i w:val="0"/>
          <w:color w:val="ff0000"/>
          <w:sz w:val="28"/>
          <w:szCs w:val="28"/>
          <w:rtl w:val="0"/>
        </w:rPr>
        <w:t xml:space="preserve">.</w:t>
      </w:r>
      <w:r w:rsidDel="00000000" w:rsidR="00000000" w:rsidRPr="00000000">
        <w:rPr>
          <w:rtl w:val="0"/>
        </w:rPr>
        <w:br w:type="textWrapping"/>
      </w:r>
    </w:p>
    <w:bookmarkStart w:colFirst="0" w:colLast="0" w:name="bookmark=id.5fofjms8bhnm" w:id="636"/>
    <w:bookmarkEnd w:id="636"/>
    <w:p w:rsidR="00000000" w:rsidDel="00000000" w:rsidP="00000000" w:rsidRDefault="00000000" w:rsidRPr="00000000" w14:paraId="000002A9">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123. Отдел по чрезвычайным ситуациям Курчумского района Департамента по чрезвычайным ситуациям Восточно-Казахстанской области.</w:t>
      </w:r>
      <w:r w:rsidDel="00000000" w:rsidR="00000000" w:rsidRPr="00000000">
        <w:rPr>
          <w:rtl w:val="0"/>
        </w:rPr>
      </w:r>
    </w:p>
    <w:bookmarkStart w:colFirst="0" w:colLast="0" w:name="bookmark=id.7i7xgof6s2up" w:id="637"/>
    <w:bookmarkEnd w:id="637"/>
    <w:p w:rsidR="00000000" w:rsidDel="00000000" w:rsidP="00000000" w:rsidRDefault="00000000" w:rsidRPr="00000000" w14:paraId="000002AA">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123-1. Отдел по чрезвычайным ситуациям района Самар Департамента по чрезвычайным ситуациям Восточно-Казахстанской области.</w:t>
      </w:r>
      <w:r w:rsidDel="00000000" w:rsidR="00000000" w:rsidRPr="00000000">
        <w:rPr>
          <w:rtl w:val="0"/>
        </w:rPr>
      </w:r>
    </w:p>
    <w:bookmarkStart w:colFirst="0" w:colLast="0" w:name="bookmark=id.xt62c87itw2g" w:id="638"/>
    <w:bookmarkEnd w:id="638"/>
    <w:p w:rsidR="00000000" w:rsidDel="00000000" w:rsidP="00000000" w:rsidRDefault="00000000" w:rsidRPr="00000000" w14:paraId="000002AB">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124. Отдел по чрезвычайным ситуациям Тарбагатайского района Департамента по чрезвычайным ситуациям Восточно-Казахстанской области.</w:t>
      </w:r>
      <w:r w:rsidDel="00000000" w:rsidR="00000000" w:rsidRPr="00000000">
        <w:rPr>
          <w:rtl w:val="0"/>
        </w:rPr>
      </w:r>
    </w:p>
    <w:bookmarkStart w:colFirst="0" w:colLast="0" w:name="bookmark=id.9sd13yx3gxox" w:id="639"/>
    <w:bookmarkEnd w:id="639"/>
    <w:p w:rsidR="00000000" w:rsidDel="00000000" w:rsidP="00000000" w:rsidRDefault="00000000" w:rsidRPr="00000000" w14:paraId="000002AC">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125. Отдел по чрезвычайным ситуациям Уланского района Департамента по чрезвычайным ситуациям Восточно-Казахстанской области.</w:t>
      </w:r>
      <w:r w:rsidDel="00000000" w:rsidR="00000000" w:rsidRPr="00000000">
        <w:rPr>
          <w:rtl w:val="0"/>
        </w:rPr>
      </w:r>
    </w:p>
    <w:p w:rsidR="00000000" w:rsidDel="00000000" w:rsidP="00000000" w:rsidRDefault="00000000" w:rsidRPr="00000000" w14:paraId="000002AD">
      <w:pPr>
        <w:spacing w:after="0" w:lineRule="auto"/>
        <w:ind w:left="0" w:firstLine="0"/>
        <w:jc w:val="left"/>
        <w:rPr/>
      </w:pPr>
      <w:r w:rsidDel="00000000" w:rsidR="00000000" w:rsidRPr="00000000">
        <w:rPr>
          <w:rFonts w:ascii="Times New Roman" w:cs="Times New Roman" w:eastAsia="Times New Roman" w:hAnsi="Times New Roman"/>
          <w:b w:val="0"/>
          <w:i w:val="0"/>
          <w:color w:val="ff0000"/>
          <w:sz w:val="28"/>
          <w:szCs w:val="28"/>
          <w:rtl w:val="0"/>
        </w:rPr>
        <w:t xml:space="preserve">      126. Исключена постановлением Правительства РК от 11.07.2022 </w:t>
      </w:r>
      <w:r w:rsidDel="00000000" w:rsidR="00000000" w:rsidRPr="00000000">
        <w:rPr>
          <w:rFonts w:ascii="Times New Roman" w:cs="Times New Roman" w:eastAsia="Times New Roman" w:hAnsi="Times New Roman"/>
          <w:b w:val="0"/>
          <w:i w:val="0"/>
          <w:color w:val="000000"/>
          <w:sz w:val="28"/>
          <w:szCs w:val="28"/>
          <w:rtl w:val="0"/>
        </w:rPr>
        <w:t xml:space="preserve">№ 471</w:t>
      </w:r>
      <w:r w:rsidDel="00000000" w:rsidR="00000000" w:rsidRPr="00000000">
        <w:rPr>
          <w:rFonts w:ascii="Times New Roman" w:cs="Times New Roman" w:eastAsia="Times New Roman" w:hAnsi="Times New Roman"/>
          <w:b w:val="0"/>
          <w:i w:val="0"/>
          <w:color w:val="ff0000"/>
          <w:sz w:val="28"/>
          <w:szCs w:val="28"/>
          <w:rtl w:val="0"/>
        </w:rPr>
        <w:t xml:space="preserve">.</w:t>
      </w:r>
      <w:r w:rsidDel="00000000" w:rsidR="00000000" w:rsidRPr="00000000">
        <w:rPr>
          <w:rtl w:val="0"/>
        </w:rPr>
        <w:br w:type="textWrapping"/>
      </w:r>
    </w:p>
    <w:bookmarkStart w:colFirst="0" w:colLast="0" w:name="bookmark=id.6fovceiiepnl" w:id="640"/>
    <w:bookmarkEnd w:id="640"/>
    <w:p w:rsidR="00000000" w:rsidDel="00000000" w:rsidP="00000000" w:rsidRDefault="00000000" w:rsidRPr="00000000" w14:paraId="000002AE">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127. Отдел по чрезвычайным ситуациям Шемонаихинского района Департамента по чрезвычайным ситуациям Восточно-Казахстанской области.</w:t>
      </w:r>
      <w:r w:rsidDel="00000000" w:rsidR="00000000" w:rsidRPr="00000000">
        <w:rPr>
          <w:rtl w:val="0"/>
        </w:rPr>
      </w:r>
    </w:p>
    <w:bookmarkStart w:colFirst="0" w:colLast="0" w:name="bookmark=id.1i2vs9mzbjg5" w:id="641"/>
    <w:bookmarkEnd w:id="641"/>
    <w:p w:rsidR="00000000" w:rsidDel="00000000" w:rsidP="00000000" w:rsidRDefault="00000000" w:rsidRPr="00000000" w14:paraId="000002AF">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127-1. Отдел по чрезвычайным ситуациям района Үлкен Нарын Департамента по чрезвычайным ситуациям Восточно-Казахстанской области.</w:t>
      </w:r>
      <w:r w:rsidDel="00000000" w:rsidR="00000000" w:rsidRPr="00000000">
        <w:rPr>
          <w:rtl w:val="0"/>
        </w:rPr>
      </w:r>
    </w:p>
    <w:bookmarkStart w:colFirst="0" w:colLast="0" w:name="bookmark=id.n11wxlil7879" w:id="642"/>
    <w:bookmarkEnd w:id="642"/>
    <w:p w:rsidR="00000000" w:rsidDel="00000000" w:rsidP="00000000" w:rsidRDefault="00000000" w:rsidRPr="00000000" w14:paraId="000002B0">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127-2. Отдел по чрезвычайным ситуациям района Марқакөл Департамента по чрезвычайным ситуациям Восточно-Казахстанской области.</w:t>
      </w:r>
      <w:r w:rsidDel="00000000" w:rsidR="00000000" w:rsidRPr="00000000">
        <w:rPr>
          <w:rtl w:val="0"/>
        </w:rPr>
      </w:r>
    </w:p>
    <w:bookmarkStart w:colFirst="0" w:colLast="0" w:name="bookmark=id.3wwepuaky36u" w:id="643"/>
    <w:bookmarkEnd w:id="643"/>
    <w:p w:rsidR="00000000" w:rsidDel="00000000" w:rsidP="00000000" w:rsidRDefault="00000000" w:rsidRPr="00000000" w14:paraId="000002B1">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128. Отдел по чрезвычайным ситуациям Байзакского района Департамента по чрезвычайным ситуациям Жамбылской области.</w:t>
      </w:r>
      <w:r w:rsidDel="00000000" w:rsidR="00000000" w:rsidRPr="00000000">
        <w:rPr>
          <w:rtl w:val="0"/>
        </w:rPr>
      </w:r>
    </w:p>
    <w:bookmarkStart w:colFirst="0" w:colLast="0" w:name="bookmark=id.eycg5ivpldq3" w:id="644"/>
    <w:bookmarkEnd w:id="644"/>
    <w:p w:rsidR="00000000" w:rsidDel="00000000" w:rsidP="00000000" w:rsidRDefault="00000000" w:rsidRPr="00000000" w14:paraId="000002B2">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129. Отдел по чрезвычайным ситуациям Жамбылского района Департамента по чрезвычайным ситуациям Жамбылской области.</w:t>
      </w:r>
      <w:r w:rsidDel="00000000" w:rsidR="00000000" w:rsidRPr="00000000">
        <w:rPr>
          <w:rtl w:val="0"/>
        </w:rPr>
      </w:r>
    </w:p>
    <w:bookmarkStart w:colFirst="0" w:colLast="0" w:name="bookmark=id.vott2i4gq17d" w:id="645"/>
    <w:bookmarkEnd w:id="645"/>
    <w:p w:rsidR="00000000" w:rsidDel="00000000" w:rsidP="00000000" w:rsidRDefault="00000000" w:rsidRPr="00000000" w14:paraId="000002B3">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130. Отдел по чрезвычайным ситуациям Жуалынского района Департамента по чрезвычайным ситуациям Жамбылской области.</w:t>
      </w:r>
      <w:r w:rsidDel="00000000" w:rsidR="00000000" w:rsidRPr="00000000">
        <w:rPr>
          <w:rtl w:val="0"/>
        </w:rPr>
      </w:r>
    </w:p>
    <w:bookmarkStart w:colFirst="0" w:colLast="0" w:name="bookmark=id.1wfwvcb9nbux" w:id="646"/>
    <w:bookmarkEnd w:id="646"/>
    <w:p w:rsidR="00000000" w:rsidDel="00000000" w:rsidP="00000000" w:rsidRDefault="00000000" w:rsidRPr="00000000" w14:paraId="000002B4">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131. Отдел по чрезвычайным ситуациям Кордайского района Департамента по чрезвычайным ситуациям Жамбылской области.</w:t>
      </w:r>
      <w:r w:rsidDel="00000000" w:rsidR="00000000" w:rsidRPr="00000000">
        <w:rPr>
          <w:rtl w:val="0"/>
        </w:rPr>
      </w:r>
    </w:p>
    <w:bookmarkStart w:colFirst="0" w:colLast="0" w:name="bookmark=id.jv2465j3sgkq" w:id="647"/>
    <w:bookmarkEnd w:id="647"/>
    <w:p w:rsidR="00000000" w:rsidDel="00000000" w:rsidP="00000000" w:rsidRDefault="00000000" w:rsidRPr="00000000" w14:paraId="000002B5">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132. Отдел по чрезвычайным ситуациям Меркенского района Департамента по чрезвычайным ситуациям Жамбылской области.</w:t>
      </w:r>
      <w:r w:rsidDel="00000000" w:rsidR="00000000" w:rsidRPr="00000000">
        <w:rPr>
          <w:rtl w:val="0"/>
        </w:rPr>
      </w:r>
    </w:p>
    <w:bookmarkStart w:colFirst="0" w:colLast="0" w:name="bookmark=id.ewxo56l22kvk" w:id="648"/>
    <w:bookmarkEnd w:id="648"/>
    <w:p w:rsidR="00000000" w:rsidDel="00000000" w:rsidP="00000000" w:rsidRDefault="00000000" w:rsidRPr="00000000" w14:paraId="000002B6">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133. Отдел по чрезвычайным ситуациям Мойынкумского района Департамента по чрезвычайным ситуациям Жамбылской области.</w:t>
      </w:r>
      <w:r w:rsidDel="00000000" w:rsidR="00000000" w:rsidRPr="00000000">
        <w:rPr>
          <w:rtl w:val="0"/>
        </w:rPr>
      </w:r>
    </w:p>
    <w:bookmarkStart w:colFirst="0" w:colLast="0" w:name="bookmark=id.mkousj2xfpnq" w:id="649"/>
    <w:bookmarkEnd w:id="649"/>
    <w:p w:rsidR="00000000" w:rsidDel="00000000" w:rsidP="00000000" w:rsidRDefault="00000000" w:rsidRPr="00000000" w14:paraId="000002B7">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134. Отдел по чрезвычайным ситуациям Сарысуского района Департамента по чрезвычайным ситуациям Жамбылской области.</w:t>
      </w:r>
      <w:r w:rsidDel="00000000" w:rsidR="00000000" w:rsidRPr="00000000">
        <w:rPr>
          <w:rtl w:val="0"/>
        </w:rPr>
      </w:r>
    </w:p>
    <w:bookmarkStart w:colFirst="0" w:colLast="0" w:name="bookmark=id.c0eyi7mrpzey" w:id="650"/>
    <w:bookmarkEnd w:id="650"/>
    <w:p w:rsidR="00000000" w:rsidDel="00000000" w:rsidP="00000000" w:rsidRDefault="00000000" w:rsidRPr="00000000" w14:paraId="000002B8">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135. Отдел по чрезвычайным ситуациям Таласского района Департамента по чрезвычайным ситуациям Жамбылской области.</w:t>
      </w:r>
      <w:r w:rsidDel="00000000" w:rsidR="00000000" w:rsidRPr="00000000">
        <w:rPr>
          <w:rtl w:val="0"/>
        </w:rPr>
      </w:r>
    </w:p>
    <w:bookmarkStart w:colFirst="0" w:colLast="0" w:name="bookmark=id.ir9371sqkn36" w:id="651"/>
    <w:bookmarkEnd w:id="651"/>
    <w:p w:rsidR="00000000" w:rsidDel="00000000" w:rsidP="00000000" w:rsidRDefault="00000000" w:rsidRPr="00000000" w14:paraId="000002B9">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136. Отдел по чрезвычайным ситуациям района Турара Рыскулова Департамента по чрезвычайным ситуациям Жамбылской области.</w:t>
      </w:r>
      <w:r w:rsidDel="00000000" w:rsidR="00000000" w:rsidRPr="00000000">
        <w:rPr>
          <w:rtl w:val="0"/>
        </w:rPr>
      </w:r>
    </w:p>
    <w:bookmarkStart w:colFirst="0" w:colLast="0" w:name="bookmark=id.qdqrzn1sfrba" w:id="652"/>
    <w:bookmarkEnd w:id="652"/>
    <w:p w:rsidR="00000000" w:rsidDel="00000000" w:rsidP="00000000" w:rsidRDefault="00000000" w:rsidRPr="00000000" w14:paraId="000002BA">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137. Отдел по чрезвычайным ситуациям Шуйского района Департамента по чрезвычайным ситуациям Жамбылской области.</w:t>
      </w:r>
      <w:r w:rsidDel="00000000" w:rsidR="00000000" w:rsidRPr="00000000">
        <w:rPr>
          <w:rtl w:val="0"/>
        </w:rPr>
      </w:r>
    </w:p>
    <w:bookmarkStart w:colFirst="0" w:colLast="0" w:name="bookmark=id.pwl7y58j80q2" w:id="653"/>
    <w:bookmarkEnd w:id="653"/>
    <w:p w:rsidR="00000000" w:rsidDel="00000000" w:rsidP="00000000" w:rsidRDefault="00000000" w:rsidRPr="00000000" w14:paraId="000002BB">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137-1. Отдел по чрезвычайным ситуациям Аксуского района Департамента по чрезвычайным ситуациям области Жетісу.</w:t>
      </w:r>
      <w:r w:rsidDel="00000000" w:rsidR="00000000" w:rsidRPr="00000000">
        <w:rPr>
          <w:rtl w:val="0"/>
        </w:rPr>
      </w:r>
    </w:p>
    <w:bookmarkStart w:colFirst="0" w:colLast="0" w:name="bookmark=id.r84hmgcucvjq" w:id="654"/>
    <w:bookmarkEnd w:id="654"/>
    <w:p w:rsidR="00000000" w:rsidDel="00000000" w:rsidP="00000000" w:rsidRDefault="00000000" w:rsidRPr="00000000" w14:paraId="000002BC">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137-2. Отдел по чрезвычайным ситуациям Алакольского района Департамента по чрезвычайным ситуациям области Жетісу.</w:t>
      </w:r>
      <w:r w:rsidDel="00000000" w:rsidR="00000000" w:rsidRPr="00000000">
        <w:rPr>
          <w:rtl w:val="0"/>
        </w:rPr>
      </w:r>
    </w:p>
    <w:bookmarkStart w:colFirst="0" w:colLast="0" w:name="bookmark=id.fbzchm6m88g0" w:id="655"/>
    <w:bookmarkEnd w:id="655"/>
    <w:p w:rsidR="00000000" w:rsidDel="00000000" w:rsidP="00000000" w:rsidRDefault="00000000" w:rsidRPr="00000000" w14:paraId="000002BD">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137-3. Отдел по чрезвычайным ситуациям Ескельдинского района Департамента по чрезвычайным ситуациям области Жетісу.</w:t>
      </w:r>
      <w:r w:rsidDel="00000000" w:rsidR="00000000" w:rsidRPr="00000000">
        <w:rPr>
          <w:rtl w:val="0"/>
        </w:rPr>
      </w:r>
    </w:p>
    <w:bookmarkStart w:colFirst="0" w:colLast="0" w:name="bookmark=id.pq8s94b8d1k6" w:id="656"/>
    <w:bookmarkEnd w:id="656"/>
    <w:p w:rsidR="00000000" w:rsidDel="00000000" w:rsidP="00000000" w:rsidRDefault="00000000" w:rsidRPr="00000000" w14:paraId="000002BE">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137-4. Отдел по чрезвычайным ситуациям Каратальского района Департамента по чрезвычайным ситуациям области Жетісу.</w:t>
      </w:r>
      <w:r w:rsidDel="00000000" w:rsidR="00000000" w:rsidRPr="00000000">
        <w:rPr>
          <w:rtl w:val="0"/>
        </w:rPr>
      </w:r>
    </w:p>
    <w:bookmarkStart w:colFirst="0" w:colLast="0" w:name="bookmark=id.sssbvvesl79" w:id="657"/>
    <w:bookmarkEnd w:id="657"/>
    <w:p w:rsidR="00000000" w:rsidDel="00000000" w:rsidP="00000000" w:rsidRDefault="00000000" w:rsidRPr="00000000" w14:paraId="000002BF">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137-5. Отдел по чрезвычайным ситуациям Кербулакского района Департамента по чрезвычайным ситуациям области Жетісу.</w:t>
      </w:r>
      <w:r w:rsidDel="00000000" w:rsidR="00000000" w:rsidRPr="00000000">
        <w:rPr>
          <w:rtl w:val="0"/>
        </w:rPr>
      </w:r>
    </w:p>
    <w:bookmarkStart w:colFirst="0" w:colLast="0" w:name="bookmark=id.ne0cyfiowyzv" w:id="658"/>
    <w:bookmarkEnd w:id="658"/>
    <w:p w:rsidR="00000000" w:rsidDel="00000000" w:rsidP="00000000" w:rsidRDefault="00000000" w:rsidRPr="00000000" w14:paraId="000002C0">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137-6. Отдел по чрезвычайным ситуациям Коксуского района Департамента по чрезвычайным ситуациям области Жетісу.</w:t>
      </w:r>
      <w:r w:rsidDel="00000000" w:rsidR="00000000" w:rsidRPr="00000000">
        <w:rPr>
          <w:rtl w:val="0"/>
        </w:rPr>
      </w:r>
    </w:p>
    <w:bookmarkStart w:colFirst="0" w:colLast="0" w:name="bookmark=id.ai58uryz1vwk" w:id="659"/>
    <w:bookmarkEnd w:id="659"/>
    <w:p w:rsidR="00000000" w:rsidDel="00000000" w:rsidP="00000000" w:rsidRDefault="00000000" w:rsidRPr="00000000" w14:paraId="000002C1">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137-7. Отдел по чрезвычайным ситуациям Панфиловского района Департамента по чрезвычайным ситуациям области Жетісу.</w:t>
      </w:r>
      <w:r w:rsidDel="00000000" w:rsidR="00000000" w:rsidRPr="00000000">
        <w:rPr>
          <w:rtl w:val="0"/>
        </w:rPr>
      </w:r>
    </w:p>
    <w:bookmarkStart w:colFirst="0" w:colLast="0" w:name="bookmark=id.se4wrxrkvbq9" w:id="660"/>
    <w:bookmarkEnd w:id="660"/>
    <w:p w:rsidR="00000000" w:rsidDel="00000000" w:rsidP="00000000" w:rsidRDefault="00000000" w:rsidRPr="00000000" w14:paraId="000002C2">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137-8. Отдел по чрезвычайным ситуациям Сарканского района Департамента по чрезвычайным ситуациям области Жетісу.</w:t>
      </w:r>
      <w:r w:rsidDel="00000000" w:rsidR="00000000" w:rsidRPr="00000000">
        <w:rPr>
          <w:rtl w:val="0"/>
        </w:rPr>
      </w:r>
    </w:p>
    <w:bookmarkStart w:colFirst="0" w:colLast="0" w:name="bookmark=id.pri6x85024fw" w:id="661"/>
    <w:bookmarkEnd w:id="661"/>
    <w:p w:rsidR="00000000" w:rsidDel="00000000" w:rsidP="00000000" w:rsidRDefault="00000000" w:rsidRPr="00000000" w14:paraId="000002C3">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137-9. Отдел по чрезвычайным ситуациям города Текели Департамента по чрезвычайным ситуациям области Жетісу.</w:t>
      </w:r>
      <w:r w:rsidDel="00000000" w:rsidR="00000000" w:rsidRPr="00000000">
        <w:rPr>
          <w:rtl w:val="0"/>
        </w:rPr>
      </w:r>
    </w:p>
    <w:bookmarkStart w:colFirst="0" w:colLast="0" w:name="bookmark=id.wvyy5tz60zs" w:id="662"/>
    <w:bookmarkEnd w:id="662"/>
    <w:p w:rsidR="00000000" w:rsidDel="00000000" w:rsidP="00000000" w:rsidRDefault="00000000" w:rsidRPr="00000000" w14:paraId="000002C4">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138. Отдел по чрезвычайным ситуациям Акжаикского района Департамента по чрезвычайным ситуациям Западно-Казахстанской области.</w:t>
      </w:r>
      <w:r w:rsidDel="00000000" w:rsidR="00000000" w:rsidRPr="00000000">
        <w:rPr>
          <w:rtl w:val="0"/>
        </w:rPr>
      </w:r>
    </w:p>
    <w:bookmarkStart w:colFirst="0" w:colLast="0" w:name="bookmark=id.eqv5cqg35us2" w:id="663"/>
    <w:bookmarkEnd w:id="663"/>
    <w:p w:rsidR="00000000" w:rsidDel="00000000" w:rsidP="00000000" w:rsidRDefault="00000000" w:rsidRPr="00000000" w14:paraId="000002C5">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139. Отдел по чрезвычайным ситуациям Бокейординского района Департамента по чрезвычайным ситуациям Западно-Казахстанской области.</w:t>
      </w:r>
      <w:r w:rsidDel="00000000" w:rsidR="00000000" w:rsidRPr="00000000">
        <w:rPr>
          <w:rtl w:val="0"/>
        </w:rPr>
      </w:r>
    </w:p>
    <w:bookmarkStart w:colFirst="0" w:colLast="0" w:name="bookmark=id.5tky57pdavr7" w:id="664"/>
    <w:bookmarkEnd w:id="664"/>
    <w:p w:rsidR="00000000" w:rsidDel="00000000" w:rsidP="00000000" w:rsidRDefault="00000000" w:rsidRPr="00000000" w14:paraId="000002C6">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140. Отдел по чрезвычайным ситуациям Бурлинского района Департамента по чрезвычайным ситуациям Западно-Казахстанской области.</w:t>
      </w:r>
      <w:r w:rsidDel="00000000" w:rsidR="00000000" w:rsidRPr="00000000">
        <w:rPr>
          <w:rtl w:val="0"/>
        </w:rPr>
      </w:r>
    </w:p>
    <w:bookmarkStart w:colFirst="0" w:colLast="0" w:name="bookmark=id.sfs6dqh25q7g" w:id="665"/>
    <w:bookmarkEnd w:id="665"/>
    <w:p w:rsidR="00000000" w:rsidDel="00000000" w:rsidP="00000000" w:rsidRDefault="00000000" w:rsidRPr="00000000" w14:paraId="000002C7">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141. Отдел по чрезвычайным ситуациям Жангалинского района Департамента по чрезвычайным ситуациям Западно-Казахстанской области.</w:t>
      </w:r>
      <w:r w:rsidDel="00000000" w:rsidR="00000000" w:rsidRPr="00000000">
        <w:rPr>
          <w:rtl w:val="0"/>
        </w:rPr>
      </w:r>
    </w:p>
    <w:bookmarkStart w:colFirst="0" w:colLast="0" w:name="bookmark=id.qz70j6kdbz5f" w:id="666"/>
    <w:bookmarkEnd w:id="666"/>
    <w:p w:rsidR="00000000" w:rsidDel="00000000" w:rsidP="00000000" w:rsidRDefault="00000000" w:rsidRPr="00000000" w14:paraId="000002C8">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142. Отдел по чрезвычайным ситуациям Жанибекского района Департамента по чрезвычайным ситуациям Западно-Казахстанской области.</w:t>
      </w:r>
      <w:r w:rsidDel="00000000" w:rsidR="00000000" w:rsidRPr="00000000">
        <w:rPr>
          <w:rtl w:val="0"/>
        </w:rPr>
      </w:r>
    </w:p>
    <w:bookmarkStart w:colFirst="0" w:colLast="0" w:name="bookmark=id.i5ofo8mbe3t" w:id="667"/>
    <w:bookmarkEnd w:id="667"/>
    <w:p w:rsidR="00000000" w:rsidDel="00000000" w:rsidP="00000000" w:rsidRDefault="00000000" w:rsidRPr="00000000" w14:paraId="000002C9">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143. Отдел по чрезвычайным ситуациям района Бәйтерек Департамента по чрезвычайным ситуациям Западно-Казахстанской области.</w:t>
      </w:r>
      <w:r w:rsidDel="00000000" w:rsidR="00000000" w:rsidRPr="00000000">
        <w:rPr>
          <w:rtl w:val="0"/>
        </w:rPr>
      </w:r>
    </w:p>
    <w:bookmarkStart w:colFirst="0" w:colLast="0" w:name="bookmark=id.rfqokj43m9nj" w:id="668"/>
    <w:bookmarkEnd w:id="668"/>
    <w:p w:rsidR="00000000" w:rsidDel="00000000" w:rsidP="00000000" w:rsidRDefault="00000000" w:rsidRPr="00000000" w14:paraId="000002CA">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144. Отдел по чрезвычайным ситуациям Казталовского района Департамента по чрезвычайным ситуациям Западно-Казахстанской области.</w:t>
      </w:r>
      <w:r w:rsidDel="00000000" w:rsidR="00000000" w:rsidRPr="00000000">
        <w:rPr>
          <w:rtl w:val="0"/>
        </w:rPr>
      </w:r>
    </w:p>
    <w:bookmarkStart w:colFirst="0" w:colLast="0" w:name="bookmark=id.ffgs87e9789l" w:id="669"/>
    <w:bookmarkEnd w:id="669"/>
    <w:p w:rsidR="00000000" w:rsidDel="00000000" w:rsidP="00000000" w:rsidRDefault="00000000" w:rsidRPr="00000000" w14:paraId="000002CB">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145. Отдел по чрезвычайным ситуациям Каратобинского района Департамента по чрезвычайным ситуациям Западно-Казахстанской области.</w:t>
      </w:r>
      <w:r w:rsidDel="00000000" w:rsidR="00000000" w:rsidRPr="00000000">
        <w:rPr>
          <w:rtl w:val="0"/>
        </w:rPr>
      </w:r>
    </w:p>
    <w:bookmarkStart w:colFirst="0" w:colLast="0" w:name="bookmark=id.hsqwdnrh3v99" w:id="670"/>
    <w:bookmarkEnd w:id="670"/>
    <w:p w:rsidR="00000000" w:rsidDel="00000000" w:rsidP="00000000" w:rsidRDefault="00000000" w:rsidRPr="00000000" w14:paraId="000002CC">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146. Отдел по чрезвычайным ситуациям Сырымского района Департамента по чрезвычайным ситуациям Западно-Казахстанской области.</w:t>
      </w:r>
      <w:r w:rsidDel="00000000" w:rsidR="00000000" w:rsidRPr="00000000">
        <w:rPr>
          <w:rtl w:val="0"/>
        </w:rPr>
      </w:r>
    </w:p>
    <w:bookmarkStart w:colFirst="0" w:colLast="0" w:name="bookmark=id.kjhzv09sams7" w:id="671"/>
    <w:bookmarkEnd w:id="671"/>
    <w:p w:rsidR="00000000" w:rsidDel="00000000" w:rsidP="00000000" w:rsidRDefault="00000000" w:rsidRPr="00000000" w14:paraId="000002CD">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147. Отдел по чрезвычайным ситуациям Таскалинского района Департамента по чрезвычайным ситуациям Западно-Казахстанской области.</w:t>
      </w:r>
      <w:r w:rsidDel="00000000" w:rsidR="00000000" w:rsidRPr="00000000">
        <w:rPr>
          <w:rtl w:val="0"/>
        </w:rPr>
      </w:r>
    </w:p>
    <w:bookmarkStart w:colFirst="0" w:colLast="0" w:name="bookmark=id.wusoejubi2ml" w:id="672"/>
    <w:bookmarkEnd w:id="672"/>
    <w:p w:rsidR="00000000" w:rsidDel="00000000" w:rsidP="00000000" w:rsidRDefault="00000000" w:rsidRPr="00000000" w14:paraId="000002CE">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148. Отдел по чрезвычайным ситуациям Теректинского района Департамента по чрезвычайным ситуациям Западно-Казахстанской области.</w:t>
      </w:r>
      <w:r w:rsidDel="00000000" w:rsidR="00000000" w:rsidRPr="00000000">
        <w:rPr>
          <w:rtl w:val="0"/>
        </w:rPr>
      </w:r>
    </w:p>
    <w:bookmarkStart w:colFirst="0" w:colLast="0" w:name="bookmark=id.b1o3gm4myekr" w:id="673"/>
    <w:bookmarkEnd w:id="673"/>
    <w:p w:rsidR="00000000" w:rsidDel="00000000" w:rsidP="00000000" w:rsidRDefault="00000000" w:rsidRPr="00000000" w14:paraId="000002CF">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149. Отдел по чрезвычайным ситуациям Чингирлауского района Департамента по чрезвычайным ситуациям Западно-Казахстанской области.</w:t>
      </w:r>
      <w:r w:rsidDel="00000000" w:rsidR="00000000" w:rsidRPr="00000000">
        <w:rPr>
          <w:rtl w:val="0"/>
        </w:rPr>
      </w:r>
    </w:p>
    <w:bookmarkStart w:colFirst="0" w:colLast="0" w:name="bookmark=id.k95r4ve0epa5" w:id="674"/>
    <w:bookmarkEnd w:id="674"/>
    <w:p w:rsidR="00000000" w:rsidDel="00000000" w:rsidP="00000000" w:rsidRDefault="00000000" w:rsidRPr="00000000" w14:paraId="000002D0">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150. Отдел по чрезвычайным ситуациям Абайского района Департамента по чрезвычайным ситуациям Карагандинской области.</w:t>
      </w:r>
      <w:r w:rsidDel="00000000" w:rsidR="00000000" w:rsidRPr="00000000">
        <w:rPr>
          <w:rtl w:val="0"/>
        </w:rPr>
      </w:r>
    </w:p>
    <w:bookmarkStart w:colFirst="0" w:colLast="0" w:name="bookmark=id.un16fj6oiozb" w:id="675"/>
    <w:bookmarkEnd w:id="675"/>
    <w:p w:rsidR="00000000" w:rsidDel="00000000" w:rsidP="00000000" w:rsidRDefault="00000000" w:rsidRPr="00000000" w14:paraId="000002D1">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151. Отдел по чрезвычайным ситуациям Актогайского района Департамента по чрезвычайным ситуациям Карагандинской области.</w:t>
      </w:r>
      <w:r w:rsidDel="00000000" w:rsidR="00000000" w:rsidRPr="00000000">
        <w:rPr>
          <w:rtl w:val="0"/>
        </w:rPr>
      </w:r>
    </w:p>
    <w:bookmarkStart w:colFirst="0" w:colLast="0" w:name="bookmark=id.xlyuxxqjcc0j" w:id="676"/>
    <w:bookmarkEnd w:id="676"/>
    <w:p w:rsidR="00000000" w:rsidDel="00000000" w:rsidP="00000000" w:rsidRDefault="00000000" w:rsidRPr="00000000" w14:paraId="000002D2">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152. Отдел по чрезвычайным ситуациям Бухар-Жырауского района Департамента по чрезвычайным ситуациям Карагандинской области.</w:t>
      </w:r>
      <w:r w:rsidDel="00000000" w:rsidR="00000000" w:rsidRPr="00000000">
        <w:rPr>
          <w:rtl w:val="0"/>
        </w:rPr>
      </w:r>
    </w:p>
    <w:p w:rsidR="00000000" w:rsidDel="00000000" w:rsidP="00000000" w:rsidRDefault="00000000" w:rsidRPr="00000000" w14:paraId="000002D3">
      <w:pPr>
        <w:spacing w:after="0" w:lineRule="auto"/>
        <w:ind w:left="0" w:firstLine="0"/>
        <w:jc w:val="left"/>
        <w:rPr/>
      </w:pPr>
      <w:r w:rsidDel="00000000" w:rsidR="00000000" w:rsidRPr="00000000">
        <w:rPr>
          <w:rFonts w:ascii="Times New Roman" w:cs="Times New Roman" w:eastAsia="Times New Roman" w:hAnsi="Times New Roman"/>
          <w:b w:val="0"/>
          <w:i w:val="0"/>
          <w:color w:val="ff0000"/>
          <w:sz w:val="28"/>
          <w:szCs w:val="28"/>
          <w:rtl w:val="0"/>
        </w:rPr>
        <w:t xml:space="preserve">      153. Исключена постановлением Правительства РК от 11.07.2022 </w:t>
      </w:r>
      <w:r w:rsidDel="00000000" w:rsidR="00000000" w:rsidRPr="00000000">
        <w:rPr>
          <w:rFonts w:ascii="Times New Roman" w:cs="Times New Roman" w:eastAsia="Times New Roman" w:hAnsi="Times New Roman"/>
          <w:b w:val="0"/>
          <w:i w:val="0"/>
          <w:color w:val="000000"/>
          <w:sz w:val="28"/>
          <w:szCs w:val="28"/>
          <w:rtl w:val="0"/>
        </w:rPr>
        <w:t xml:space="preserve">№ 471</w:t>
      </w:r>
      <w:r w:rsidDel="00000000" w:rsidR="00000000" w:rsidRPr="00000000">
        <w:rPr>
          <w:rFonts w:ascii="Times New Roman" w:cs="Times New Roman" w:eastAsia="Times New Roman" w:hAnsi="Times New Roman"/>
          <w:b w:val="0"/>
          <w:i w:val="0"/>
          <w:color w:val="ff0000"/>
          <w:sz w:val="28"/>
          <w:szCs w:val="28"/>
          <w:rtl w:val="0"/>
        </w:rPr>
        <w:t xml:space="preserve">.</w:t>
      </w:r>
      <w:r w:rsidDel="00000000" w:rsidR="00000000" w:rsidRPr="00000000">
        <w:rPr>
          <w:rtl w:val="0"/>
        </w:rPr>
        <w:br w:type="textWrapping"/>
      </w:r>
      <w:r w:rsidDel="00000000" w:rsidR="00000000" w:rsidRPr="00000000">
        <w:rPr>
          <w:rFonts w:ascii="Times New Roman" w:cs="Times New Roman" w:eastAsia="Times New Roman" w:hAnsi="Times New Roman"/>
          <w:b w:val="0"/>
          <w:i w:val="0"/>
          <w:color w:val="ff0000"/>
          <w:sz w:val="28"/>
          <w:szCs w:val="28"/>
          <w:rtl w:val="0"/>
        </w:rPr>
        <w:t xml:space="preserve">      154. Исключена постановлением Правительства РК от 11.07.2022 </w:t>
      </w:r>
      <w:r w:rsidDel="00000000" w:rsidR="00000000" w:rsidRPr="00000000">
        <w:rPr>
          <w:rFonts w:ascii="Times New Roman" w:cs="Times New Roman" w:eastAsia="Times New Roman" w:hAnsi="Times New Roman"/>
          <w:b w:val="0"/>
          <w:i w:val="0"/>
          <w:color w:val="000000"/>
          <w:sz w:val="28"/>
          <w:szCs w:val="28"/>
          <w:rtl w:val="0"/>
        </w:rPr>
        <w:t xml:space="preserve">№ 471</w:t>
      </w:r>
      <w:r w:rsidDel="00000000" w:rsidR="00000000" w:rsidRPr="00000000">
        <w:rPr>
          <w:rFonts w:ascii="Times New Roman" w:cs="Times New Roman" w:eastAsia="Times New Roman" w:hAnsi="Times New Roman"/>
          <w:b w:val="0"/>
          <w:i w:val="0"/>
          <w:color w:val="ff0000"/>
          <w:sz w:val="28"/>
          <w:szCs w:val="28"/>
          <w:rtl w:val="0"/>
        </w:rPr>
        <w:t xml:space="preserve">.</w:t>
      </w:r>
      <w:r w:rsidDel="00000000" w:rsidR="00000000" w:rsidRPr="00000000">
        <w:rPr>
          <w:rtl w:val="0"/>
        </w:rPr>
        <w:br w:type="textWrapping"/>
      </w:r>
    </w:p>
    <w:bookmarkStart w:colFirst="0" w:colLast="0" w:name="bookmark=id.sxf8wz3ibkaj" w:id="677"/>
    <w:bookmarkEnd w:id="677"/>
    <w:p w:rsidR="00000000" w:rsidDel="00000000" w:rsidP="00000000" w:rsidRDefault="00000000" w:rsidRPr="00000000" w14:paraId="000002D4">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155. Отдел по чрезвычайным ситуациям Каркаралинского района Департамента по чрезвычайным ситуациям Карагандинской области.</w:t>
      </w:r>
      <w:r w:rsidDel="00000000" w:rsidR="00000000" w:rsidRPr="00000000">
        <w:rPr>
          <w:rtl w:val="0"/>
        </w:rPr>
      </w:r>
    </w:p>
    <w:bookmarkStart w:colFirst="0" w:colLast="0" w:name="bookmark=id.krfjjijaqf3l" w:id="678"/>
    <w:bookmarkEnd w:id="678"/>
    <w:p w:rsidR="00000000" w:rsidDel="00000000" w:rsidP="00000000" w:rsidRDefault="00000000" w:rsidRPr="00000000" w14:paraId="000002D5">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156. Отдел по чрезвычайным ситуациям Нуринского района Департамента по чрезвычайным ситуациям Карагандинской области.</w:t>
      </w:r>
      <w:r w:rsidDel="00000000" w:rsidR="00000000" w:rsidRPr="00000000">
        <w:rPr>
          <w:rtl w:val="0"/>
        </w:rPr>
      </w:r>
    </w:p>
    <w:bookmarkStart w:colFirst="0" w:colLast="0" w:name="bookmark=id.nk3847smkkx7" w:id="679"/>
    <w:bookmarkEnd w:id="679"/>
    <w:p w:rsidR="00000000" w:rsidDel="00000000" w:rsidP="00000000" w:rsidRDefault="00000000" w:rsidRPr="00000000" w14:paraId="000002D6">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157. Отдел по чрезвычайным ситуациям Осакаровского района Департамента по чрезвычайным ситуациям Карагандинской области.</w:t>
      </w:r>
      <w:r w:rsidDel="00000000" w:rsidR="00000000" w:rsidRPr="00000000">
        <w:rPr>
          <w:rtl w:val="0"/>
        </w:rPr>
      </w:r>
    </w:p>
    <w:bookmarkStart w:colFirst="0" w:colLast="0" w:name="bookmark=id.pbr4odkha2fm" w:id="680"/>
    <w:bookmarkEnd w:id="680"/>
    <w:p w:rsidR="00000000" w:rsidDel="00000000" w:rsidP="00000000" w:rsidRDefault="00000000" w:rsidRPr="00000000" w14:paraId="000002D7">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158. Отдел по чрезвычайным ситуациям города Приозерска Департамента по чрезвычайным ситуациям Карагандинской области.</w:t>
      </w:r>
      <w:r w:rsidDel="00000000" w:rsidR="00000000" w:rsidRPr="00000000">
        <w:rPr>
          <w:rtl w:val="0"/>
        </w:rPr>
      </w:r>
    </w:p>
    <w:bookmarkStart w:colFirst="0" w:colLast="0" w:name="bookmark=id.g40kt5tbsina" w:id="681"/>
    <w:bookmarkEnd w:id="681"/>
    <w:p w:rsidR="00000000" w:rsidDel="00000000" w:rsidP="00000000" w:rsidRDefault="00000000" w:rsidRPr="00000000" w14:paraId="000002D8">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159. Отдел по чрезвычайным ситуациям города Сарани Департамента по чрезвычайным ситуациям Карагандинской области.</w:t>
      </w:r>
      <w:r w:rsidDel="00000000" w:rsidR="00000000" w:rsidRPr="00000000">
        <w:rPr>
          <w:rtl w:val="0"/>
        </w:rPr>
      </w:r>
    </w:p>
    <w:p w:rsidR="00000000" w:rsidDel="00000000" w:rsidP="00000000" w:rsidRDefault="00000000" w:rsidRPr="00000000" w14:paraId="000002D9">
      <w:pPr>
        <w:spacing w:after="0" w:lineRule="auto"/>
        <w:ind w:left="0" w:firstLine="0"/>
        <w:jc w:val="left"/>
        <w:rPr/>
      </w:pPr>
      <w:r w:rsidDel="00000000" w:rsidR="00000000" w:rsidRPr="00000000">
        <w:rPr>
          <w:rFonts w:ascii="Times New Roman" w:cs="Times New Roman" w:eastAsia="Times New Roman" w:hAnsi="Times New Roman"/>
          <w:b w:val="0"/>
          <w:i w:val="0"/>
          <w:color w:val="ff0000"/>
          <w:sz w:val="28"/>
          <w:szCs w:val="28"/>
          <w:rtl w:val="0"/>
        </w:rPr>
        <w:t xml:space="preserve">      160. Исключена постановлением Правительства РК от 11.07.2022 </w:t>
      </w:r>
      <w:r w:rsidDel="00000000" w:rsidR="00000000" w:rsidRPr="00000000">
        <w:rPr>
          <w:rFonts w:ascii="Times New Roman" w:cs="Times New Roman" w:eastAsia="Times New Roman" w:hAnsi="Times New Roman"/>
          <w:b w:val="0"/>
          <w:i w:val="0"/>
          <w:color w:val="000000"/>
          <w:sz w:val="28"/>
          <w:szCs w:val="28"/>
          <w:rtl w:val="0"/>
        </w:rPr>
        <w:t xml:space="preserve">№ 471</w:t>
      </w:r>
      <w:r w:rsidDel="00000000" w:rsidR="00000000" w:rsidRPr="00000000">
        <w:rPr>
          <w:rFonts w:ascii="Times New Roman" w:cs="Times New Roman" w:eastAsia="Times New Roman" w:hAnsi="Times New Roman"/>
          <w:b w:val="0"/>
          <w:i w:val="0"/>
          <w:color w:val="ff0000"/>
          <w:sz w:val="28"/>
          <w:szCs w:val="28"/>
          <w:rtl w:val="0"/>
        </w:rPr>
        <w:t xml:space="preserve">.</w:t>
      </w:r>
      <w:r w:rsidDel="00000000" w:rsidR="00000000" w:rsidRPr="00000000">
        <w:rPr>
          <w:rtl w:val="0"/>
        </w:rPr>
        <w:br w:type="textWrapping"/>
      </w:r>
      <w:r w:rsidDel="00000000" w:rsidR="00000000" w:rsidRPr="00000000">
        <w:rPr>
          <w:rFonts w:ascii="Times New Roman" w:cs="Times New Roman" w:eastAsia="Times New Roman" w:hAnsi="Times New Roman"/>
          <w:b w:val="0"/>
          <w:i w:val="0"/>
          <w:color w:val="ff0000"/>
          <w:sz w:val="28"/>
          <w:szCs w:val="28"/>
          <w:rtl w:val="0"/>
        </w:rPr>
        <w:t xml:space="preserve">      161. Исключена постановлением Правительства РК от 11.07.2022 </w:t>
      </w:r>
      <w:r w:rsidDel="00000000" w:rsidR="00000000" w:rsidRPr="00000000">
        <w:rPr>
          <w:rFonts w:ascii="Times New Roman" w:cs="Times New Roman" w:eastAsia="Times New Roman" w:hAnsi="Times New Roman"/>
          <w:b w:val="0"/>
          <w:i w:val="0"/>
          <w:color w:val="000000"/>
          <w:sz w:val="28"/>
          <w:szCs w:val="28"/>
          <w:rtl w:val="0"/>
        </w:rPr>
        <w:t xml:space="preserve">№ 471</w:t>
      </w:r>
      <w:r w:rsidDel="00000000" w:rsidR="00000000" w:rsidRPr="00000000">
        <w:rPr>
          <w:rFonts w:ascii="Times New Roman" w:cs="Times New Roman" w:eastAsia="Times New Roman" w:hAnsi="Times New Roman"/>
          <w:b w:val="0"/>
          <w:i w:val="0"/>
          <w:color w:val="ff0000"/>
          <w:sz w:val="28"/>
          <w:szCs w:val="28"/>
          <w:rtl w:val="0"/>
        </w:rPr>
        <w:t xml:space="preserve">.</w:t>
      </w:r>
      <w:r w:rsidDel="00000000" w:rsidR="00000000" w:rsidRPr="00000000">
        <w:rPr>
          <w:rtl w:val="0"/>
        </w:rPr>
        <w:br w:type="textWrapping"/>
      </w:r>
    </w:p>
    <w:bookmarkStart w:colFirst="0" w:colLast="0" w:name="bookmark=id.mxk6jvxdbj5s" w:id="682"/>
    <w:bookmarkEnd w:id="682"/>
    <w:p w:rsidR="00000000" w:rsidDel="00000000" w:rsidP="00000000" w:rsidRDefault="00000000" w:rsidRPr="00000000" w14:paraId="000002DA">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162. Отдел по чрезвычайным ситуациям города Шахтинска Департамента по чрезвычайным ситуациям Карагандинской области.</w:t>
      </w:r>
      <w:r w:rsidDel="00000000" w:rsidR="00000000" w:rsidRPr="00000000">
        <w:rPr>
          <w:rtl w:val="0"/>
        </w:rPr>
      </w:r>
    </w:p>
    <w:bookmarkStart w:colFirst="0" w:colLast="0" w:name="bookmark=id.vvoe3veweem" w:id="683"/>
    <w:bookmarkEnd w:id="683"/>
    <w:p w:rsidR="00000000" w:rsidDel="00000000" w:rsidP="00000000" w:rsidRDefault="00000000" w:rsidRPr="00000000" w14:paraId="000002DB">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163. Отдел по чрезвычайным ситуациям Шетского района Департамента по чрезвычайным ситуациям Карагандинской области.</w:t>
      </w:r>
      <w:r w:rsidDel="00000000" w:rsidR="00000000" w:rsidRPr="00000000">
        <w:rPr>
          <w:rtl w:val="0"/>
        </w:rPr>
      </w:r>
    </w:p>
    <w:bookmarkStart w:colFirst="0" w:colLast="0" w:name="bookmark=id.isza8xpz1jr" w:id="684"/>
    <w:bookmarkEnd w:id="684"/>
    <w:p w:rsidR="00000000" w:rsidDel="00000000" w:rsidP="00000000" w:rsidRDefault="00000000" w:rsidRPr="00000000" w14:paraId="000002DC">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164. Отдел по чрезвычайным ситуациям Алтынсаринского района Департамента по чрезвычайным ситуациям Костанайской области.</w:t>
      </w:r>
      <w:r w:rsidDel="00000000" w:rsidR="00000000" w:rsidRPr="00000000">
        <w:rPr>
          <w:rtl w:val="0"/>
        </w:rPr>
      </w:r>
    </w:p>
    <w:bookmarkStart w:colFirst="0" w:colLast="0" w:name="bookmark=id.8x1269dk0wgu" w:id="685"/>
    <w:bookmarkEnd w:id="685"/>
    <w:p w:rsidR="00000000" w:rsidDel="00000000" w:rsidP="00000000" w:rsidRDefault="00000000" w:rsidRPr="00000000" w14:paraId="000002DD">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165. Отдел по чрезвычайным ситуациям Амангельдинского района Департамента по чрезвычайным ситуациям Костанайской области.</w:t>
      </w:r>
      <w:r w:rsidDel="00000000" w:rsidR="00000000" w:rsidRPr="00000000">
        <w:rPr>
          <w:rtl w:val="0"/>
        </w:rPr>
      </w:r>
    </w:p>
    <w:bookmarkStart w:colFirst="0" w:colLast="0" w:name="bookmark=id.9eld70rq6oz3" w:id="686"/>
    <w:bookmarkEnd w:id="686"/>
    <w:p w:rsidR="00000000" w:rsidDel="00000000" w:rsidP="00000000" w:rsidRDefault="00000000" w:rsidRPr="00000000" w14:paraId="000002DE">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166. Отдел по чрезвычайным ситуациям Аулиекольского района Департамента по чрезвычайным ситуациям Костанайской области.</w:t>
      </w:r>
      <w:r w:rsidDel="00000000" w:rsidR="00000000" w:rsidRPr="00000000">
        <w:rPr>
          <w:rtl w:val="0"/>
        </w:rPr>
      </w:r>
    </w:p>
    <w:bookmarkStart w:colFirst="0" w:colLast="0" w:name="bookmark=id.f6rmkagr0coo" w:id="687"/>
    <w:bookmarkEnd w:id="687"/>
    <w:p w:rsidR="00000000" w:rsidDel="00000000" w:rsidP="00000000" w:rsidRDefault="00000000" w:rsidRPr="00000000" w14:paraId="000002DF">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167. Отдел по чрезвычайным ситуациям Денисовского района Департамента по чрезвычайным ситуациям Костанайской области.</w:t>
      </w:r>
      <w:r w:rsidDel="00000000" w:rsidR="00000000" w:rsidRPr="00000000">
        <w:rPr>
          <w:rtl w:val="0"/>
        </w:rPr>
      </w:r>
    </w:p>
    <w:bookmarkStart w:colFirst="0" w:colLast="0" w:name="bookmark=id.e07hkufbf1yz" w:id="688"/>
    <w:bookmarkEnd w:id="688"/>
    <w:p w:rsidR="00000000" w:rsidDel="00000000" w:rsidP="00000000" w:rsidRDefault="00000000" w:rsidRPr="00000000" w14:paraId="000002E0">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168. Отдел по чрезвычайным ситуациям Джангельдинского района Департамента по чрезвычайным ситуациям Костанайской области.</w:t>
      </w:r>
      <w:r w:rsidDel="00000000" w:rsidR="00000000" w:rsidRPr="00000000">
        <w:rPr>
          <w:rtl w:val="0"/>
        </w:rPr>
      </w:r>
    </w:p>
    <w:bookmarkStart w:colFirst="0" w:colLast="0" w:name="bookmark=id.jhqq659ga06o" w:id="689"/>
    <w:bookmarkEnd w:id="689"/>
    <w:p w:rsidR="00000000" w:rsidDel="00000000" w:rsidP="00000000" w:rsidRDefault="00000000" w:rsidRPr="00000000" w14:paraId="000002E1">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169. Отдел по чрезвычайным ситуациям Житикаринского района Департамента по чрезвычайным ситуациям Костанайской области.</w:t>
      </w:r>
      <w:r w:rsidDel="00000000" w:rsidR="00000000" w:rsidRPr="00000000">
        <w:rPr>
          <w:rtl w:val="0"/>
        </w:rPr>
      </w:r>
    </w:p>
    <w:bookmarkStart w:colFirst="0" w:colLast="0" w:name="bookmark=id.xu2gvs7s869r" w:id="690"/>
    <w:bookmarkEnd w:id="690"/>
    <w:p w:rsidR="00000000" w:rsidDel="00000000" w:rsidP="00000000" w:rsidRDefault="00000000" w:rsidRPr="00000000" w14:paraId="000002E2">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170. Отдел по чрезвычайным ситуациям Камыстинского района Департамента по чрезвычайным ситуациям Костанайской области.</w:t>
      </w:r>
      <w:r w:rsidDel="00000000" w:rsidR="00000000" w:rsidRPr="00000000">
        <w:rPr>
          <w:rtl w:val="0"/>
        </w:rPr>
      </w:r>
    </w:p>
    <w:bookmarkStart w:colFirst="0" w:colLast="0" w:name="bookmark=id.pgylsg1qh4e6" w:id="691"/>
    <w:bookmarkEnd w:id="691"/>
    <w:p w:rsidR="00000000" w:rsidDel="00000000" w:rsidP="00000000" w:rsidRDefault="00000000" w:rsidRPr="00000000" w14:paraId="000002E3">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171. Отдел по чрезвычайным ситуациям Карабалыкского района Департамента по чрезвычайным ситуациям Костанайской области.</w:t>
      </w:r>
      <w:r w:rsidDel="00000000" w:rsidR="00000000" w:rsidRPr="00000000">
        <w:rPr>
          <w:rtl w:val="0"/>
        </w:rPr>
      </w:r>
    </w:p>
    <w:bookmarkStart w:colFirst="0" w:colLast="0" w:name="bookmark=id.1txzgstxpmi3" w:id="692"/>
    <w:bookmarkEnd w:id="692"/>
    <w:p w:rsidR="00000000" w:rsidDel="00000000" w:rsidP="00000000" w:rsidRDefault="00000000" w:rsidRPr="00000000" w14:paraId="000002E4">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172. Отдел по чрезвычайным ситуациям Карасуского района Департамента по чрезвычайным ситуациям Костанайской области.</w:t>
      </w:r>
      <w:r w:rsidDel="00000000" w:rsidR="00000000" w:rsidRPr="00000000">
        <w:rPr>
          <w:rtl w:val="0"/>
        </w:rPr>
      </w:r>
    </w:p>
    <w:bookmarkStart w:colFirst="0" w:colLast="0" w:name="bookmark=id.3ibrrer84oeo" w:id="693"/>
    <w:bookmarkEnd w:id="693"/>
    <w:p w:rsidR="00000000" w:rsidDel="00000000" w:rsidP="00000000" w:rsidRDefault="00000000" w:rsidRPr="00000000" w14:paraId="000002E5">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173. Отдел по чрезвычайным ситуациям Костанайского района Департамента по чрезвычайным ситуациям Костанайской области.</w:t>
      </w:r>
      <w:r w:rsidDel="00000000" w:rsidR="00000000" w:rsidRPr="00000000">
        <w:rPr>
          <w:rtl w:val="0"/>
        </w:rPr>
      </w:r>
    </w:p>
    <w:bookmarkStart w:colFirst="0" w:colLast="0" w:name="bookmark=id.2d61fbay2cvr" w:id="694"/>
    <w:bookmarkEnd w:id="694"/>
    <w:p w:rsidR="00000000" w:rsidDel="00000000" w:rsidP="00000000" w:rsidRDefault="00000000" w:rsidRPr="00000000" w14:paraId="000002E6">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174. Отдел по чрезвычайным ситуациям города Лисаковска Департамента по чрезвычайным ситуациям Костанайской области.</w:t>
      </w:r>
      <w:r w:rsidDel="00000000" w:rsidR="00000000" w:rsidRPr="00000000">
        <w:rPr>
          <w:rtl w:val="0"/>
        </w:rPr>
      </w:r>
    </w:p>
    <w:bookmarkStart w:colFirst="0" w:colLast="0" w:name="bookmark=id.hmb9eyy7ehnt" w:id="695"/>
    <w:bookmarkEnd w:id="695"/>
    <w:p w:rsidR="00000000" w:rsidDel="00000000" w:rsidP="00000000" w:rsidRDefault="00000000" w:rsidRPr="00000000" w14:paraId="000002E7">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175. Отдел по чрезвычайным ситуациям Мендыгаринского района Департамента по чрезвычайным ситуациям Костанайской области.</w:t>
      </w:r>
      <w:r w:rsidDel="00000000" w:rsidR="00000000" w:rsidRPr="00000000">
        <w:rPr>
          <w:rtl w:val="0"/>
        </w:rPr>
      </w:r>
    </w:p>
    <w:bookmarkStart w:colFirst="0" w:colLast="0" w:name="bookmark=id.xwzfil9fmp1n" w:id="696"/>
    <w:bookmarkEnd w:id="696"/>
    <w:p w:rsidR="00000000" w:rsidDel="00000000" w:rsidP="00000000" w:rsidRDefault="00000000" w:rsidRPr="00000000" w14:paraId="000002E8">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176. Отдел по чрезвычайным ситуациям Наурзумского района Департамента по чрезвычайным ситуациям Костанайской области.</w:t>
      </w:r>
      <w:r w:rsidDel="00000000" w:rsidR="00000000" w:rsidRPr="00000000">
        <w:rPr>
          <w:rtl w:val="0"/>
        </w:rPr>
      </w:r>
    </w:p>
    <w:bookmarkStart w:colFirst="0" w:colLast="0" w:name="bookmark=id.7dtths9rm28m" w:id="697"/>
    <w:bookmarkEnd w:id="697"/>
    <w:p w:rsidR="00000000" w:rsidDel="00000000" w:rsidP="00000000" w:rsidRDefault="00000000" w:rsidRPr="00000000" w14:paraId="000002E9">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177. Отдел по чрезвычайным ситуациям города Аркалыка Департамента по чрезвычайным ситуациям Костанайской области.</w:t>
      </w:r>
      <w:r w:rsidDel="00000000" w:rsidR="00000000" w:rsidRPr="00000000">
        <w:rPr>
          <w:rtl w:val="0"/>
        </w:rPr>
      </w:r>
    </w:p>
    <w:bookmarkStart w:colFirst="0" w:colLast="0" w:name="bookmark=id.8nfymvkb9csd" w:id="698"/>
    <w:bookmarkEnd w:id="698"/>
    <w:p w:rsidR="00000000" w:rsidDel="00000000" w:rsidP="00000000" w:rsidRDefault="00000000" w:rsidRPr="00000000" w14:paraId="000002EA">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178. Отдел по чрезвычайным ситуациям Сарыкольского района Департамента по чрезвычайным ситуациям Костанайской области.</w:t>
      </w:r>
      <w:r w:rsidDel="00000000" w:rsidR="00000000" w:rsidRPr="00000000">
        <w:rPr>
          <w:rtl w:val="0"/>
        </w:rPr>
      </w:r>
    </w:p>
    <w:bookmarkStart w:colFirst="0" w:colLast="0" w:name="bookmark=id.x35mp7k438a" w:id="699"/>
    <w:bookmarkEnd w:id="699"/>
    <w:p w:rsidR="00000000" w:rsidDel="00000000" w:rsidP="00000000" w:rsidRDefault="00000000" w:rsidRPr="00000000" w14:paraId="000002EB">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179. Отдел по чрезвычайным ситуациям района Беимбета Майлина Департамента по чрезвычайным ситуациям Костанайской области.</w:t>
      </w:r>
      <w:r w:rsidDel="00000000" w:rsidR="00000000" w:rsidRPr="00000000">
        <w:rPr>
          <w:rtl w:val="0"/>
        </w:rPr>
      </w:r>
    </w:p>
    <w:bookmarkStart w:colFirst="0" w:colLast="0" w:name="bookmark=id.i3wkdwtskltm" w:id="700"/>
    <w:bookmarkEnd w:id="700"/>
    <w:p w:rsidR="00000000" w:rsidDel="00000000" w:rsidP="00000000" w:rsidRDefault="00000000" w:rsidRPr="00000000" w14:paraId="000002EC">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180. Отдел по чрезвычайным ситуациям Узункольского района Департамента по чрезвычайным ситуациям Костанайской области.</w:t>
      </w:r>
      <w:r w:rsidDel="00000000" w:rsidR="00000000" w:rsidRPr="00000000">
        <w:rPr>
          <w:rtl w:val="0"/>
        </w:rPr>
      </w:r>
    </w:p>
    <w:bookmarkStart w:colFirst="0" w:colLast="0" w:name="bookmark=id.ngmx10phxs8i" w:id="701"/>
    <w:bookmarkEnd w:id="701"/>
    <w:p w:rsidR="00000000" w:rsidDel="00000000" w:rsidP="00000000" w:rsidRDefault="00000000" w:rsidRPr="00000000" w14:paraId="000002ED">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181. Отдел по чрезвычайным ситуациям Федоровского района Департамента по чрезвычайным ситуациям Костанайской области.</w:t>
      </w:r>
      <w:r w:rsidDel="00000000" w:rsidR="00000000" w:rsidRPr="00000000">
        <w:rPr>
          <w:rtl w:val="0"/>
        </w:rPr>
      </w:r>
    </w:p>
    <w:bookmarkStart w:colFirst="0" w:colLast="0" w:name="bookmark=id.4atau8vxjf83" w:id="702"/>
    <w:bookmarkEnd w:id="702"/>
    <w:p w:rsidR="00000000" w:rsidDel="00000000" w:rsidP="00000000" w:rsidRDefault="00000000" w:rsidRPr="00000000" w14:paraId="000002EE">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182. Отдел по чрезвычайным ситуациям Аральского района Департамента по чрезвычайным ситуациям Кызылординской области.</w:t>
      </w:r>
      <w:r w:rsidDel="00000000" w:rsidR="00000000" w:rsidRPr="00000000">
        <w:rPr>
          <w:rtl w:val="0"/>
        </w:rPr>
      </w:r>
    </w:p>
    <w:bookmarkStart w:colFirst="0" w:colLast="0" w:name="bookmark=id.piwm8baz0hvt" w:id="703"/>
    <w:bookmarkEnd w:id="703"/>
    <w:p w:rsidR="00000000" w:rsidDel="00000000" w:rsidP="00000000" w:rsidRDefault="00000000" w:rsidRPr="00000000" w14:paraId="000002EF">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183. Отдел по чрезвычайным ситуациям Жалагашского района Департамента по чрезвычайным ситуациям Кызылординской области.</w:t>
      </w:r>
      <w:r w:rsidDel="00000000" w:rsidR="00000000" w:rsidRPr="00000000">
        <w:rPr>
          <w:rtl w:val="0"/>
        </w:rPr>
      </w:r>
    </w:p>
    <w:bookmarkStart w:colFirst="0" w:colLast="0" w:name="bookmark=id.g3c1emin4xww" w:id="704"/>
    <w:bookmarkEnd w:id="704"/>
    <w:p w:rsidR="00000000" w:rsidDel="00000000" w:rsidP="00000000" w:rsidRDefault="00000000" w:rsidRPr="00000000" w14:paraId="000002F0">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184. Отдел по чрезвычайным ситуациям Жанакорганского района Департамента по чрезвычайным ситуациям Кызылординской области.</w:t>
      </w:r>
      <w:r w:rsidDel="00000000" w:rsidR="00000000" w:rsidRPr="00000000">
        <w:rPr>
          <w:rtl w:val="0"/>
        </w:rPr>
      </w:r>
    </w:p>
    <w:bookmarkStart w:colFirst="0" w:colLast="0" w:name="bookmark=id.wxemotrxamjx" w:id="705"/>
    <w:bookmarkEnd w:id="705"/>
    <w:p w:rsidR="00000000" w:rsidDel="00000000" w:rsidP="00000000" w:rsidRDefault="00000000" w:rsidRPr="00000000" w14:paraId="000002F1">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185. Отдел по чрезвычайным ситуациям Казалинского района Департамента по чрезвычайным ситуациям Кызылординской области.</w:t>
      </w:r>
      <w:r w:rsidDel="00000000" w:rsidR="00000000" w:rsidRPr="00000000">
        <w:rPr>
          <w:rtl w:val="0"/>
        </w:rPr>
      </w:r>
    </w:p>
    <w:bookmarkStart w:colFirst="0" w:colLast="0" w:name="bookmark=id.lug39lij8g90" w:id="706"/>
    <w:bookmarkEnd w:id="706"/>
    <w:p w:rsidR="00000000" w:rsidDel="00000000" w:rsidP="00000000" w:rsidRDefault="00000000" w:rsidRPr="00000000" w14:paraId="000002F2">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186. Отдел по чрезвычайным ситуациям Кармакшинского района Департамента по чрезвычайным ситуациям Кызылординской области.</w:t>
      </w:r>
      <w:r w:rsidDel="00000000" w:rsidR="00000000" w:rsidRPr="00000000">
        <w:rPr>
          <w:rtl w:val="0"/>
        </w:rPr>
      </w:r>
    </w:p>
    <w:bookmarkStart w:colFirst="0" w:colLast="0" w:name="bookmark=id.c8e29prkj9fr" w:id="707"/>
    <w:bookmarkEnd w:id="707"/>
    <w:p w:rsidR="00000000" w:rsidDel="00000000" w:rsidP="00000000" w:rsidRDefault="00000000" w:rsidRPr="00000000" w14:paraId="000002F3">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187. Отдел по чрезвычайным ситуациям Сырдарьинского района Департамента по чрезвычайным ситуациям Кызылординской области.</w:t>
      </w:r>
      <w:r w:rsidDel="00000000" w:rsidR="00000000" w:rsidRPr="00000000">
        <w:rPr>
          <w:rtl w:val="0"/>
        </w:rPr>
      </w:r>
    </w:p>
    <w:bookmarkStart w:colFirst="0" w:colLast="0" w:name="bookmark=id.1j5ulgud258i" w:id="708"/>
    <w:bookmarkEnd w:id="708"/>
    <w:p w:rsidR="00000000" w:rsidDel="00000000" w:rsidP="00000000" w:rsidRDefault="00000000" w:rsidRPr="00000000" w14:paraId="000002F4">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188. Отдел по чрезвычайным ситуациям Шиелийского района Департамента по чрезвычайным ситуациям Кызылординской области.</w:t>
      </w:r>
      <w:r w:rsidDel="00000000" w:rsidR="00000000" w:rsidRPr="00000000">
        <w:rPr>
          <w:rtl w:val="0"/>
        </w:rPr>
      </w:r>
    </w:p>
    <w:bookmarkStart w:colFirst="0" w:colLast="0" w:name="bookmark=id.hojkbxbzrggg" w:id="709"/>
    <w:bookmarkEnd w:id="709"/>
    <w:p w:rsidR="00000000" w:rsidDel="00000000" w:rsidP="00000000" w:rsidRDefault="00000000" w:rsidRPr="00000000" w14:paraId="000002F5">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189. Отдел по чрезвычайным ситуациям Бейнеуского района Департамента по чрезвычайным ситуациям Мангистауской области.</w:t>
      </w:r>
      <w:r w:rsidDel="00000000" w:rsidR="00000000" w:rsidRPr="00000000">
        <w:rPr>
          <w:rtl w:val="0"/>
        </w:rPr>
      </w:r>
    </w:p>
    <w:bookmarkStart w:colFirst="0" w:colLast="0" w:name="bookmark=id.6wskgymez72l" w:id="710"/>
    <w:bookmarkEnd w:id="710"/>
    <w:p w:rsidR="00000000" w:rsidDel="00000000" w:rsidP="00000000" w:rsidRDefault="00000000" w:rsidRPr="00000000" w14:paraId="000002F6">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190. Отдел по чрезвычайным ситуациям города Жана-Озен Департамента по чрезвычайным ситуациям Мангистауской области.</w:t>
      </w:r>
      <w:r w:rsidDel="00000000" w:rsidR="00000000" w:rsidRPr="00000000">
        <w:rPr>
          <w:rtl w:val="0"/>
        </w:rPr>
      </w:r>
    </w:p>
    <w:bookmarkStart w:colFirst="0" w:colLast="0" w:name="bookmark=id.iye4elalqivt" w:id="711"/>
    <w:bookmarkEnd w:id="711"/>
    <w:p w:rsidR="00000000" w:rsidDel="00000000" w:rsidP="00000000" w:rsidRDefault="00000000" w:rsidRPr="00000000" w14:paraId="000002F7">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191. Отдел по чрезвычайным ситуациям Каракиянского района Департамента по чрезвычайным ситуациям Мангистауской области.</w:t>
      </w:r>
      <w:r w:rsidDel="00000000" w:rsidR="00000000" w:rsidRPr="00000000">
        <w:rPr>
          <w:rtl w:val="0"/>
        </w:rPr>
      </w:r>
    </w:p>
    <w:bookmarkStart w:colFirst="0" w:colLast="0" w:name="bookmark=id.yl4rcsvpwblf" w:id="712"/>
    <w:bookmarkEnd w:id="712"/>
    <w:p w:rsidR="00000000" w:rsidDel="00000000" w:rsidP="00000000" w:rsidRDefault="00000000" w:rsidRPr="00000000" w14:paraId="000002F8">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192. Отдел по чрезвычайным ситуациям Мангистауского района Департамента по чрезвычайным ситуациям Мангистауской области.</w:t>
      </w:r>
      <w:r w:rsidDel="00000000" w:rsidR="00000000" w:rsidRPr="00000000">
        <w:rPr>
          <w:rtl w:val="0"/>
        </w:rPr>
      </w:r>
    </w:p>
    <w:bookmarkStart w:colFirst="0" w:colLast="0" w:name="bookmark=id.90mdnzxfk6c8" w:id="713"/>
    <w:bookmarkEnd w:id="713"/>
    <w:p w:rsidR="00000000" w:rsidDel="00000000" w:rsidP="00000000" w:rsidRDefault="00000000" w:rsidRPr="00000000" w14:paraId="000002F9">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193. Отдел по чрезвычайным ситуациям Мунайлинского района Департамента по чрезвычайным ситуациям Мангистауской области.</w:t>
      </w:r>
      <w:r w:rsidDel="00000000" w:rsidR="00000000" w:rsidRPr="00000000">
        <w:rPr>
          <w:rtl w:val="0"/>
        </w:rPr>
      </w:r>
    </w:p>
    <w:bookmarkStart w:colFirst="0" w:colLast="0" w:name="bookmark=id.g0yng56frcfq" w:id="714"/>
    <w:bookmarkEnd w:id="714"/>
    <w:p w:rsidR="00000000" w:rsidDel="00000000" w:rsidP="00000000" w:rsidRDefault="00000000" w:rsidRPr="00000000" w14:paraId="000002FA">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194. Отдел по чрезвычайным ситуациям Тупкараганского района Департамента по чрезвычайным ситуациям Мангистауской области.</w:t>
      </w:r>
      <w:r w:rsidDel="00000000" w:rsidR="00000000" w:rsidRPr="00000000">
        <w:rPr>
          <w:rtl w:val="0"/>
        </w:rPr>
      </w:r>
    </w:p>
    <w:bookmarkStart w:colFirst="0" w:colLast="0" w:name="bookmark=id.kht2qlnz7rkt" w:id="715"/>
    <w:bookmarkEnd w:id="715"/>
    <w:p w:rsidR="00000000" w:rsidDel="00000000" w:rsidP="00000000" w:rsidRDefault="00000000" w:rsidRPr="00000000" w14:paraId="000002FB">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195. Отдел по чрезвычайным ситуациям города Аксу Департамента по чрезвычайным ситуациям Павлодарской области.</w:t>
      </w:r>
      <w:r w:rsidDel="00000000" w:rsidR="00000000" w:rsidRPr="00000000">
        <w:rPr>
          <w:rtl w:val="0"/>
        </w:rPr>
      </w:r>
    </w:p>
    <w:bookmarkStart w:colFirst="0" w:colLast="0" w:name="bookmark=id.vwkzdf8gcd7f" w:id="716"/>
    <w:bookmarkEnd w:id="716"/>
    <w:p w:rsidR="00000000" w:rsidDel="00000000" w:rsidP="00000000" w:rsidRDefault="00000000" w:rsidRPr="00000000" w14:paraId="000002FC">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196. Отдел по чрезвычайным ситуациям Актогайского района Департамента по чрезвычайным ситуациям Павлодарской области.</w:t>
      </w:r>
      <w:r w:rsidDel="00000000" w:rsidR="00000000" w:rsidRPr="00000000">
        <w:rPr>
          <w:rtl w:val="0"/>
        </w:rPr>
      </w:r>
    </w:p>
    <w:bookmarkStart w:colFirst="0" w:colLast="0" w:name="bookmark=id.k3h5u0otebxx" w:id="717"/>
    <w:bookmarkEnd w:id="717"/>
    <w:p w:rsidR="00000000" w:rsidDel="00000000" w:rsidP="00000000" w:rsidRDefault="00000000" w:rsidRPr="00000000" w14:paraId="000002FD">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197. Отдел по чрезвычайным ситуациям Баянаульского района Департамента по чрезвычайным ситуациям Павлодарской области.</w:t>
      </w:r>
      <w:r w:rsidDel="00000000" w:rsidR="00000000" w:rsidRPr="00000000">
        <w:rPr>
          <w:rtl w:val="0"/>
        </w:rPr>
      </w:r>
    </w:p>
    <w:bookmarkStart w:colFirst="0" w:colLast="0" w:name="bookmark=id.5jx2wf591yfo" w:id="718"/>
    <w:bookmarkEnd w:id="718"/>
    <w:p w:rsidR="00000000" w:rsidDel="00000000" w:rsidP="00000000" w:rsidRDefault="00000000" w:rsidRPr="00000000" w14:paraId="000002FE">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198. Отдел по чрезвычайным ситуациям Железинского района Департамента по чрезвычайным ситуациям Павлодарской области.</w:t>
      </w:r>
      <w:r w:rsidDel="00000000" w:rsidR="00000000" w:rsidRPr="00000000">
        <w:rPr>
          <w:rtl w:val="0"/>
        </w:rPr>
      </w:r>
    </w:p>
    <w:bookmarkStart w:colFirst="0" w:colLast="0" w:name="bookmark=id.s8agr4gd1u68" w:id="719"/>
    <w:bookmarkEnd w:id="719"/>
    <w:p w:rsidR="00000000" w:rsidDel="00000000" w:rsidP="00000000" w:rsidRDefault="00000000" w:rsidRPr="00000000" w14:paraId="000002FF">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199. Отдел по чрезвычайным ситуациям Иртышского района Департамента по чрезвычайным ситуациям Павлодарской области.</w:t>
      </w:r>
      <w:r w:rsidDel="00000000" w:rsidR="00000000" w:rsidRPr="00000000">
        <w:rPr>
          <w:rtl w:val="0"/>
        </w:rPr>
      </w:r>
    </w:p>
    <w:bookmarkStart w:colFirst="0" w:colLast="0" w:name="bookmark=id.v7sephjw0pe" w:id="720"/>
    <w:bookmarkEnd w:id="720"/>
    <w:p w:rsidR="00000000" w:rsidDel="00000000" w:rsidP="00000000" w:rsidRDefault="00000000" w:rsidRPr="00000000" w14:paraId="00000300">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200. Отдел по чрезвычайным ситуациям района Тереңкөл Департамента по чрезвычайным ситуациям Павлодарской области.</w:t>
      </w:r>
      <w:r w:rsidDel="00000000" w:rsidR="00000000" w:rsidRPr="00000000">
        <w:rPr>
          <w:rtl w:val="0"/>
        </w:rPr>
      </w:r>
    </w:p>
    <w:bookmarkStart w:colFirst="0" w:colLast="0" w:name="bookmark=id.hqnkuwinnwc2" w:id="721"/>
    <w:bookmarkEnd w:id="721"/>
    <w:p w:rsidR="00000000" w:rsidDel="00000000" w:rsidP="00000000" w:rsidRDefault="00000000" w:rsidRPr="00000000" w14:paraId="00000301">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201. Отдел по чрезвычайным ситуациям района Аққулы Департамента по чрезвычайным ситуациям Павлодарской области.</w:t>
      </w:r>
      <w:r w:rsidDel="00000000" w:rsidR="00000000" w:rsidRPr="00000000">
        <w:rPr>
          <w:rtl w:val="0"/>
        </w:rPr>
      </w:r>
    </w:p>
    <w:bookmarkStart w:colFirst="0" w:colLast="0" w:name="bookmark=id.8q3wzmbbzqdt" w:id="722"/>
    <w:bookmarkEnd w:id="722"/>
    <w:p w:rsidR="00000000" w:rsidDel="00000000" w:rsidP="00000000" w:rsidRDefault="00000000" w:rsidRPr="00000000" w14:paraId="00000302">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202. Отдел по чрезвычайным ситуациям Майского района Департамента по чрезвычайным ситуациям Павлодарской области.</w:t>
      </w:r>
      <w:r w:rsidDel="00000000" w:rsidR="00000000" w:rsidRPr="00000000">
        <w:rPr>
          <w:rtl w:val="0"/>
        </w:rPr>
      </w:r>
    </w:p>
    <w:bookmarkStart w:colFirst="0" w:colLast="0" w:name="bookmark=id.msn5az7gm2nr" w:id="723"/>
    <w:bookmarkEnd w:id="723"/>
    <w:p w:rsidR="00000000" w:rsidDel="00000000" w:rsidP="00000000" w:rsidRDefault="00000000" w:rsidRPr="00000000" w14:paraId="00000303">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203. Отдел по чрезвычайным ситуациям Павлодарского района Департамента по чрезвычайным ситуациям Павлодарской области.</w:t>
      </w:r>
      <w:r w:rsidDel="00000000" w:rsidR="00000000" w:rsidRPr="00000000">
        <w:rPr>
          <w:rtl w:val="0"/>
        </w:rPr>
      </w:r>
    </w:p>
    <w:bookmarkStart w:colFirst="0" w:colLast="0" w:name="bookmark=id.bq262bgodn22" w:id="724"/>
    <w:bookmarkEnd w:id="724"/>
    <w:p w:rsidR="00000000" w:rsidDel="00000000" w:rsidP="00000000" w:rsidRDefault="00000000" w:rsidRPr="00000000" w14:paraId="00000304">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204. Отдел по чрезвычайным ситуациям Успенского района Департамента по чрезвычайным ситуациям Павлодарской области.</w:t>
      </w:r>
      <w:r w:rsidDel="00000000" w:rsidR="00000000" w:rsidRPr="00000000">
        <w:rPr>
          <w:rtl w:val="0"/>
        </w:rPr>
      </w:r>
    </w:p>
    <w:bookmarkStart w:colFirst="0" w:colLast="0" w:name="bookmark=id.qwf6ir7eqqyv" w:id="725"/>
    <w:bookmarkEnd w:id="725"/>
    <w:p w:rsidR="00000000" w:rsidDel="00000000" w:rsidP="00000000" w:rsidRDefault="00000000" w:rsidRPr="00000000" w14:paraId="00000305">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205. Отдел по чрезвычайным ситуациям Щербактинского района Департамента по чрезвычайным ситуациям Павлодарской области.</w:t>
      </w:r>
      <w:r w:rsidDel="00000000" w:rsidR="00000000" w:rsidRPr="00000000">
        <w:rPr>
          <w:rtl w:val="0"/>
        </w:rPr>
      </w:r>
    </w:p>
    <w:bookmarkStart w:colFirst="0" w:colLast="0" w:name="bookmark=id.f2dvx66gscro" w:id="726"/>
    <w:bookmarkEnd w:id="726"/>
    <w:p w:rsidR="00000000" w:rsidDel="00000000" w:rsidP="00000000" w:rsidRDefault="00000000" w:rsidRPr="00000000" w14:paraId="00000306">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206. Отдел по чрезвычайным ситуациям Айыртауского района Департамента по чрезвычайным ситуациям Северо-Казахстанской области.</w:t>
      </w:r>
      <w:r w:rsidDel="00000000" w:rsidR="00000000" w:rsidRPr="00000000">
        <w:rPr>
          <w:rtl w:val="0"/>
        </w:rPr>
      </w:r>
    </w:p>
    <w:bookmarkStart w:colFirst="0" w:colLast="0" w:name="bookmark=id.7ar8xmyegi9v" w:id="727"/>
    <w:bookmarkEnd w:id="727"/>
    <w:p w:rsidR="00000000" w:rsidDel="00000000" w:rsidP="00000000" w:rsidRDefault="00000000" w:rsidRPr="00000000" w14:paraId="00000307">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207. Отдел по чрезвычайным ситуациям Акжарского района Департамента по чрезвычайным ситуациям Северо-Казахстанской области.</w:t>
      </w:r>
      <w:r w:rsidDel="00000000" w:rsidR="00000000" w:rsidRPr="00000000">
        <w:rPr>
          <w:rtl w:val="0"/>
        </w:rPr>
      </w:r>
    </w:p>
    <w:bookmarkStart w:colFirst="0" w:colLast="0" w:name="bookmark=id.9ljnvw2aqzfc" w:id="728"/>
    <w:bookmarkEnd w:id="728"/>
    <w:p w:rsidR="00000000" w:rsidDel="00000000" w:rsidP="00000000" w:rsidRDefault="00000000" w:rsidRPr="00000000" w14:paraId="00000308">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208. Отдел по чрезвычайным ситуациям Аккайынского района Департамента по чрезвычайным ситуациям Северо-Казахстанской области.</w:t>
      </w:r>
      <w:r w:rsidDel="00000000" w:rsidR="00000000" w:rsidRPr="00000000">
        <w:rPr>
          <w:rtl w:val="0"/>
        </w:rPr>
      </w:r>
    </w:p>
    <w:bookmarkStart w:colFirst="0" w:colLast="0" w:name="bookmark=id.8cxvaff4s914" w:id="729"/>
    <w:bookmarkEnd w:id="729"/>
    <w:p w:rsidR="00000000" w:rsidDel="00000000" w:rsidP="00000000" w:rsidRDefault="00000000" w:rsidRPr="00000000" w14:paraId="00000309">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209. Отдел по чрезвычайным ситуациям района имени Габита Мусрепова Департамента по чрезвычайным ситуациям Северо-Казахстанской области.</w:t>
      </w:r>
      <w:r w:rsidDel="00000000" w:rsidR="00000000" w:rsidRPr="00000000">
        <w:rPr>
          <w:rtl w:val="0"/>
        </w:rPr>
      </w:r>
    </w:p>
    <w:bookmarkStart w:colFirst="0" w:colLast="0" w:name="bookmark=id.bsjzt4xunu8" w:id="730"/>
    <w:bookmarkEnd w:id="730"/>
    <w:p w:rsidR="00000000" w:rsidDel="00000000" w:rsidP="00000000" w:rsidRDefault="00000000" w:rsidRPr="00000000" w14:paraId="0000030A">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210. Отдел по чрезвычайным ситуациям Есильского района Департамента по чрезвычайным ситуациям Северо-Казахстанской области.</w:t>
      </w:r>
      <w:r w:rsidDel="00000000" w:rsidR="00000000" w:rsidRPr="00000000">
        <w:rPr>
          <w:rtl w:val="0"/>
        </w:rPr>
      </w:r>
    </w:p>
    <w:bookmarkStart w:colFirst="0" w:colLast="0" w:name="bookmark=id.3nbp1d4rtlhn" w:id="731"/>
    <w:bookmarkEnd w:id="731"/>
    <w:p w:rsidR="00000000" w:rsidDel="00000000" w:rsidP="00000000" w:rsidRDefault="00000000" w:rsidRPr="00000000" w14:paraId="0000030B">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211. Отдел по чрезвычайным ситуациям Жамбылского района Департамента по чрезвычайным ситуациям Северо-Казахстанской области.</w:t>
      </w:r>
      <w:r w:rsidDel="00000000" w:rsidR="00000000" w:rsidRPr="00000000">
        <w:rPr>
          <w:rtl w:val="0"/>
        </w:rPr>
      </w:r>
    </w:p>
    <w:bookmarkStart w:colFirst="0" w:colLast="0" w:name="bookmark=id.xpv8aklxub23" w:id="732"/>
    <w:bookmarkEnd w:id="732"/>
    <w:p w:rsidR="00000000" w:rsidDel="00000000" w:rsidP="00000000" w:rsidRDefault="00000000" w:rsidRPr="00000000" w14:paraId="0000030C">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212. Отдел по чрезвычайным ситуациям Кызылжарского района Департамента по чрезвычайным ситуациям Северо-Казахстанской области.</w:t>
      </w:r>
      <w:r w:rsidDel="00000000" w:rsidR="00000000" w:rsidRPr="00000000">
        <w:rPr>
          <w:rtl w:val="0"/>
        </w:rPr>
      </w:r>
    </w:p>
    <w:bookmarkStart w:colFirst="0" w:colLast="0" w:name="bookmark=id.bg87vn109u0h" w:id="733"/>
    <w:bookmarkEnd w:id="733"/>
    <w:p w:rsidR="00000000" w:rsidDel="00000000" w:rsidP="00000000" w:rsidRDefault="00000000" w:rsidRPr="00000000" w14:paraId="0000030D">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213. Отдел по чрезвычайным ситуациям района Магжана Жумабаева Департамента по чрезвычайным ситуациям Северо-Казахстанской области.</w:t>
      </w:r>
      <w:r w:rsidDel="00000000" w:rsidR="00000000" w:rsidRPr="00000000">
        <w:rPr>
          <w:rtl w:val="0"/>
        </w:rPr>
      </w:r>
    </w:p>
    <w:bookmarkStart w:colFirst="0" w:colLast="0" w:name="bookmark=id.gfhb7cpw1tp6" w:id="734"/>
    <w:bookmarkEnd w:id="734"/>
    <w:p w:rsidR="00000000" w:rsidDel="00000000" w:rsidP="00000000" w:rsidRDefault="00000000" w:rsidRPr="00000000" w14:paraId="0000030E">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214. Отдел по чрезвычайным ситуациям Мамлютского района Департамента по чрезвычайным ситуациям Северо-Казахстанской области.</w:t>
      </w:r>
      <w:r w:rsidDel="00000000" w:rsidR="00000000" w:rsidRPr="00000000">
        <w:rPr>
          <w:rtl w:val="0"/>
        </w:rPr>
      </w:r>
    </w:p>
    <w:bookmarkStart w:colFirst="0" w:colLast="0" w:name="bookmark=id.zy4l3ua8y0c" w:id="735"/>
    <w:bookmarkEnd w:id="735"/>
    <w:p w:rsidR="00000000" w:rsidDel="00000000" w:rsidP="00000000" w:rsidRDefault="00000000" w:rsidRPr="00000000" w14:paraId="0000030F">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215. Отдел по чрезвычайным ситуациям Тайыншинского района Департамента по чрезвычайным ситуациям Северо-Казахстанской области.</w:t>
      </w:r>
      <w:r w:rsidDel="00000000" w:rsidR="00000000" w:rsidRPr="00000000">
        <w:rPr>
          <w:rtl w:val="0"/>
        </w:rPr>
      </w:r>
    </w:p>
    <w:bookmarkStart w:colFirst="0" w:colLast="0" w:name="bookmark=id.5zg5cc2wm0os" w:id="736"/>
    <w:bookmarkEnd w:id="736"/>
    <w:p w:rsidR="00000000" w:rsidDel="00000000" w:rsidP="00000000" w:rsidRDefault="00000000" w:rsidRPr="00000000" w14:paraId="00000310">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216. Отдел по чрезвычайным ситуациям Тимирязевского района Департамента по чрезвычайным ситуациям Северо-Казахстанской области.</w:t>
      </w:r>
      <w:r w:rsidDel="00000000" w:rsidR="00000000" w:rsidRPr="00000000">
        <w:rPr>
          <w:rtl w:val="0"/>
        </w:rPr>
      </w:r>
    </w:p>
    <w:bookmarkStart w:colFirst="0" w:colLast="0" w:name="bookmark=id.bhvhox3ghrkt" w:id="737"/>
    <w:bookmarkEnd w:id="737"/>
    <w:p w:rsidR="00000000" w:rsidDel="00000000" w:rsidP="00000000" w:rsidRDefault="00000000" w:rsidRPr="00000000" w14:paraId="00000311">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217. Отдел по чрезвычайным ситуациям Уалихановского района Департамента по чрезвычайным ситуациям Северо-Казахстанской области.</w:t>
      </w:r>
      <w:r w:rsidDel="00000000" w:rsidR="00000000" w:rsidRPr="00000000">
        <w:rPr>
          <w:rtl w:val="0"/>
        </w:rPr>
      </w:r>
    </w:p>
    <w:bookmarkStart w:colFirst="0" w:colLast="0" w:name="bookmark=id.9rfwm0wvh6sa" w:id="738"/>
    <w:bookmarkEnd w:id="738"/>
    <w:p w:rsidR="00000000" w:rsidDel="00000000" w:rsidP="00000000" w:rsidRDefault="00000000" w:rsidRPr="00000000" w14:paraId="00000312">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218. Отдел по чрезвычайным ситуациям района имени Шал акына Департамента по чрезвычайным ситуациям Северо-Казахстанской области.</w:t>
      </w:r>
      <w:r w:rsidDel="00000000" w:rsidR="00000000" w:rsidRPr="00000000">
        <w:rPr>
          <w:rtl w:val="0"/>
        </w:rPr>
      </w:r>
    </w:p>
    <w:bookmarkStart w:colFirst="0" w:colLast="0" w:name="bookmark=id.ga53b0uwvlmh" w:id="739"/>
    <w:bookmarkEnd w:id="739"/>
    <w:p w:rsidR="00000000" w:rsidDel="00000000" w:rsidP="00000000" w:rsidRDefault="00000000" w:rsidRPr="00000000" w14:paraId="00000313">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219. Отдел по чрезвычайным ситуациям Арысского района Департамента по чрезвычайным ситуациям Туркестанской области.</w:t>
      </w:r>
      <w:r w:rsidDel="00000000" w:rsidR="00000000" w:rsidRPr="00000000">
        <w:rPr>
          <w:rtl w:val="0"/>
        </w:rPr>
      </w:r>
    </w:p>
    <w:bookmarkStart w:colFirst="0" w:colLast="0" w:name="bookmark=id.ug6sbqfy084k" w:id="740"/>
    <w:bookmarkEnd w:id="740"/>
    <w:p w:rsidR="00000000" w:rsidDel="00000000" w:rsidP="00000000" w:rsidRDefault="00000000" w:rsidRPr="00000000" w14:paraId="00000314">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220. Отдел по чрезвычайным ситуациям Байдибекского района Департамента по чрезвычайным ситуациям Туркестанской области.</w:t>
      </w:r>
      <w:r w:rsidDel="00000000" w:rsidR="00000000" w:rsidRPr="00000000">
        <w:rPr>
          <w:rtl w:val="0"/>
        </w:rPr>
      </w:r>
    </w:p>
    <w:bookmarkStart w:colFirst="0" w:colLast="0" w:name="bookmark=id.mjj3e0ley4di" w:id="741"/>
    <w:bookmarkEnd w:id="741"/>
    <w:p w:rsidR="00000000" w:rsidDel="00000000" w:rsidP="00000000" w:rsidRDefault="00000000" w:rsidRPr="00000000" w14:paraId="00000315">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221. Отдел по чрезвычайным ситуациям Жетысайского района Департамента по чрезвычайным ситуациям Туркестанской области.</w:t>
      </w:r>
      <w:r w:rsidDel="00000000" w:rsidR="00000000" w:rsidRPr="00000000">
        <w:rPr>
          <w:rtl w:val="0"/>
        </w:rPr>
      </w:r>
    </w:p>
    <w:bookmarkStart w:colFirst="0" w:colLast="0" w:name="bookmark=id.6s367luroowy" w:id="742"/>
    <w:bookmarkEnd w:id="742"/>
    <w:p w:rsidR="00000000" w:rsidDel="00000000" w:rsidP="00000000" w:rsidRDefault="00000000" w:rsidRPr="00000000" w14:paraId="00000316">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222. Отдел по чрезвычайным ситуациям Казыгуртского района Департамента по чрезвычайным ситуациям Туркестанской области.</w:t>
      </w:r>
      <w:r w:rsidDel="00000000" w:rsidR="00000000" w:rsidRPr="00000000">
        <w:rPr>
          <w:rtl w:val="0"/>
        </w:rPr>
      </w:r>
    </w:p>
    <w:bookmarkStart w:colFirst="0" w:colLast="0" w:name="bookmark=id.9gp57orp9d8m" w:id="743"/>
    <w:bookmarkEnd w:id="743"/>
    <w:p w:rsidR="00000000" w:rsidDel="00000000" w:rsidP="00000000" w:rsidRDefault="00000000" w:rsidRPr="00000000" w14:paraId="00000317">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223. Отдел по чрезвычайным ситуациям Келесского района Департамента по чрезвычайным ситуациям Туркестанской области.</w:t>
      </w:r>
      <w:r w:rsidDel="00000000" w:rsidR="00000000" w:rsidRPr="00000000">
        <w:rPr>
          <w:rtl w:val="0"/>
        </w:rPr>
      </w:r>
    </w:p>
    <w:bookmarkStart w:colFirst="0" w:colLast="0" w:name="bookmark=id.ptpo9u4k1xxw" w:id="744"/>
    <w:bookmarkEnd w:id="744"/>
    <w:p w:rsidR="00000000" w:rsidDel="00000000" w:rsidP="00000000" w:rsidRDefault="00000000" w:rsidRPr="00000000" w14:paraId="00000318">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224. Отдел по чрезвычайным ситуациям города Кентау Департамента по чрезвычайным ситуациям Туркестанской области.</w:t>
      </w:r>
      <w:r w:rsidDel="00000000" w:rsidR="00000000" w:rsidRPr="00000000">
        <w:rPr>
          <w:rtl w:val="0"/>
        </w:rPr>
      </w:r>
    </w:p>
    <w:bookmarkStart w:colFirst="0" w:colLast="0" w:name="bookmark=id.je3f6so2hxrl" w:id="745"/>
    <w:bookmarkEnd w:id="745"/>
    <w:p w:rsidR="00000000" w:rsidDel="00000000" w:rsidP="00000000" w:rsidRDefault="00000000" w:rsidRPr="00000000" w14:paraId="00000319">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225. Отдел по чрезвычайным ситуациям Мактааральского района Департамента по чрезвычайным ситуациям Туркестанской области.</w:t>
      </w:r>
      <w:r w:rsidDel="00000000" w:rsidR="00000000" w:rsidRPr="00000000">
        <w:rPr>
          <w:rtl w:val="0"/>
        </w:rPr>
      </w:r>
    </w:p>
    <w:bookmarkStart w:colFirst="0" w:colLast="0" w:name="bookmark=id.ex6dwcyv43y7" w:id="746"/>
    <w:bookmarkEnd w:id="746"/>
    <w:p w:rsidR="00000000" w:rsidDel="00000000" w:rsidP="00000000" w:rsidRDefault="00000000" w:rsidRPr="00000000" w14:paraId="0000031A">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226. Отдел по чрезвычайным ситуациям Ордабасинского района Департамента по чрезвычайным ситуациям Туркестанской области.</w:t>
      </w:r>
      <w:r w:rsidDel="00000000" w:rsidR="00000000" w:rsidRPr="00000000">
        <w:rPr>
          <w:rtl w:val="0"/>
        </w:rPr>
      </w:r>
    </w:p>
    <w:bookmarkStart w:colFirst="0" w:colLast="0" w:name="bookmark=id.8tyx1e8tuwpu" w:id="747"/>
    <w:bookmarkEnd w:id="747"/>
    <w:p w:rsidR="00000000" w:rsidDel="00000000" w:rsidP="00000000" w:rsidRDefault="00000000" w:rsidRPr="00000000" w14:paraId="0000031B">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227. Отдел по чрезвычайным ситуациям Отрарского района Департамента по чрезвычайным ситуациям Туркестанской области.</w:t>
      </w:r>
      <w:r w:rsidDel="00000000" w:rsidR="00000000" w:rsidRPr="00000000">
        <w:rPr>
          <w:rtl w:val="0"/>
        </w:rPr>
      </w:r>
    </w:p>
    <w:bookmarkStart w:colFirst="0" w:colLast="0" w:name="bookmark=id.2a51qf6a6q5j" w:id="748"/>
    <w:bookmarkEnd w:id="748"/>
    <w:p w:rsidR="00000000" w:rsidDel="00000000" w:rsidP="00000000" w:rsidRDefault="00000000" w:rsidRPr="00000000" w14:paraId="0000031C">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228. Отдел по чрезвычайным ситуациям Сарыагашского района Департамента по чрезвычайным ситуациям Туркестанской области.</w:t>
      </w:r>
      <w:r w:rsidDel="00000000" w:rsidR="00000000" w:rsidRPr="00000000">
        <w:rPr>
          <w:rtl w:val="0"/>
        </w:rPr>
      </w:r>
    </w:p>
    <w:bookmarkStart w:colFirst="0" w:colLast="0" w:name="bookmark=id.snznrhf0qh17" w:id="749"/>
    <w:bookmarkEnd w:id="749"/>
    <w:p w:rsidR="00000000" w:rsidDel="00000000" w:rsidP="00000000" w:rsidRDefault="00000000" w:rsidRPr="00000000" w14:paraId="0000031D">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228-1. Отдел по чрезвычайным ситуациям района Сауран Департамента по чрезвычайным ситуациям Туркестанской области.</w:t>
      </w:r>
      <w:r w:rsidDel="00000000" w:rsidR="00000000" w:rsidRPr="00000000">
        <w:rPr>
          <w:rtl w:val="0"/>
        </w:rPr>
      </w:r>
    </w:p>
    <w:bookmarkStart w:colFirst="0" w:colLast="0" w:name="bookmark=id.sh1nivouj2pa" w:id="750"/>
    <w:bookmarkEnd w:id="750"/>
    <w:p w:rsidR="00000000" w:rsidDel="00000000" w:rsidP="00000000" w:rsidRDefault="00000000" w:rsidRPr="00000000" w14:paraId="0000031E">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229. Отдел по чрезвычайным ситуациям Созакского района Департамента по чрезвычайным ситуациям Туркестанской области.</w:t>
      </w:r>
      <w:r w:rsidDel="00000000" w:rsidR="00000000" w:rsidRPr="00000000">
        <w:rPr>
          <w:rtl w:val="0"/>
        </w:rPr>
      </w:r>
    </w:p>
    <w:bookmarkStart w:colFirst="0" w:colLast="0" w:name="bookmark=id.t50m4drjtsdl" w:id="751"/>
    <w:bookmarkEnd w:id="751"/>
    <w:p w:rsidR="00000000" w:rsidDel="00000000" w:rsidP="00000000" w:rsidRDefault="00000000" w:rsidRPr="00000000" w14:paraId="0000031F">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230. Отдел по чрезвычайным ситуациям Толебийского района Департамента по чрезвычайным ситуациям Туркестанской области.</w:t>
      </w:r>
      <w:r w:rsidDel="00000000" w:rsidR="00000000" w:rsidRPr="00000000">
        <w:rPr>
          <w:rtl w:val="0"/>
        </w:rPr>
      </w:r>
    </w:p>
    <w:bookmarkStart w:colFirst="0" w:colLast="0" w:name="bookmark=id.yuvok5vj4l7" w:id="752"/>
    <w:bookmarkEnd w:id="752"/>
    <w:p w:rsidR="00000000" w:rsidDel="00000000" w:rsidP="00000000" w:rsidRDefault="00000000" w:rsidRPr="00000000" w14:paraId="00000320">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231. Отдел по чрезвычайным ситуациям Тюлькубасского района Департамента по чрезвычайным ситуациям Туркестанской области.</w:t>
      </w:r>
      <w:r w:rsidDel="00000000" w:rsidR="00000000" w:rsidRPr="00000000">
        <w:rPr>
          <w:rtl w:val="0"/>
        </w:rPr>
      </w:r>
    </w:p>
    <w:bookmarkStart w:colFirst="0" w:colLast="0" w:name="bookmark=id.boujinlebrmk" w:id="753"/>
    <w:bookmarkEnd w:id="753"/>
    <w:p w:rsidR="00000000" w:rsidDel="00000000" w:rsidP="00000000" w:rsidRDefault="00000000" w:rsidRPr="00000000" w14:paraId="00000321">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232. Отдел по чрезвычайным ситуациям Шардаринского района Департамента по чрезвычайным ситуациям Туркестанской области.</w:t>
      </w:r>
      <w:r w:rsidDel="00000000" w:rsidR="00000000" w:rsidRPr="00000000">
        <w:rPr>
          <w:rtl w:val="0"/>
        </w:rPr>
      </w:r>
    </w:p>
    <w:bookmarkStart w:colFirst="0" w:colLast="0" w:name="bookmark=id.3s29wtqd37d" w:id="754"/>
    <w:bookmarkEnd w:id="754"/>
    <w:p w:rsidR="00000000" w:rsidDel="00000000" w:rsidP="00000000" w:rsidRDefault="00000000" w:rsidRPr="00000000" w14:paraId="00000322">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233. Отдел по чрезвычайным ситуациям Жанааркинского района Департамента по чрезвычайным ситуациям области Ұлытау.</w:t>
      </w:r>
      <w:r w:rsidDel="00000000" w:rsidR="00000000" w:rsidRPr="00000000">
        <w:rPr>
          <w:rtl w:val="0"/>
        </w:rPr>
      </w:r>
    </w:p>
    <w:bookmarkStart w:colFirst="0" w:colLast="0" w:name="bookmark=id.dl8xmkfbq8zu" w:id="755"/>
    <w:bookmarkEnd w:id="755"/>
    <w:p w:rsidR="00000000" w:rsidDel="00000000" w:rsidP="00000000" w:rsidRDefault="00000000" w:rsidRPr="00000000" w14:paraId="00000323">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234. Отдел по чрезвычайным ситуациям города Каражала Департамента по чрезвычайным ситуациям области Ұлытау.</w:t>
      </w:r>
      <w:r w:rsidDel="00000000" w:rsidR="00000000" w:rsidRPr="00000000">
        <w:rPr>
          <w:rtl w:val="0"/>
        </w:rPr>
      </w:r>
    </w:p>
    <w:bookmarkStart w:colFirst="0" w:colLast="0" w:name="bookmark=id.omrm2wgbaj7f" w:id="756"/>
    <w:bookmarkEnd w:id="756"/>
    <w:p w:rsidR="00000000" w:rsidDel="00000000" w:rsidP="00000000" w:rsidRDefault="00000000" w:rsidRPr="00000000" w14:paraId="00000324">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235. Отдел по чрезвычайным ситуациям города Сатпаева Департамента по чрезвычайным ситуациям области Ұлытау.</w:t>
      </w:r>
      <w:r w:rsidDel="00000000" w:rsidR="00000000" w:rsidRPr="00000000">
        <w:rPr>
          <w:rtl w:val="0"/>
        </w:rPr>
      </w:r>
    </w:p>
    <w:bookmarkStart w:colFirst="0" w:colLast="0" w:name="bookmark=id.n7xr0qje7gab" w:id="757"/>
    <w:bookmarkEnd w:id="757"/>
    <w:p w:rsidR="00000000" w:rsidDel="00000000" w:rsidP="00000000" w:rsidRDefault="00000000" w:rsidRPr="00000000" w14:paraId="00000325">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236. Отдел по чрезвычайным ситуациям Улытауского района Департамента по чрезвычайным ситуациям области Ұлытау.</w:t>
      </w:r>
      <w:r w:rsidDel="00000000" w:rsidR="00000000" w:rsidRPr="00000000">
        <w:rPr>
          <w:rtl w:val="0"/>
        </w:rPr>
      </w:r>
    </w:p>
    <w:bookmarkStart w:colFirst="0" w:colLast="0" w:name="bookmark=id.hdupebmows9v" w:id="758"/>
    <w:bookmarkEnd w:id="758"/>
    <w:p w:rsidR="00000000" w:rsidDel="00000000" w:rsidP="00000000" w:rsidRDefault="00000000" w:rsidRPr="00000000" w14:paraId="00000326">
      <w:pPr>
        <w:spacing w:after="0" w:lineRule="auto"/>
        <w:ind w:left="0" w:firstLine="0"/>
        <w:jc w:val="left"/>
        <w:rPr/>
      </w:pPr>
      <w:r w:rsidDel="00000000" w:rsidR="00000000" w:rsidRPr="00000000">
        <w:rPr>
          <w:rFonts w:ascii="Times New Roman" w:cs="Times New Roman" w:eastAsia="Times New Roman" w:hAnsi="Times New Roman"/>
          <w:b w:val="1"/>
          <w:i w:val="0"/>
          <w:color w:val="000000"/>
          <w:rtl w:val="0"/>
        </w:rPr>
        <w:t xml:space="preserve"> 2. Комитет промышленной безопасности</w:t>
      </w:r>
      <w:r w:rsidDel="00000000" w:rsidR="00000000" w:rsidRPr="00000000">
        <w:rPr>
          <w:rtl w:val="0"/>
        </w:rPr>
      </w:r>
    </w:p>
    <w:p w:rsidR="00000000" w:rsidDel="00000000" w:rsidP="00000000" w:rsidRDefault="00000000" w:rsidRPr="00000000" w14:paraId="00000327">
      <w:pPr>
        <w:spacing w:after="0" w:lineRule="auto"/>
        <w:ind w:left="0" w:firstLine="0"/>
        <w:jc w:val="both"/>
        <w:rPr/>
      </w:pPr>
      <w:r w:rsidDel="00000000" w:rsidR="00000000" w:rsidRPr="00000000">
        <w:rPr>
          <w:rFonts w:ascii="Times New Roman" w:cs="Times New Roman" w:eastAsia="Times New Roman" w:hAnsi="Times New Roman"/>
          <w:b w:val="0"/>
          <w:i w:val="0"/>
          <w:color w:val="ff0000"/>
          <w:sz w:val="28"/>
          <w:szCs w:val="28"/>
          <w:rtl w:val="0"/>
        </w:rPr>
        <w:t xml:space="preserve">      Сноска. Раздел 2 исключен постановлением Правительства РК от 14.10.202 № 847.</w:t>
      </w:r>
      <w:r w:rsidDel="00000000" w:rsidR="00000000" w:rsidRPr="00000000">
        <w:rPr>
          <w:rtl w:val="0"/>
        </w:rPr>
      </w:r>
    </w:p>
    <w:bookmarkStart w:colFirst="0" w:colLast="0" w:name="bookmark=id.418cxqo2kkcj" w:id="759"/>
    <w:bookmarkEnd w:id="759"/>
    <w:p w:rsidR="00000000" w:rsidDel="00000000" w:rsidP="00000000" w:rsidRDefault="00000000" w:rsidRPr="00000000" w14:paraId="00000328">
      <w:pPr>
        <w:spacing w:after="0" w:lineRule="auto"/>
        <w:ind w:left="0" w:firstLine="0"/>
        <w:jc w:val="left"/>
        <w:rPr/>
      </w:pPr>
      <w:r w:rsidDel="00000000" w:rsidR="00000000" w:rsidRPr="00000000">
        <w:rPr>
          <w:rFonts w:ascii="Times New Roman" w:cs="Times New Roman" w:eastAsia="Times New Roman" w:hAnsi="Times New Roman"/>
          <w:b w:val="1"/>
          <w:i w:val="0"/>
          <w:color w:val="000000"/>
          <w:rtl w:val="0"/>
        </w:rPr>
        <w:t xml:space="preserve"> Перечень государственных учреждений, находящихся в ведении Министерства</w:t>
      </w:r>
      <w:r w:rsidDel="00000000" w:rsidR="00000000" w:rsidRPr="00000000">
        <w:rPr>
          <w:rtl w:val="0"/>
        </w:rPr>
      </w:r>
    </w:p>
    <w:p w:rsidR="00000000" w:rsidDel="00000000" w:rsidP="00000000" w:rsidRDefault="00000000" w:rsidRPr="00000000" w14:paraId="00000329">
      <w:pPr>
        <w:spacing w:after="0" w:lineRule="auto"/>
        <w:ind w:left="0" w:firstLine="0"/>
        <w:jc w:val="both"/>
        <w:rPr/>
      </w:pPr>
      <w:r w:rsidDel="00000000" w:rsidR="00000000" w:rsidRPr="00000000">
        <w:rPr>
          <w:rFonts w:ascii="Times New Roman" w:cs="Times New Roman" w:eastAsia="Times New Roman" w:hAnsi="Times New Roman"/>
          <w:b w:val="0"/>
          <w:i w:val="0"/>
          <w:color w:val="ff0000"/>
          <w:sz w:val="28"/>
          <w:szCs w:val="28"/>
          <w:rtl w:val="0"/>
        </w:rPr>
        <w:t xml:space="preserve">      Сноска. Заголовок- в редакции постановления Правительства РК от 07.02.2022 № 55.</w:t>
      </w:r>
      <w:r w:rsidDel="00000000" w:rsidR="00000000" w:rsidRPr="00000000">
        <w:rPr>
          <w:rtl w:val="0"/>
        </w:rPr>
      </w:r>
    </w:p>
    <w:p w:rsidR="00000000" w:rsidDel="00000000" w:rsidP="00000000" w:rsidRDefault="00000000" w:rsidRPr="00000000" w14:paraId="0000032A">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Сноска. Перечень с изменениями, внесенными постановлениями Правительства РК от 13.05.2021 № 315; от 11.07.2022 № 471; от 17.11.2022 № 915; от 13.02.2023 № 122; от 29.08.2023 № 727; от 14.10.202 № 847; от 21.11.2024 № 983.</w:t>
      </w:r>
      <w:r w:rsidDel="00000000" w:rsidR="00000000" w:rsidRPr="00000000">
        <w:rPr>
          <w:rtl w:val="0"/>
        </w:rPr>
      </w:r>
    </w:p>
    <w:bookmarkStart w:colFirst="0" w:colLast="0" w:name="bookmark=id.mh0x6sn8g8ru" w:id="760"/>
    <w:bookmarkEnd w:id="760"/>
    <w:p w:rsidR="00000000" w:rsidDel="00000000" w:rsidP="00000000" w:rsidRDefault="00000000" w:rsidRPr="00000000" w14:paraId="0000032B">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 Республиканское государственное учреждение "Воинская часть 28237 имени Бауыржан Момышұлы Министерства по чрезвычайным ситуациям Республики Казахстан".</w:t>
      </w:r>
      <w:r w:rsidDel="00000000" w:rsidR="00000000" w:rsidRPr="00000000">
        <w:rPr>
          <w:rtl w:val="0"/>
        </w:rPr>
      </w:r>
    </w:p>
    <w:bookmarkStart w:colFirst="0" w:colLast="0" w:name="bookmark=id.2ghqrsi2heq" w:id="761"/>
    <w:bookmarkEnd w:id="761"/>
    <w:p w:rsidR="00000000" w:rsidDel="00000000" w:rsidP="00000000" w:rsidRDefault="00000000" w:rsidRPr="00000000" w14:paraId="0000032C">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 Республиканское государственное учреждение "Воинская часть 68303 имени Касыма Кайсенова Министерства по чрезвычайным ситуациям Республики Казахстан".</w:t>
      </w:r>
      <w:r w:rsidDel="00000000" w:rsidR="00000000" w:rsidRPr="00000000">
        <w:rPr>
          <w:rtl w:val="0"/>
        </w:rPr>
      </w:r>
    </w:p>
    <w:bookmarkStart w:colFirst="0" w:colLast="0" w:name="bookmark=id.19wozewxu3q4" w:id="762"/>
    <w:bookmarkEnd w:id="762"/>
    <w:p w:rsidR="00000000" w:rsidDel="00000000" w:rsidP="00000000" w:rsidRDefault="00000000" w:rsidRPr="00000000" w14:paraId="0000032D">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3. Республиканское государственное учреждение "Воинская часть 52859 имени Мартбека Мамраева Министерства по чрезвычайным ситуациям Республики Казахстан".</w:t>
      </w:r>
      <w:r w:rsidDel="00000000" w:rsidR="00000000" w:rsidRPr="00000000">
        <w:rPr>
          <w:rtl w:val="0"/>
        </w:rPr>
      </w:r>
    </w:p>
    <w:bookmarkStart w:colFirst="0" w:colLast="0" w:name="bookmark=id.6rc7ahbd6na7" w:id="763"/>
    <w:bookmarkEnd w:id="763"/>
    <w:p w:rsidR="00000000" w:rsidDel="00000000" w:rsidP="00000000" w:rsidRDefault="00000000" w:rsidRPr="00000000" w14:paraId="0000032E">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3-1. Республиканское государственное учреждение "Воинская часть 20982 имени Есет батыр Көкіұлы Министерства по чрезвычайным ситуациям Республики Казахстан".</w:t>
      </w:r>
      <w:r w:rsidDel="00000000" w:rsidR="00000000" w:rsidRPr="00000000">
        <w:rPr>
          <w:rtl w:val="0"/>
        </w:rPr>
      </w:r>
    </w:p>
    <w:bookmarkStart w:colFirst="0" w:colLast="0" w:name="bookmark=id.gqq93sgvcsa1" w:id="764"/>
    <w:bookmarkEnd w:id="764"/>
    <w:p w:rsidR="00000000" w:rsidDel="00000000" w:rsidP="00000000" w:rsidRDefault="00000000" w:rsidRPr="00000000" w14:paraId="0000032F">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4. Академия гражданской защиты имени Малика Габдуллина Министерства по чрезвычайным ситуациям Республики Казахстан.</w:t>
      </w:r>
      <w:r w:rsidDel="00000000" w:rsidR="00000000" w:rsidRPr="00000000">
        <w:rPr>
          <w:rtl w:val="0"/>
        </w:rPr>
      </w:r>
    </w:p>
    <w:bookmarkStart w:colFirst="0" w:colLast="0" w:name="bookmark=id.hrjyaj9pedji" w:id="765"/>
    <w:bookmarkEnd w:id="765"/>
    <w:p w:rsidR="00000000" w:rsidDel="00000000" w:rsidP="00000000" w:rsidRDefault="00000000" w:rsidRPr="00000000" w14:paraId="00000330">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5. Казселезащита Министерства по чрезвычайным ситуациям Республики Казахстан (город Алматы).</w:t>
      </w:r>
      <w:r w:rsidDel="00000000" w:rsidR="00000000" w:rsidRPr="00000000">
        <w:rPr>
          <w:rtl w:val="0"/>
        </w:rPr>
      </w:r>
    </w:p>
    <w:bookmarkStart w:colFirst="0" w:colLast="0" w:name="bookmark=id.kxceu8qsd7ak" w:id="766"/>
    <w:bookmarkEnd w:id="766"/>
    <w:p w:rsidR="00000000" w:rsidDel="00000000" w:rsidP="00000000" w:rsidRDefault="00000000" w:rsidRPr="00000000" w14:paraId="00000331">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6. Республиканский оперативно-спасательный отряд (город Алматы).</w:t>
      </w:r>
      <w:r w:rsidDel="00000000" w:rsidR="00000000" w:rsidRPr="00000000">
        <w:rPr>
          <w:rtl w:val="0"/>
        </w:rPr>
      </w:r>
    </w:p>
    <w:bookmarkStart w:colFirst="0" w:colLast="0" w:name="bookmark=id.om2kgs2qa04i" w:id="767"/>
    <w:bookmarkEnd w:id="767"/>
    <w:p w:rsidR="00000000" w:rsidDel="00000000" w:rsidP="00000000" w:rsidRDefault="00000000" w:rsidRPr="00000000" w14:paraId="00000332">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7. Центр медицины катастроф Министерства по чрезвычайным ситуациям Республики Казахстан (город Астана).</w:t>
      </w:r>
      <w:r w:rsidDel="00000000" w:rsidR="00000000" w:rsidRPr="00000000">
        <w:rPr>
          <w:rtl w:val="0"/>
        </w:rPr>
      </w:r>
    </w:p>
    <w:p w:rsidR="00000000" w:rsidDel="00000000" w:rsidP="00000000" w:rsidRDefault="00000000" w:rsidRPr="00000000" w14:paraId="00000333">
      <w:pPr>
        <w:spacing w:after="0" w:lineRule="auto"/>
        <w:ind w:left="0" w:firstLine="0"/>
        <w:jc w:val="left"/>
        <w:rPr/>
      </w:pPr>
      <w:r w:rsidDel="00000000" w:rsidR="00000000" w:rsidRPr="00000000">
        <w:rPr>
          <w:rFonts w:ascii="Times New Roman" w:cs="Times New Roman" w:eastAsia="Times New Roman" w:hAnsi="Times New Roman"/>
          <w:b w:val="0"/>
          <w:i w:val="0"/>
          <w:color w:val="ff0000"/>
          <w:sz w:val="28"/>
          <w:szCs w:val="28"/>
          <w:rtl w:val="0"/>
        </w:rPr>
        <w:t xml:space="preserve">      Пункты 7-1. - 43. исключены постановлением Правительства РК от 14.10.202 </w:t>
      </w:r>
      <w:r w:rsidDel="00000000" w:rsidR="00000000" w:rsidRPr="00000000">
        <w:rPr>
          <w:rFonts w:ascii="Times New Roman" w:cs="Times New Roman" w:eastAsia="Times New Roman" w:hAnsi="Times New Roman"/>
          <w:b w:val="0"/>
          <w:i w:val="0"/>
          <w:color w:val="000000"/>
          <w:sz w:val="28"/>
          <w:szCs w:val="28"/>
          <w:rtl w:val="0"/>
        </w:rPr>
        <w:t xml:space="preserve">№ 847</w:t>
      </w:r>
      <w:r w:rsidDel="00000000" w:rsidR="00000000" w:rsidRPr="00000000">
        <w:rPr>
          <w:rFonts w:ascii="Times New Roman" w:cs="Times New Roman" w:eastAsia="Times New Roman" w:hAnsi="Times New Roman"/>
          <w:b w:val="0"/>
          <w:i w:val="0"/>
          <w:color w:val="ff0000"/>
          <w:sz w:val="28"/>
          <w:szCs w:val="28"/>
          <w:rtl w:val="0"/>
        </w:rPr>
        <w:t xml:space="preserve">.</w:t>
      </w:r>
      <w:r w:rsidDel="00000000" w:rsidR="00000000" w:rsidRPr="00000000">
        <w:rPr>
          <w:rtl w:val="0"/>
        </w:rPr>
        <w:br w:type="textWrapping"/>
      </w:r>
    </w:p>
    <w:tbl>
      <w:tblPr>
        <w:tblStyle w:val="Table2"/>
        <w:tblW w:w="1238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7780"/>
        <w:gridCol w:w="4600"/>
        <w:tblGridChange w:id="0">
          <w:tblGrid>
            <w:gridCol w:w="7780"/>
            <w:gridCol w:w="4600"/>
          </w:tblGrid>
        </w:tblGridChange>
      </w:tblGrid>
      <w:tr>
        <w:trPr>
          <w:cantSplit w:val="0"/>
          <w:trHeight w:val="30" w:hRule="atLeast"/>
          <w:tblHeader w:val="0"/>
        </w:trPr>
        <w:tc>
          <w:tcPr>
            <w:tcMar>
              <w:top w:w="15.0" w:type="dxa"/>
              <w:left w:w="15.0" w:type="dxa"/>
              <w:bottom w:w="15.0" w:type="dxa"/>
              <w:right w:w="15.0" w:type="dxa"/>
            </w:tcMar>
            <w:vAlign w:val="center"/>
          </w:tcPr>
          <w:p w:rsidR="00000000" w:rsidDel="00000000" w:rsidP="00000000" w:rsidRDefault="00000000" w:rsidRPr="00000000" w14:paraId="00000334">
            <w:pPr>
              <w:spacing w:after="0" w:lineRule="auto"/>
              <w:ind w:left="0" w:firstLine="0"/>
              <w:jc w:val="center"/>
              <w:rPr/>
            </w:pPr>
            <w:r w:rsidDel="00000000" w:rsidR="00000000" w:rsidRPr="00000000">
              <w:rPr>
                <w:rFonts w:ascii="Times New Roman" w:cs="Times New Roman" w:eastAsia="Times New Roman" w:hAnsi="Times New Roman"/>
                <w:b w:val="0"/>
                <w:i w:val="0"/>
                <w:color w:val="000000"/>
                <w:sz w:val="20"/>
                <w:szCs w:val="20"/>
                <w:rtl w:val="0"/>
              </w:rPr>
              <w:t xml:space="preserve"> </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335">
            <w:pPr>
              <w:spacing w:after="0" w:lineRule="auto"/>
              <w:ind w:left="0" w:firstLine="0"/>
              <w:jc w:val="center"/>
              <w:rPr/>
            </w:pPr>
            <w:r w:rsidDel="00000000" w:rsidR="00000000" w:rsidRPr="00000000">
              <w:rPr>
                <w:rFonts w:ascii="Times New Roman" w:cs="Times New Roman" w:eastAsia="Times New Roman" w:hAnsi="Times New Roman"/>
                <w:b w:val="0"/>
                <w:i w:val="0"/>
                <w:color w:val="000000"/>
                <w:sz w:val="20"/>
                <w:szCs w:val="20"/>
                <w:rtl w:val="0"/>
              </w:rPr>
              <w:t xml:space="preserve">Утверждены</w:t>
            </w:r>
            <w:r w:rsidDel="00000000" w:rsidR="00000000" w:rsidRPr="00000000">
              <w:rPr>
                <w:rtl w:val="0"/>
              </w:rPr>
              <w:br w:type="textWrapping"/>
            </w:r>
            <w:r w:rsidDel="00000000" w:rsidR="00000000" w:rsidRPr="00000000">
              <w:rPr>
                <w:rFonts w:ascii="Times New Roman" w:cs="Times New Roman" w:eastAsia="Times New Roman" w:hAnsi="Times New Roman"/>
                <w:b w:val="0"/>
                <w:i w:val="0"/>
                <w:color w:val="000000"/>
                <w:sz w:val="20"/>
                <w:szCs w:val="20"/>
                <w:rtl w:val="0"/>
              </w:rPr>
              <w:t xml:space="preserve">постановлением Правительства</w:t>
            </w:r>
            <w:r w:rsidDel="00000000" w:rsidR="00000000" w:rsidRPr="00000000">
              <w:rPr>
                <w:rtl w:val="0"/>
              </w:rPr>
              <w:br w:type="textWrapping"/>
            </w:r>
            <w:r w:rsidDel="00000000" w:rsidR="00000000" w:rsidRPr="00000000">
              <w:rPr>
                <w:rFonts w:ascii="Times New Roman" w:cs="Times New Roman" w:eastAsia="Times New Roman" w:hAnsi="Times New Roman"/>
                <w:b w:val="0"/>
                <w:i w:val="0"/>
                <w:color w:val="000000"/>
                <w:sz w:val="20"/>
                <w:szCs w:val="20"/>
                <w:rtl w:val="0"/>
              </w:rPr>
              <w:t xml:space="preserve">Республики Казахстан</w:t>
            </w:r>
            <w:r w:rsidDel="00000000" w:rsidR="00000000" w:rsidRPr="00000000">
              <w:rPr>
                <w:rtl w:val="0"/>
              </w:rPr>
              <w:br w:type="textWrapping"/>
            </w:r>
            <w:r w:rsidDel="00000000" w:rsidR="00000000" w:rsidRPr="00000000">
              <w:rPr>
                <w:rFonts w:ascii="Times New Roman" w:cs="Times New Roman" w:eastAsia="Times New Roman" w:hAnsi="Times New Roman"/>
                <w:b w:val="0"/>
                <w:i w:val="0"/>
                <w:color w:val="000000"/>
                <w:sz w:val="20"/>
                <w:szCs w:val="20"/>
                <w:rtl w:val="0"/>
              </w:rPr>
              <w:t xml:space="preserve">от 23 октября 2020 года № 701</w:t>
            </w:r>
            <w:r w:rsidDel="00000000" w:rsidR="00000000" w:rsidRPr="00000000">
              <w:rPr>
                <w:rtl w:val="0"/>
              </w:rPr>
            </w:r>
          </w:p>
        </w:tc>
      </w:tr>
    </w:tbl>
    <w:bookmarkStart w:colFirst="0" w:colLast="0" w:name="bookmark=id.d239fqq2zl9u" w:id="768"/>
    <w:bookmarkEnd w:id="768"/>
    <w:p w:rsidR="00000000" w:rsidDel="00000000" w:rsidP="00000000" w:rsidRDefault="00000000" w:rsidRPr="00000000" w14:paraId="00000336">
      <w:pPr>
        <w:spacing w:after="0" w:lineRule="auto"/>
        <w:ind w:left="0" w:firstLine="0"/>
        <w:jc w:val="left"/>
        <w:rPr/>
      </w:pPr>
      <w:r w:rsidDel="00000000" w:rsidR="00000000" w:rsidRPr="00000000">
        <w:rPr>
          <w:rFonts w:ascii="Times New Roman" w:cs="Times New Roman" w:eastAsia="Times New Roman" w:hAnsi="Times New Roman"/>
          <w:b w:val="1"/>
          <w:i w:val="0"/>
          <w:color w:val="000000"/>
          <w:rtl w:val="0"/>
        </w:rPr>
        <w:t xml:space="preserve"> Изменения и дополнения, которые вносятся в некоторые решения Правительства Республики Казахстан</w:t>
      </w:r>
      <w:r w:rsidDel="00000000" w:rsidR="00000000" w:rsidRPr="00000000">
        <w:rPr>
          <w:rtl w:val="0"/>
        </w:rPr>
      </w:r>
    </w:p>
    <w:bookmarkStart w:colFirst="0" w:colLast="0" w:name="bookmark=id.jmqwlsiyhnog" w:id="769"/>
    <w:bookmarkEnd w:id="769"/>
    <w:p w:rsidR="00000000" w:rsidDel="00000000" w:rsidP="00000000" w:rsidRDefault="00000000" w:rsidRPr="00000000" w14:paraId="00000337">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 В постановлении Правительства Республики Казахстан от 27 мая 1999 года № 659 "О передаче прав по владению и пользованию государственными пакетами акций и государственными долями в организациях, находящихся в республиканской собственности":</w:t>
      </w:r>
      <w:r w:rsidDel="00000000" w:rsidR="00000000" w:rsidRPr="00000000">
        <w:rPr>
          <w:rtl w:val="0"/>
        </w:rPr>
      </w:r>
    </w:p>
    <w:bookmarkStart w:colFirst="0" w:colLast="0" w:name="bookmark=id.auwrec5ab4ig" w:id="770"/>
    <w:bookmarkEnd w:id="770"/>
    <w:p w:rsidR="00000000" w:rsidDel="00000000" w:rsidP="00000000" w:rsidRDefault="00000000" w:rsidRPr="00000000" w14:paraId="00000338">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в перечне государственных пакетов акций и государственных долей участия в организациях республиканской собственности, право владения и пользования которыми передается отраслевым министерствам и иным государственным органам, утвержденном указанным постановлением:</w:t>
      </w:r>
      <w:r w:rsidDel="00000000" w:rsidR="00000000" w:rsidRPr="00000000">
        <w:rPr>
          <w:rtl w:val="0"/>
        </w:rPr>
      </w:r>
    </w:p>
    <w:bookmarkStart w:colFirst="0" w:colLast="0" w:name="bookmark=id.oqguhbcspy7r" w:id="771"/>
    <w:bookmarkEnd w:id="771"/>
    <w:p w:rsidR="00000000" w:rsidDel="00000000" w:rsidP="00000000" w:rsidRDefault="00000000" w:rsidRPr="00000000" w14:paraId="00000339">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в разделе "Комитету по чрезвычайным ситуациям Министерства внутренних дел Республики Казахстан":</w:t>
      </w:r>
      <w:r w:rsidDel="00000000" w:rsidR="00000000" w:rsidRPr="00000000">
        <w:rPr>
          <w:rtl w:val="0"/>
        </w:rPr>
      </w:r>
    </w:p>
    <w:bookmarkStart w:colFirst="0" w:colLast="0" w:name="bookmark=id.138rzjkhnjl" w:id="772"/>
    <w:bookmarkEnd w:id="772"/>
    <w:p w:rsidR="00000000" w:rsidDel="00000000" w:rsidP="00000000" w:rsidRDefault="00000000" w:rsidRPr="00000000" w14:paraId="0000033A">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строки, порядковые номера 266-7, 266-8, 266-9, 266-11, 266-13, 266-14, 266-15, 266-16, 266-17, 266-18, 266-20, 266-21, 266-21-1, 266-22, 266-23 и 266-24, исключить;</w:t>
      </w:r>
      <w:r w:rsidDel="00000000" w:rsidR="00000000" w:rsidRPr="00000000">
        <w:rPr>
          <w:rtl w:val="0"/>
        </w:rPr>
      </w:r>
    </w:p>
    <w:bookmarkStart w:colFirst="0" w:colLast="0" w:name="bookmark=id.c40acr23y4q1" w:id="773"/>
    <w:bookmarkEnd w:id="773"/>
    <w:p w:rsidR="00000000" w:rsidDel="00000000" w:rsidP="00000000" w:rsidRDefault="00000000" w:rsidRPr="00000000" w14:paraId="0000033B">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раздел "Министерству по чрезвычайным ситуациям Республики Казахстан" дополнить пунктами следующего содержания:</w:t>
      </w:r>
      <w:r w:rsidDel="00000000" w:rsidR="00000000" w:rsidRPr="00000000">
        <w:rPr>
          <w:rtl w:val="0"/>
        </w:rPr>
      </w:r>
    </w:p>
    <w:bookmarkStart w:colFirst="0" w:colLast="0" w:name="bookmark=id.m7dpwupsrzof" w:id="774"/>
    <w:bookmarkEnd w:id="774"/>
    <w:p w:rsidR="00000000" w:rsidDel="00000000" w:rsidP="00000000" w:rsidRDefault="00000000" w:rsidRPr="00000000" w14:paraId="0000033C">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"295-7. АО "Өрт сөндіруші".</w:t>
      </w:r>
      <w:r w:rsidDel="00000000" w:rsidR="00000000" w:rsidRPr="00000000">
        <w:rPr>
          <w:rtl w:val="0"/>
        </w:rPr>
      </w:r>
    </w:p>
    <w:bookmarkStart w:colFirst="0" w:colLast="0" w:name="bookmark=id.aqpo9m5kders" w:id="775"/>
    <w:bookmarkEnd w:id="775"/>
    <w:p w:rsidR="00000000" w:rsidDel="00000000" w:rsidP="00000000" w:rsidRDefault="00000000" w:rsidRPr="00000000" w14:paraId="0000033D">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295-8. АО "Казавиаспас".</w:t>
      </w:r>
      <w:r w:rsidDel="00000000" w:rsidR="00000000" w:rsidRPr="00000000">
        <w:rPr>
          <w:rtl w:val="0"/>
        </w:rPr>
      </w:r>
    </w:p>
    <w:bookmarkStart w:colFirst="0" w:colLast="0" w:name="bookmark=id.7k1m0cph2nsg" w:id="776"/>
    <w:bookmarkEnd w:id="776"/>
    <w:p w:rsidR="00000000" w:rsidDel="00000000" w:rsidP="00000000" w:rsidRDefault="00000000" w:rsidRPr="00000000" w14:paraId="0000033E">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295-9. АО "Национальный центр научных исследований, подготовки и обучения в сфере гражданской защиты".</w:t>
      </w:r>
      <w:r w:rsidDel="00000000" w:rsidR="00000000" w:rsidRPr="00000000">
        <w:rPr>
          <w:rtl w:val="0"/>
        </w:rPr>
      </w:r>
    </w:p>
    <w:bookmarkStart w:colFirst="0" w:colLast="0" w:name="bookmark=id.ynyr7b863bel" w:id="777"/>
    <w:bookmarkEnd w:id="777"/>
    <w:p w:rsidR="00000000" w:rsidDel="00000000" w:rsidP="00000000" w:rsidRDefault="00000000" w:rsidRPr="00000000" w14:paraId="0000033F">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295-10. "Кызылординская железнодорожная больница".</w:t>
      </w:r>
      <w:r w:rsidDel="00000000" w:rsidR="00000000" w:rsidRPr="00000000">
        <w:rPr>
          <w:rtl w:val="0"/>
        </w:rPr>
      </w:r>
    </w:p>
    <w:bookmarkStart w:colFirst="0" w:colLast="0" w:name="bookmark=id.laf21mvaes6b" w:id="778"/>
    <w:bookmarkEnd w:id="778"/>
    <w:p w:rsidR="00000000" w:rsidDel="00000000" w:rsidP="00000000" w:rsidRDefault="00000000" w:rsidRPr="00000000" w14:paraId="00000340">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 В постановлении Правительства Республики Казахстан от 14 мая 2003 года № 450 "Об утверждении Перечня специализированных служб, оказывающих необходимую помощь туристам, терпящим бедствие на территории Республики Казахстан" (САПП Республики Казахстан, 2003 г., № 19, ст.198):</w:t>
      </w:r>
      <w:r w:rsidDel="00000000" w:rsidR="00000000" w:rsidRPr="00000000">
        <w:rPr>
          <w:rtl w:val="0"/>
        </w:rPr>
      </w:r>
    </w:p>
    <w:p w:rsidR="00000000" w:rsidDel="00000000" w:rsidP="00000000" w:rsidRDefault="00000000" w:rsidRPr="00000000" w14:paraId="00000341">
      <w:pPr>
        <w:spacing w:after="0" w:lineRule="auto"/>
        <w:ind w:left="0" w:firstLine="0"/>
        <w:jc w:val="left"/>
        <w:rPr/>
      </w:pPr>
      <w:r w:rsidDel="00000000" w:rsidR="00000000" w:rsidRPr="00000000">
        <w:rPr>
          <w:rtl w:val="0"/>
        </w:rPr>
      </w:r>
    </w:p>
    <w:p w:rsidR="00000000" w:rsidDel="00000000" w:rsidP="00000000" w:rsidRDefault="00000000" w:rsidRPr="00000000" w14:paraId="00000342">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Перечень специализированных служб, оказывающих необходимую помощь туристам, терпящим бедствие на территории Республики Казахстан, утвержденный указанным постановлением, изложить в новой редакции согласно приложению к настоящим изменениям и дополнениям.</w:t>
      </w:r>
      <w:r w:rsidDel="00000000" w:rsidR="00000000" w:rsidRPr="00000000">
        <w:rPr>
          <w:rtl w:val="0"/>
        </w:rPr>
      </w:r>
    </w:p>
    <w:bookmarkStart w:colFirst="0" w:colLast="0" w:name="bookmark=id.lx60im1e81i" w:id="779"/>
    <w:bookmarkEnd w:id="779"/>
    <w:p w:rsidR="00000000" w:rsidDel="00000000" w:rsidP="00000000" w:rsidRDefault="00000000" w:rsidRPr="00000000" w14:paraId="00000343">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3. В постановлении Правительства Республики Казахстан от 4 марта 2004 года № 271 "Об утверждении Правил распределения международной гуманитарной помощи в местности, где введено чрезвычайное положение" (САПП Республики Казахстан, 2004 г., № 11, ст. 145):</w:t>
      </w:r>
      <w:r w:rsidDel="00000000" w:rsidR="00000000" w:rsidRPr="00000000">
        <w:rPr>
          <w:rtl w:val="0"/>
        </w:rPr>
      </w:r>
    </w:p>
    <w:bookmarkStart w:colFirst="0" w:colLast="0" w:name="bookmark=id.bf4m4fjz2fke" w:id="780"/>
    <w:bookmarkEnd w:id="780"/>
    <w:p w:rsidR="00000000" w:rsidDel="00000000" w:rsidP="00000000" w:rsidRDefault="00000000" w:rsidRPr="00000000" w14:paraId="00000344">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в Правилах распределения международной гуманитарной помощи в местности, где введено чрезвычайное положение, утвержденных указанным постановлением:</w:t>
      </w:r>
      <w:r w:rsidDel="00000000" w:rsidR="00000000" w:rsidRPr="00000000">
        <w:rPr>
          <w:rtl w:val="0"/>
        </w:rPr>
      </w:r>
    </w:p>
    <w:bookmarkStart w:colFirst="0" w:colLast="0" w:name="bookmark=id.u0wv6unoub6j" w:id="781"/>
    <w:bookmarkEnd w:id="781"/>
    <w:p w:rsidR="00000000" w:rsidDel="00000000" w:rsidP="00000000" w:rsidRDefault="00000000" w:rsidRPr="00000000" w14:paraId="00000345">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абзац третий пункта 2 изложить в следующей редакции:</w:t>
      </w:r>
      <w:r w:rsidDel="00000000" w:rsidR="00000000" w:rsidRPr="00000000">
        <w:rPr>
          <w:rtl w:val="0"/>
        </w:rPr>
      </w:r>
    </w:p>
    <w:bookmarkStart w:colFirst="0" w:colLast="0" w:name="bookmark=id.rcu1en8u7y58" w:id="782"/>
    <w:bookmarkEnd w:id="782"/>
    <w:p w:rsidR="00000000" w:rsidDel="00000000" w:rsidP="00000000" w:rsidRDefault="00000000" w:rsidRPr="00000000" w14:paraId="00000346">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"Комиссия по вопросам международной гуманитарной помощи Республики Казахстан (далее – Комиссия), созданная распоряжением Премьер-Министра Республики Казахстан от 27 марта 2017 года № 38-р, решает вопросы использования международной гуманитарной помощи в соответствии с возложенными на нее функциями.";</w:t>
      </w:r>
      <w:r w:rsidDel="00000000" w:rsidR="00000000" w:rsidRPr="00000000">
        <w:rPr>
          <w:rtl w:val="0"/>
        </w:rPr>
      </w:r>
    </w:p>
    <w:bookmarkStart w:colFirst="0" w:colLast="0" w:name="bookmark=id.wxw5054q67ay" w:id="783"/>
    <w:bookmarkEnd w:id="783"/>
    <w:p w:rsidR="00000000" w:rsidDel="00000000" w:rsidP="00000000" w:rsidRDefault="00000000" w:rsidRPr="00000000" w14:paraId="00000347">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подпункт 2) пункта 3 изложить в следующей редакции:</w:t>
      </w:r>
      <w:r w:rsidDel="00000000" w:rsidR="00000000" w:rsidRPr="00000000">
        <w:rPr>
          <w:rtl w:val="0"/>
        </w:rPr>
      </w:r>
    </w:p>
    <w:bookmarkStart w:colFirst="0" w:colLast="0" w:name="bookmark=id.f2e36s22nydm" w:id="784"/>
    <w:bookmarkEnd w:id="784"/>
    <w:p w:rsidR="00000000" w:rsidDel="00000000" w:rsidP="00000000" w:rsidRDefault="00000000" w:rsidRPr="00000000" w14:paraId="00000348">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 распределение международной гуманитарной помощи во взаимодействии с представителями Министерства по чрезвычайным ситуациям Республики Казахстан;".</w:t>
      </w:r>
      <w:r w:rsidDel="00000000" w:rsidR="00000000" w:rsidRPr="00000000">
        <w:rPr>
          <w:rtl w:val="0"/>
        </w:rPr>
      </w:r>
    </w:p>
    <w:bookmarkStart w:colFirst="0" w:colLast="0" w:name="bookmark=id.26xqgfqv4os5" w:id="785"/>
    <w:bookmarkEnd w:id="785"/>
    <w:p w:rsidR="00000000" w:rsidDel="00000000" w:rsidP="00000000" w:rsidRDefault="00000000" w:rsidRPr="00000000" w14:paraId="00000349">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4. В постановлении Правительства Республики Казахстан от 13 апреля 2005 года № 347 "Об утверждении перечня государственных органов, которые во взаимодействии с уполномоченным органом имеют право на приоритетное использование, а также приостановление деятельности сетей и средств связи, за исключением правительственной и президентской связи, сетей и средств связи экстренных служб при угрозе или возникновении чрезвычайной ситуации социального, природного и техногенного характера, а также введении чрезвычайного положения" (САПП Республики Казахстан, 2005 г., № 15, ст.187):</w:t>
      </w:r>
      <w:r w:rsidDel="00000000" w:rsidR="00000000" w:rsidRPr="00000000">
        <w:rPr>
          <w:rtl w:val="0"/>
        </w:rPr>
      </w:r>
    </w:p>
    <w:p w:rsidR="00000000" w:rsidDel="00000000" w:rsidP="00000000" w:rsidRDefault="00000000" w:rsidRPr="00000000" w14:paraId="0000034A">
      <w:pPr>
        <w:spacing w:after="0" w:lineRule="auto"/>
        <w:ind w:left="0" w:firstLine="0"/>
        <w:jc w:val="left"/>
        <w:rPr/>
      </w:pPr>
      <w:r w:rsidDel="00000000" w:rsidR="00000000" w:rsidRPr="00000000">
        <w:rPr>
          <w:rtl w:val="0"/>
        </w:rPr>
      </w:r>
    </w:p>
    <w:p w:rsidR="00000000" w:rsidDel="00000000" w:rsidP="00000000" w:rsidRDefault="00000000" w:rsidRPr="00000000" w14:paraId="0000034B">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перечень государственных органов, которые во взаимодействии с уполномоченным органом имеют право на приоритетное использование, а также приостановление деятельности сетей и средств связи, за исключением правительственной и президентской связи, сетей и средств связи экстренных служб при угрозе или возникновении чрезвычайной ситуации социального, природного и техногенного характера, а также введении чрезвычайного положения, утвержденный указанным постановлением:</w:t>
      </w:r>
      <w:r w:rsidDel="00000000" w:rsidR="00000000" w:rsidRPr="00000000">
        <w:rPr>
          <w:rtl w:val="0"/>
        </w:rPr>
      </w:r>
    </w:p>
    <w:bookmarkStart w:colFirst="0" w:colLast="0" w:name="bookmark=id.1d6qpkaah009" w:id="786"/>
    <w:bookmarkEnd w:id="786"/>
    <w:p w:rsidR="00000000" w:rsidDel="00000000" w:rsidP="00000000" w:rsidRDefault="00000000" w:rsidRPr="00000000" w14:paraId="0000034C">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дополнить пунктом 5 следующего содержания:</w:t>
      </w:r>
      <w:r w:rsidDel="00000000" w:rsidR="00000000" w:rsidRPr="00000000">
        <w:rPr>
          <w:rtl w:val="0"/>
        </w:rPr>
      </w:r>
    </w:p>
    <w:bookmarkStart w:colFirst="0" w:colLast="0" w:name="bookmark=id.kkui65r9zlez" w:id="787"/>
    <w:bookmarkEnd w:id="787"/>
    <w:p w:rsidR="00000000" w:rsidDel="00000000" w:rsidP="00000000" w:rsidRDefault="00000000" w:rsidRPr="00000000" w14:paraId="0000034D">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"5. Министерство по чрезвычайным ситуациям Республики Казахстан.".</w:t>
      </w:r>
      <w:r w:rsidDel="00000000" w:rsidR="00000000" w:rsidRPr="00000000">
        <w:rPr>
          <w:rtl w:val="0"/>
        </w:rPr>
      </w:r>
    </w:p>
    <w:bookmarkStart w:colFirst="0" w:colLast="0" w:name="bookmark=id.91gjk6uccf1s" w:id="788"/>
    <w:bookmarkEnd w:id="788"/>
    <w:p w:rsidR="00000000" w:rsidDel="00000000" w:rsidP="00000000" w:rsidRDefault="00000000" w:rsidRPr="00000000" w14:paraId="0000034E">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5. В постановлении Правительства Республики Казахстан от 22 июня 2005 года № 607 "Вопросы Министерства внутренних дел Республики Казахстан" (САПП Республики Казахстан, 2005 г., № 25, ст. 311):</w:t>
      </w:r>
      <w:r w:rsidDel="00000000" w:rsidR="00000000" w:rsidRPr="00000000">
        <w:rPr>
          <w:rtl w:val="0"/>
        </w:rPr>
      </w:r>
    </w:p>
    <w:bookmarkStart w:colFirst="0" w:colLast="0" w:name="bookmark=id.p82cz17ofs5b" w:id="789"/>
    <w:bookmarkEnd w:id="789"/>
    <w:p w:rsidR="00000000" w:rsidDel="00000000" w:rsidP="00000000" w:rsidRDefault="00000000" w:rsidRPr="00000000" w14:paraId="0000034F">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в Положении о Министерстве внутренних дел Республики Казахстан, утвержденном указанным постановлением:</w:t>
      </w:r>
      <w:r w:rsidDel="00000000" w:rsidR="00000000" w:rsidRPr="00000000">
        <w:rPr>
          <w:rtl w:val="0"/>
        </w:rPr>
      </w:r>
    </w:p>
    <w:p w:rsidR="00000000" w:rsidDel="00000000" w:rsidP="00000000" w:rsidRDefault="00000000" w:rsidRPr="00000000" w14:paraId="00000350">
      <w:pPr>
        <w:spacing w:after="0" w:lineRule="auto"/>
        <w:ind w:left="0" w:firstLine="0"/>
        <w:jc w:val="left"/>
        <w:rPr/>
      </w:pPr>
      <w:r w:rsidDel="00000000" w:rsidR="00000000" w:rsidRPr="00000000">
        <w:rPr>
          <w:rtl w:val="0"/>
        </w:rPr>
      </w:r>
    </w:p>
    <w:p w:rsidR="00000000" w:rsidDel="00000000" w:rsidP="00000000" w:rsidRDefault="00000000" w:rsidRPr="00000000" w14:paraId="00000351">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пункты 1 и 2 изложить в следующей редакции:</w:t>
      </w:r>
      <w:r w:rsidDel="00000000" w:rsidR="00000000" w:rsidRPr="00000000">
        <w:rPr>
          <w:rtl w:val="0"/>
        </w:rPr>
      </w:r>
    </w:p>
    <w:bookmarkStart w:colFirst="0" w:colLast="0" w:name="bookmark=id.7mheudacygqc" w:id="790"/>
    <w:bookmarkEnd w:id="790"/>
    <w:p w:rsidR="00000000" w:rsidDel="00000000" w:rsidP="00000000" w:rsidRDefault="00000000" w:rsidRPr="00000000" w14:paraId="00000352">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 Министерство внутренних дел Республики Казахстан (далее – Министерство) является центральным исполнительным органом Республики Казахстан, осуществляющим руководство системой органов внутренних дел Республики Казахстан, а также в пределах, предусмотренных законодательством, межотраслевую координацию в сфере борьбы с преступностью, охраны общественного порядка и обеспечения общественной безопасности.</w:t>
      </w:r>
      <w:r w:rsidDel="00000000" w:rsidR="00000000" w:rsidRPr="00000000">
        <w:rPr>
          <w:rtl w:val="0"/>
        </w:rPr>
      </w:r>
    </w:p>
    <w:bookmarkStart w:colFirst="0" w:colLast="0" w:name="bookmark=id.b5b6x3536b54" w:id="791"/>
    <w:bookmarkEnd w:id="791"/>
    <w:p w:rsidR="00000000" w:rsidDel="00000000" w:rsidP="00000000" w:rsidRDefault="00000000" w:rsidRPr="00000000" w14:paraId="00000353">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 Министерство имеет территориальные органы в областях, городах республиканского значения, столице, районах, городах, районах в городах и на транспорте, а также ведомства:</w:t>
      </w:r>
      <w:r w:rsidDel="00000000" w:rsidR="00000000" w:rsidRPr="00000000">
        <w:rPr>
          <w:rtl w:val="0"/>
        </w:rPr>
      </w:r>
    </w:p>
    <w:bookmarkStart w:colFirst="0" w:colLast="0" w:name="bookmark=id.enib4227skzd" w:id="792"/>
    <w:bookmarkEnd w:id="792"/>
    <w:p w:rsidR="00000000" w:rsidDel="00000000" w:rsidP="00000000" w:rsidRDefault="00000000" w:rsidRPr="00000000" w14:paraId="00000354">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 Главное командование Национальной гвардии Республики Казахстан;</w:t>
      </w:r>
      <w:r w:rsidDel="00000000" w:rsidR="00000000" w:rsidRPr="00000000">
        <w:rPr>
          <w:rtl w:val="0"/>
        </w:rPr>
      </w:r>
    </w:p>
    <w:bookmarkStart w:colFirst="0" w:colLast="0" w:name="bookmark=id.rghvxt9033gm" w:id="793"/>
    <w:bookmarkEnd w:id="793"/>
    <w:p w:rsidR="00000000" w:rsidDel="00000000" w:rsidP="00000000" w:rsidRDefault="00000000" w:rsidRPr="00000000" w14:paraId="00000355">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 Комитет уголовно-исполнительной системы;</w:t>
      </w:r>
      <w:r w:rsidDel="00000000" w:rsidR="00000000" w:rsidRPr="00000000">
        <w:rPr>
          <w:rtl w:val="0"/>
        </w:rPr>
      </w:r>
    </w:p>
    <w:bookmarkStart w:colFirst="0" w:colLast="0" w:name="bookmark=id.6w2fi8f31rb8" w:id="794"/>
    <w:bookmarkEnd w:id="794"/>
    <w:p w:rsidR="00000000" w:rsidDel="00000000" w:rsidP="00000000" w:rsidRDefault="00000000" w:rsidRPr="00000000" w14:paraId="00000356">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3) Комитет административной полиции;</w:t>
      </w:r>
      <w:r w:rsidDel="00000000" w:rsidR="00000000" w:rsidRPr="00000000">
        <w:rPr>
          <w:rtl w:val="0"/>
        </w:rPr>
      </w:r>
    </w:p>
    <w:bookmarkStart w:colFirst="0" w:colLast="0" w:name="bookmark=id.27vlv9cpinjl" w:id="795"/>
    <w:bookmarkEnd w:id="795"/>
    <w:p w:rsidR="00000000" w:rsidDel="00000000" w:rsidP="00000000" w:rsidRDefault="00000000" w:rsidRPr="00000000" w14:paraId="00000357">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4) Комитет миграционной службы.";</w:t>
      </w:r>
      <w:r w:rsidDel="00000000" w:rsidR="00000000" w:rsidRPr="00000000">
        <w:rPr>
          <w:rtl w:val="0"/>
        </w:rPr>
      </w:r>
    </w:p>
    <w:p w:rsidR="00000000" w:rsidDel="00000000" w:rsidP="00000000" w:rsidRDefault="00000000" w:rsidRPr="00000000" w14:paraId="00000358">
      <w:pPr>
        <w:spacing w:after="0" w:lineRule="auto"/>
        <w:ind w:left="0" w:firstLine="0"/>
        <w:jc w:val="left"/>
        <w:rPr/>
      </w:pPr>
      <w:r w:rsidDel="00000000" w:rsidR="00000000" w:rsidRPr="00000000">
        <w:rPr>
          <w:rtl w:val="0"/>
        </w:rPr>
      </w:r>
    </w:p>
    <w:p w:rsidR="00000000" w:rsidDel="00000000" w:rsidP="00000000" w:rsidRDefault="00000000" w:rsidRPr="00000000" w14:paraId="00000359">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пункт 14 изложить в следующей редакции:</w:t>
      </w:r>
      <w:r w:rsidDel="00000000" w:rsidR="00000000" w:rsidRPr="00000000">
        <w:rPr>
          <w:rtl w:val="0"/>
        </w:rPr>
      </w:r>
    </w:p>
    <w:bookmarkStart w:colFirst="0" w:colLast="0" w:name="bookmark=id.153453v9175b" w:id="796"/>
    <w:bookmarkEnd w:id="796"/>
    <w:p w:rsidR="00000000" w:rsidDel="00000000" w:rsidP="00000000" w:rsidRDefault="00000000" w:rsidRPr="00000000" w14:paraId="0000035A">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"14. Миссия Министерства – защита жизни, здоровья, прав и свобод человека и гражданина, интересов общества и государства от противоправных посягательств.";</w:t>
      </w:r>
      <w:r w:rsidDel="00000000" w:rsidR="00000000" w:rsidRPr="00000000">
        <w:rPr>
          <w:rtl w:val="0"/>
        </w:rPr>
      </w:r>
    </w:p>
    <w:bookmarkStart w:colFirst="0" w:colLast="0" w:name="bookmark=id.ukal802lbs87" w:id="797"/>
    <w:bookmarkEnd w:id="797"/>
    <w:p w:rsidR="00000000" w:rsidDel="00000000" w:rsidP="00000000" w:rsidRDefault="00000000" w:rsidRPr="00000000" w14:paraId="0000035B">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подпункт 5) пункта 15 исключить;</w:t>
      </w:r>
      <w:r w:rsidDel="00000000" w:rsidR="00000000" w:rsidRPr="00000000">
        <w:rPr>
          <w:rtl w:val="0"/>
        </w:rPr>
      </w:r>
    </w:p>
    <w:bookmarkStart w:colFirst="0" w:colLast="0" w:name="bookmark=id.xl3hz1cv5ti4" w:id="798"/>
    <w:bookmarkEnd w:id="798"/>
    <w:p w:rsidR="00000000" w:rsidDel="00000000" w:rsidP="00000000" w:rsidRDefault="00000000" w:rsidRPr="00000000" w14:paraId="0000035C">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в пункте 16:</w:t>
      </w:r>
      <w:r w:rsidDel="00000000" w:rsidR="00000000" w:rsidRPr="00000000">
        <w:rPr>
          <w:rtl w:val="0"/>
        </w:rPr>
      </w:r>
    </w:p>
    <w:bookmarkStart w:colFirst="0" w:colLast="0" w:name="bookmark=id.g9jg5j7zehik" w:id="799"/>
    <w:bookmarkEnd w:id="799"/>
    <w:p w:rsidR="00000000" w:rsidDel="00000000" w:rsidP="00000000" w:rsidRDefault="00000000" w:rsidRPr="00000000" w14:paraId="0000035D">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в функциях центрального аппарата подпункты 95-1), 95-2), 95-5), 95-6), 95-7), 95-8), 95-9), 95-10), 95-11), 95-12), 95-13), 95-14), 95-15), 95-16), 95-17), 95-18), 95-19), 95-20), 95-21), 95-22), 95-23), 95-24), 95-25), 95-26), 95-27), 95-28), 95-29), 95-30), 95-31), 95-32), 95-33), 95-34), 95-35), 95-36), 95-37), 95-38), 95-39) и 95-40) исключить;</w:t>
      </w:r>
      <w:r w:rsidDel="00000000" w:rsidR="00000000" w:rsidRPr="00000000">
        <w:rPr>
          <w:rtl w:val="0"/>
        </w:rPr>
      </w:r>
    </w:p>
    <w:bookmarkStart w:colFirst="0" w:colLast="0" w:name="bookmark=id.77bwq1atgmwa" w:id="800"/>
    <w:bookmarkEnd w:id="800"/>
    <w:p w:rsidR="00000000" w:rsidDel="00000000" w:rsidP="00000000" w:rsidRDefault="00000000" w:rsidRPr="00000000" w14:paraId="0000035E">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в функциях ведомств подпункты 84-1), 84-2), 84-4), 84-5), 84-6), 84-7), 84-8), 84-9), 84-10), 84-11), 84-12), 84-13), 84-14), 84-15), 84-16) и 84-17) исключить;</w:t>
      </w:r>
      <w:r w:rsidDel="00000000" w:rsidR="00000000" w:rsidRPr="00000000">
        <w:rPr>
          <w:rtl w:val="0"/>
        </w:rPr>
      </w:r>
    </w:p>
    <w:bookmarkStart w:colFirst="0" w:colLast="0" w:name="bookmark=id.4hn9cav4mgcm" w:id="801"/>
    <w:bookmarkEnd w:id="801"/>
    <w:p w:rsidR="00000000" w:rsidDel="00000000" w:rsidP="00000000" w:rsidRDefault="00000000" w:rsidRPr="00000000" w14:paraId="0000035F">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в перечне организаций, находящихся в ведении Министерства:</w:t>
      </w:r>
      <w:r w:rsidDel="00000000" w:rsidR="00000000" w:rsidRPr="00000000">
        <w:rPr>
          <w:rtl w:val="0"/>
        </w:rPr>
      </w:r>
    </w:p>
    <w:p w:rsidR="00000000" w:rsidDel="00000000" w:rsidP="00000000" w:rsidRDefault="00000000" w:rsidRPr="00000000" w14:paraId="00000360">
      <w:pPr>
        <w:spacing w:after="0" w:lineRule="auto"/>
        <w:ind w:left="0" w:firstLine="0"/>
        <w:jc w:val="left"/>
        <w:rPr/>
      </w:pPr>
      <w:r w:rsidDel="00000000" w:rsidR="00000000" w:rsidRPr="00000000">
        <w:rPr>
          <w:rtl w:val="0"/>
        </w:rPr>
      </w:r>
    </w:p>
    <w:p w:rsidR="00000000" w:rsidDel="00000000" w:rsidP="00000000" w:rsidRDefault="00000000" w:rsidRPr="00000000" w14:paraId="00000361">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раздел 3 исключить;</w:t>
      </w:r>
      <w:r w:rsidDel="00000000" w:rsidR="00000000" w:rsidRPr="00000000">
        <w:rPr>
          <w:rtl w:val="0"/>
        </w:rPr>
      </w:r>
    </w:p>
    <w:bookmarkStart w:colFirst="0" w:colLast="0" w:name="bookmark=id.qyajn488h7hh" w:id="802"/>
    <w:bookmarkEnd w:id="802"/>
    <w:p w:rsidR="00000000" w:rsidDel="00000000" w:rsidP="00000000" w:rsidRDefault="00000000" w:rsidRPr="00000000" w14:paraId="00000362">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в перечне государственных учреждений – территориальных органов, находящихся в ведении Министерства и его ведомств:</w:t>
      </w:r>
      <w:r w:rsidDel="00000000" w:rsidR="00000000" w:rsidRPr="00000000">
        <w:rPr>
          <w:rtl w:val="0"/>
        </w:rPr>
      </w:r>
    </w:p>
    <w:p w:rsidR="00000000" w:rsidDel="00000000" w:rsidP="00000000" w:rsidRDefault="00000000" w:rsidRPr="00000000" w14:paraId="00000363">
      <w:pPr>
        <w:spacing w:after="0" w:lineRule="auto"/>
        <w:ind w:left="0" w:firstLine="0"/>
        <w:jc w:val="left"/>
        <w:rPr/>
      </w:pPr>
      <w:r w:rsidDel="00000000" w:rsidR="00000000" w:rsidRPr="00000000">
        <w:rPr>
          <w:rtl w:val="0"/>
        </w:rPr>
      </w:r>
    </w:p>
    <w:p w:rsidR="00000000" w:rsidDel="00000000" w:rsidP="00000000" w:rsidRDefault="00000000" w:rsidRPr="00000000" w14:paraId="00000364">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раздел 3 исключить;</w:t>
      </w:r>
      <w:r w:rsidDel="00000000" w:rsidR="00000000" w:rsidRPr="00000000">
        <w:rPr>
          <w:rtl w:val="0"/>
        </w:rPr>
      </w:r>
    </w:p>
    <w:bookmarkStart w:colFirst="0" w:colLast="0" w:name="bookmark=id.jzojbyn316lj" w:id="803"/>
    <w:bookmarkEnd w:id="803"/>
    <w:p w:rsidR="00000000" w:rsidDel="00000000" w:rsidP="00000000" w:rsidRDefault="00000000" w:rsidRPr="00000000" w14:paraId="00000365">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в перечне государственных учреждений, находящихся в ведении Министерства и его ведомств:</w:t>
      </w:r>
      <w:r w:rsidDel="00000000" w:rsidR="00000000" w:rsidRPr="00000000">
        <w:rPr>
          <w:rtl w:val="0"/>
        </w:rPr>
      </w:r>
    </w:p>
    <w:bookmarkStart w:colFirst="0" w:colLast="0" w:name="bookmark=id.pbj4f8an98an" w:id="804"/>
    <w:bookmarkEnd w:id="804"/>
    <w:p w:rsidR="00000000" w:rsidDel="00000000" w:rsidP="00000000" w:rsidRDefault="00000000" w:rsidRPr="00000000" w14:paraId="00000366">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в разделе 3:</w:t>
      </w:r>
      <w:r w:rsidDel="00000000" w:rsidR="00000000" w:rsidRPr="00000000">
        <w:rPr>
          <w:rtl w:val="0"/>
        </w:rPr>
      </w:r>
    </w:p>
    <w:bookmarkStart w:colFirst="0" w:colLast="0" w:name="bookmark=id.zgctbfmm9xb" w:id="805"/>
    <w:bookmarkEnd w:id="805"/>
    <w:p w:rsidR="00000000" w:rsidDel="00000000" w:rsidP="00000000" w:rsidRDefault="00000000" w:rsidRPr="00000000" w14:paraId="00000367">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пункты 41, 42 и 43 исключить;</w:t>
      </w:r>
      <w:r w:rsidDel="00000000" w:rsidR="00000000" w:rsidRPr="00000000">
        <w:rPr>
          <w:rtl w:val="0"/>
        </w:rPr>
      </w:r>
    </w:p>
    <w:p w:rsidR="00000000" w:rsidDel="00000000" w:rsidP="00000000" w:rsidRDefault="00000000" w:rsidRPr="00000000" w14:paraId="00000368">
      <w:pPr>
        <w:spacing w:after="0" w:lineRule="auto"/>
        <w:ind w:left="0" w:firstLine="0"/>
        <w:jc w:val="left"/>
        <w:rPr/>
      </w:pPr>
      <w:r w:rsidDel="00000000" w:rsidR="00000000" w:rsidRPr="00000000">
        <w:rPr>
          <w:rtl w:val="0"/>
        </w:rPr>
      </w:r>
    </w:p>
    <w:p w:rsidR="00000000" w:rsidDel="00000000" w:rsidP="00000000" w:rsidRDefault="00000000" w:rsidRPr="00000000" w14:paraId="00000369">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раздел 4 исключить.</w:t>
      </w:r>
      <w:r w:rsidDel="00000000" w:rsidR="00000000" w:rsidRPr="00000000">
        <w:rPr>
          <w:rtl w:val="0"/>
        </w:rPr>
      </w:r>
    </w:p>
    <w:bookmarkStart w:colFirst="0" w:colLast="0" w:name="bookmark=id.fiixbgaehbv5" w:id="806"/>
    <w:bookmarkEnd w:id="806"/>
    <w:p w:rsidR="00000000" w:rsidDel="00000000" w:rsidP="00000000" w:rsidRDefault="00000000" w:rsidRPr="00000000" w14:paraId="0000036A">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6. В постановлении Правительства Республики Казахстан от 22 декабря 2010 года № 1404 "Об утверждении Правил организации деятельности в сфере противодействия терроризму в Республике Казахстан" (САПП Республики Казахстан, 2011 г., № 6, ст. 80): </w:t>
      </w:r>
      <w:r w:rsidDel="00000000" w:rsidR="00000000" w:rsidRPr="00000000">
        <w:rPr>
          <w:rtl w:val="0"/>
        </w:rPr>
      </w:r>
    </w:p>
    <w:bookmarkStart w:colFirst="0" w:colLast="0" w:name="bookmark=id.k9ciwr78cdek" w:id="807"/>
    <w:bookmarkEnd w:id="807"/>
    <w:p w:rsidR="00000000" w:rsidDel="00000000" w:rsidP="00000000" w:rsidRDefault="00000000" w:rsidRPr="00000000" w14:paraId="0000036B">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в Правилах организации деятельности в сфере противодействия терроризму в Республике Казахстан, утвержденных указанным постановлением:</w:t>
      </w:r>
      <w:r w:rsidDel="00000000" w:rsidR="00000000" w:rsidRPr="00000000">
        <w:rPr>
          <w:rtl w:val="0"/>
        </w:rPr>
      </w:r>
    </w:p>
    <w:p w:rsidR="00000000" w:rsidDel="00000000" w:rsidP="00000000" w:rsidRDefault="00000000" w:rsidRPr="00000000" w14:paraId="0000036C">
      <w:pPr>
        <w:spacing w:after="0" w:lineRule="auto"/>
        <w:ind w:left="0" w:firstLine="0"/>
        <w:jc w:val="left"/>
        <w:rPr/>
      </w:pPr>
      <w:r w:rsidDel="00000000" w:rsidR="00000000" w:rsidRPr="00000000">
        <w:rPr>
          <w:rtl w:val="0"/>
        </w:rPr>
      </w:r>
    </w:p>
    <w:p w:rsidR="00000000" w:rsidDel="00000000" w:rsidP="00000000" w:rsidRDefault="00000000" w:rsidRPr="00000000" w14:paraId="0000036D">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пункт 22 изложить в следующей редакции:</w:t>
      </w:r>
      <w:r w:rsidDel="00000000" w:rsidR="00000000" w:rsidRPr="00000000">
        <w:rPr>
          <w:rtl w:val="0"/>
        </w:rPr>
      </w:r>
    </w:p>
    <w:bookmarkStart w:colFirst="0" w:colLast="0" w:name="bookmark=id.x0f7x3g30y5v" w:id="808"/>
    <w:bookmarkEnd w:id="808"/>
    <w:p w:rsidR="00000000" w:rsidDel="00000000" w:rsidP="00000000" w:rsidRDefault="00000000" w:rsidRPr="00000000" w14:paraId="0000036E">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"22. Для минимизации и (или) ликвидации последствий акта (актов) терроризма привлекаются государственные и негосударственные пожарные и специализированные пожарные части, оперативно-спасательные подразделения Министерства по чрезвычайным ситуациям Республики Казахстан, добровольные спасательные формирования, соответствующие подразделения воздушного, водного или железнодорожного транспорта, а также отряды экстренного реагирования местных исполнительных органов совместно с аварийно-техническими командами городских (районных) коммунальных служб.".</w:t>
      </w:r>
      <w:r w:rsidDel="00000000" w:rsidR="00000000" w:rsidRPr="00000000">
        <w:rPr>
          <w:rtl w:val="0"/>
        </w:rPr>
      </w:r>
    </w:p>
    <w:p w:rsidR="00000000" w:rsidDel="00000000" w:rsidP="00000000" w:rsidRDefault="00000000" w:rsidRPr="00000000" w14:paraId="0000036F">
      <w:pPr>
        <w:spacing w:after="0" w:lineRule="auto"/>
        <w:ind w:left="0" w:firstLine="0"/>
        <w:jc w:val="left"/>
        <w:rPr/>
      </w:pPr>
      <w:r w:rsidDel="00000000" w:rsidR="00000000" w:rsidRPr="00000000">
        <w:rPr>
          <w:rFonts w:ascii="Times New Roman" w:cs="Times New Roman" w:eastAsia="Times New Roman" w:hAnsi="Times New Roman"/>
          <w:b w:val="0"/>
          <w:i w:val="0"/>
          <w:color w:val="ff0000"/>
          <w:sz w:val="28"/>
          <w:szCs w:val="28"/>
          <w:rtl w:val="0"/>
        </w:rPr>
        <w:t xml:space="preserve">      7. Утратил силу постановлением Правительства РК от 03.06.2022 </w:t>
      </w:r>
      <w:r w:rsidDel="00000000" w:rsidR="00000000" w:rsidRPr="00000000">
        <w:rPr>
          <w:rFonts w:ascii="Times New Roman" w:cs="Times New Roman" w:eastAsia="Times New Roman" w:hAnsi="Times New Roman"/>
          <w:b w:val="0"/>
          <w:i w:val="0"/>
          <w:color w:val="000000"/>
          <w:sz w:val="28"/>
          <w:szCs w:val="28"/>
          <w:rtl w:val="0"/>
        </w:rPr>
        <w:t xml:space="preserve">№ 361</w:t>
      </w:r>
      <w:r w:rsidDel="00000000" w:rsidR="00000000" w:rsidRPr="00000000">
        <w:rPr>
          <w:rFonts w:ascii="Times New Roman" w:cs="Times New Roman" w:eastAsia="Times New Roman" w:hAnsi="Times New Roman"/>
          <w:b w:val="0"/>
          <w:i w:val="0"/>
          <w:color w:val="ff0000"/>
          <w:sz w:val="28"/>
          <w:szCs w:val="28"/>
          <w:rtl w:val="0"/>
        </w:rPr>
        <w:t xml:space="preserve"> (вводится в действие со дня его первого официального опубликования).</w:t>
      </w:r>
      <w:r w:rsidDel="00000000" w:rsidR="00000000" w:rsidRPr="00000000">
        <w:rPr>
          <w:rtl w:val="0"/>
        </w:rPr>
        <w:br w:type="textWrapping"/>
      </w:r>
    </w:p>
    <w:bookmarkStart w:colFirst="0" w:colLast="0" w:name="bookmark=id.lbhtf67slq8g" w:id="809"/>
    <w:bookmarkEnd w:id="809"/>
    <w:p w:rsidR="00000000" w:rsidDel="00000000" w:rsidP="00000000" w:rsidRDefault="00000000" w:rsidRPr="00000000" w14:paraId="00000370">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8. В постановлении Правительства Республики Казахстан от 15 мая 2012 года № 620 "Об утверждении Правил организации и проведения призыва граждан Республики Казахстан на воинскую службу" (САПП Республики Казахстан, 2012 г., № 49, ст. 675):</w:t>
      </w:r>
      <w:r w:rsidDel="00000000" w:rsidR="00000000" w:rsidRPr="00000000">
        <w:rPr>
          <w:rtl w:val="0"/>
        </w:rPr>
      </w:r>
    </w:p>
    <w:bookmarkStart w:colFirst="0" w:colLast="0" w:name="bookmark=id.dhbh2aoeuy8c" w:id="810"/>
    <w:bookmarkEnd w:id="810"/>
    <w:p w:rsidR="00000000" w:rsidDel="00000000" w:rsidP="00000000" w:rsidRDefault="00000000" w:rsidRPr="00000000" w14:paraId="00000371">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в Правилах организации и проведения призыва граждан Республики Казахстан на воинскую службу, утвержденных указанным постановлением:</w:t>
      </w:r>
      <w:r w:rsidDel="00000000" w:rsidR="00000000" w:rsidRPr="00000000">
        <w:rPr>
          <w:rtl w:val="0"/>
        </w:rPr>
      </w:r>
    </w:p>
    <w:p w:rsidR="00000000" w:rsidDel="00000000" w:rsidP="00000000" w:rsidRDefault="00000000" w:rsidRPr="00000000" w14:paraId="00000372">
      <w:pPr>
        <w:spacing w:after="0" w:lineRule="auto"/>
        <w:ind w:left="0" w:firstLine="0"/>
        <w:jc w:val="left"/>
        <w:rPr/>
      </w:pPr>
      <w:r w:rsidDel="00000000" w:rsidR="00000000" w:rsidRPr="00000000">
        <w:rPr>
          <w:rtl w:val="0"/>
        </w:rPr>
      </w:r>
    </w:p>
    <w:p w:rsidR="00000000" w:rsidDel="00000000" w:rsidP="00000000" w:rsidRDefault="00000000" w:rsidRPr="00000000" w14:paraId="00000373">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подпункт 7) пункта 16 изложить в следующей редакции:</w:t>
      </w:r>
      <w:r w:rsidDel="00000000" w:rsidR="00000000" w:rsidRPr="00000000">
        <w:rPr>
          <w:rtl w:val="0"/>
        </w:rPr>
      </w:r>
    </w:p>
    <w:bookmarkStart w:colFirst="0" w:colLast="0" w:name="bookmark=id.h3s2clv2xpgx" w:id="811"/>
    <w:bookmarkEnd w:id="811"/>
    <w:p w:rsidR="00000000" w:rsidDel="00000000" w:rsidP="00000000" w:rsidRDefault="00000000" w:rsidRPr="00000000" w14:paraId="00000374">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"7) призывники, окончившие факультеты механизации и электрификации сельского хозяйства, направляются в танковые, авиационные, зенитно-ракетные части и воинские части гражданской обороны уполномоченного органа в сфере гражданской защиты, Национальную гвардию Республики Казахстан;".</w:t>
      </w:r>
      <w:r w:rsidDel="00000000" w:rsidR="00000000" w:rsidRPr="00000000">
        <w:rPr>
          <w:rtl w:val="0"/>
        </w:rPr>
      </w:r>
    </w:p>
    <w:bookmarkStart w:colFirst="0" w:colLast="0" w:name="bookmark=id.vbvz5gpfwovg" w:id="812"/>
    <w:bookmarkEnd w:id="812"/>
    <w:p w:rsidR="00000000" w:rsidDel="00000000" w:rsidP="00000000" w:rsidRDefault="00000000" w:rsidRPr="00000000" w14:paraId="00000375">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9. В постановлении Правительства Республики Казахстан от 27 августа 2013 года № 868 "Об утверждении Правил выплаты единовременной компенсации в случае гибели (смерти) военнослужащего в период прохождения им воинской службы или военнообязанного, призванного на воинские сборы, при установлении ему инвалидности или в случае получения им увечья, связанного с исполнением обязанностей воинской службы" (САПП Республики Казахстан, 2013 г., № 50, ст. 708):</w:t>
      </w:r>
      <w:r w:rsidDel="00000000" w:rsidR="00000000" w:rsidRPr="00000000">
        <w:rPr>
          <w:rtl w:val="0"/>
        </w:rPr>
      </w:r>
    </w:p>
    <w:bookmarkStart w:colFirst="0" w:colLast="0" w:name="bookmark=id.zfu3ca2nvqye" w:id="813"/>
    <w:bookmarkEnd w:id="813"/>
    <w:p w:rsidR="00000000" w:rsidDel="00000000" w:rsidP="00000000" w:rsidRDefault="00000000" w:rsidRPr="00000000" w14:paraId="00000376">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в Правилах выплаты единовременной компенсации в случае гибели (смерти) военнослужащего в период прохождения им воинской службы или военнообязанного, призванного на воинские сборы, при установлении ему инвалидности или в случае получения им увечья, связанного с исполнением обязанностей воинской службы, утвержденных указанным постановлением:</w:t>
      </w:r>
      <w:r w:rsidDel="00000000" w:rsidR="00000000" w:rsidRPr="00000000">
        <w:rPr>
          <w:rtl w:val="0"/>
        </w:rPr>
      </w:r>
    </w:p>
    <w:bookmarkStart w:colFirst="0" w:colLast="0" w:name="bookmark=id.qk3rg2184sqm" w:id="814"/>
    <w:bookmarkEnd w:id="814"/>
    <w:p w:rsidR="00000000" w:rsidDel="00000000" w:rsidP="00000000" w:rsidRDefault="00000000" w:rsidRPr="00000000" w14:paraId="00000377">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в пункте 2:</w:t>
      </w:r>
      <w:r w:rsidDel="00000000" w:rsidR="00000000" w:rsidRPr="00000000">
        <w:rPr>
          <w:rtl w:val="0"/>
        </w:rPr>
      </w:r>
    </w:p>
    <w:bookmarkStart w:colFirst="0" w:colLast="0" w:name="bookmark=id.fmckrjhthxj" w:id="815"/>
    <w:bookmarkEnd w:id="815"/>
    <w:p w:rsidR="00000000" w:rsidDel="00000000" w:rsidP="00000000" w:rsidRDefault="00000000" w:rsidRPr="00000000" w14:paraId="00000378">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подпункт 2) изложить в следующей редакции:</w:t>
      </w:r>
      <w:r w:rsidDel="00000000" w:rsidR="00000000" w:rsidRPr="00000000">
        <w:rPr>
          <w:rtl w:val="0"/>
        </w:rPr>
      </w:r>
    </w:p>
    <w:bookmarkStart w:colFirst="0" w:colLast="0" w:name="bookmark=id.ushzjs7k1g4s" w:id="816"/>
    <w:bookmarkEnd w:id="816"/>
    <w:p w:rsidR="00000000" w:rsidDel="00000000" w:rsidP="00000000" w:rsidRDefault="00000000" w:rsidRPr="00000000" w14:paraId="00000379">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 Министерством внутренних дел Республики Казахстан – военнослужащим, состоящим на воинской службе или проходившим воинскую службу в Национальной гвардии Республики Казахстан, военно-следственных органах;";</w:t>
      </w:r>
      <w:r w:rsidDel="00000000" w:rsidR="00000000" w:rsidRPr="00000000">
        <w:rPr>
          <w:rtl w:val="0"/>
        </w:rPr>
      </w:r>
    </w:p>
    <w:bookmarkStart w:colFirst="0" w:colLast="0" w:name="bookmark=id.mudpcn9jl5s1" w:id="817"/>
    <w:bookmarkEnd w:id="817"/>
    <w:p w:rsidR="00000000" w:rsidDel="00000000" w:rsidP="00000000" w:rsidRDefault="00000000" w:rsidRPr="00000000" w14:paraId="0000037A">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дополнить подпунктом 7) следующего содержания:</w:t>
      </w:r>
      <w:r w:rsidDel="00000000" w:rsidR="00000000" w:rsidRPr="00000000">
        <w:rPr>
          <w:rtl w:val="0"/>
        </w:rPr>
      </w:r>
    </w:p>
    <w:bookmarkStart w:colFirst="0" w:colLast="0" w:name="bookmark=id.59th93akwg7z" w:id="818"/>
    <w:bookmarkEnd w:id="818"/>
    <w:p w:rsidR="00000000" w:rsidDel="00000000" w:rsidP="00000000" w:rsidRDefault="00000000" w:rsidRPr="00000000" w14:paraId="0000037B">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"7) Министерством по чрезвычайным ситуациям Республики Казахстан – военнослужащим, состоящим на воинской службе или проходившим воинскую службу в органах управления и воинских частях гражданской обороны уполномоченного органа в сфере гражданской защиты.".</w:t>
      </w:r>
      <w:r w:rsidDel="00000000" w:rsidR="00000000" w:rsidRPr="00000000">
        <w:rPr>
          <w:rtl w:val="0"/>
        </w:rPr>
      </w:r>
    </w:p>
    <w:bookmarkStart w:colFirst="0" w:colLast="0" w:name="bookmark=id.8b2umbnddtk4" w:id="819"/>
    <w:bookmarkEnd w:id="819"/>
    <w:p w:rsidR="00000000" w:rsidDel="00000000" w:rsidP="00000000" w:rsidRDefault="00000000" w:rsidRPr="00000000" w14:paraId="0000037C">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10. В постановлении Правительства Республики Казахстан от 24 сентября 2014 года № 1011 "Вопросы Министерства национальной экономики Республики Казахстан" (САПП Республики Казахстан, 2014 г., № 59-60, ст. 555):</w:t>
      </w:r>
      <w:r w:rsidDel="00000000" w:rsidR="00000000" w:rsidRPr="00000000">
        <w:rPr>
          <w:rtl w:val="0"/>
        </w:rPr>
      </w:r>
    </w:p>
    <w:bookmarkStart w:colFirst="0" w:colLast="0" w:name="bookmark=id.4v2ykrcqrsju" w:id="820"/>
    <w:bookmarkEnd w:id="820"/>
    <w:p w:rsidR="00000000" w:rsidDel="00000000" w:rsidP="00000000" w:rsidRDefault="00000000" w:rsidRPr="00000000" w14:paraId="0000037D">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в Положении о Министерстве национальной экономики Республики Казахстан, утвержденном указанным постановлением:</w:t>
      </w:r>
      <w:r w:rsidDel="00000000" w:rsidR="00000000" w:rsidRPr="00000000">
        <w:rPr>
          <w:rtl w:val="0"/>
        </w:rPr>
      </w:r>
    </w:p>
    <w:p w:rsidR="00000000" w:rsidDel="00000000" w:rsidP="00000000" w:rsidRDefault="00000000" w:rsidRPr="00000000" w14:paraId="0000037E">
      <w:pPr>
        <w:spacing w:after="0" w:lineRule="auto"/>
        <w:ind w:left="0" w:firstLine="0"/>
        <w:jc w:val="left"/>
        <w:rPr/>
      </w:pPr>
      <w:r w:rsidDel="00000000" w:rsidR="00000000" w:rsidRPr="00000000">
        <w:rPr>
          <w:rtl w:val="0"/>
        </w:rPr>
      </w:r>
    </w:p>
    <w:p w:rsidR="00000000" w:rsidDel="00000000" w:rsidP="00000000" w:rsidRDefault="00000000" w:rsidRPr="00000000" w14:paraId="0000037F">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подпункт 7) пункта 1 изложить в следующей редакции:</w:t>
      </w:r>
      <w:r w:rsidDel="00000000" w:rsidR="00000000" w:rsidRPr="00000000">
        <w:rPr>
          <w:rtl w:val="0"/>
        </w:rPr>
      </w:r>
    </w:p>
    <w:bookmarkStart w:colFirst="0" w:colLast="0" w:name="bookmark=id.n3fi345skfs9" w:id="821"/>
    <w:bookmarkEnd w:id="821"/>
    <w:p w:rsidR="00000000" w:rsidDel="00000000" w:rsidP="00000000" w:rsidRDefault="00000000" w:rsidRPr="00000000" w14:paraId="00000380">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"7) мобилизационной подготовки и мобилизации.";</w:t>
      </w:r>
      <w:r w:rsidDel="00000000" w:rsidR="00000000" w:rsidRPr="00000000">
        <w:rPr>
          <w:rtl w:val="0"/>
        </w:rPr>
      </w:r>
    </w:p>
    <w:p w:rsidR="00000000" w:rsidDel="00000000" w:rsidP="00000000" w:rsidRDefault="00000000" w:rsidRPr="00000000" w14:paraId="00000381">
      <w:pPr>
        <w:spacing w:after="0" w:lineRule="auto"/>
        <w:ind w:left="0" w:firstLine="0"/>
        <w:jc w:val="left"/>
        <w:rPr/>
      </w:pPr>
      <w:r w:rsidDel="00000000" w:rsidR="00000000" w:rsidRPr="00000000">
        <w:rPr>
          <w:rtl w:val="0"/>
        </w:rPr>
      </w:r>
    </w:p>
    <w:p w:rsidR="00000000" w:rsidDel="00000000" w:rsidP="00000000" w:rsidRDefault="00000000" w:rsidRPr="00000000" w14:paraId="00000382">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подпункт 6) пункта 2 исключить;</w:t>
      </w:r>
      <w:r w:rsidDel="00000000" w:rsidR="00000000" w:rsidRPr="00000000">
        <w:rPr>
          <w:rtl w:val="0"/>
        </w:rPr>
      </w:r>
    </w:p>
    <w:p w:rsidR="00000000" w:rsidDel="00000000" w:rsidP="00000000" w:rsidRDefault="00000000" w:rsidRPr="00000000" w14:paraId="00000383">
      <w:pPr>
        <w:spacing w:after="0" w:lineRule="auto"/>
        <w:ind w:left="0" w:firstLine="0"/>
        <w:jc w:val="left"/>
        <w:rPr/>
      </w:pPr>
      <w:r w:rsidDel="00000000" w:rsidR="00000000" w:rsidRPr="00000000">
        <w:rPr>
          <w:rtl w:val="0"/>
        </w:rPr>
      </w:r>
    </w:p>
    <w:p w:rsidR="00000000" w:rsidDel="00000000" w:rsidP="00000000" w:rsidRDefault="00000000" w:rsidRPr="00000000" w14:paraId="00000384">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подпункт 38-4) пункта 15 исключить;</w:t>
      </w:r>
      <w:r w:rsidDel="00000000" w:rsidR="00000000" w:rsidRPr="00000000">
        <w:rPr>
          <w:rtl w:val="0"/>
        </w:rPr>
      </w:r>
    </w:p>
    <w:p w:rsidR="00000000" w:rsidDel="00000000" w:rsidP="00000000" w:rsidRDefault="00000000" w:rsidRPr="00000000" w14:paraId="00000385">
      <w:pPr>
        <w:spacing w:after="0" w:lineRule="auto"/>
        <w:ind w:left="0" w:firstLine="0"/>
        <w:jc w:val="left"/>
        <w:rPr/>
      </w:pPr>
      <w:r w:rsidDel="00000000" w:rsidR="00000000" w:rsidRPr="00000000">
        <w:rPr>
          <w:rtl w:val="0"/>
        </w:rPr>
      </w:r>
    </w:p>
    <w:p w:rsidR="00000000" w:rsidDel="00000000" w:rsidP="00000000" w:rsidRDefault="00000000" w:rsidRPr="00000000" w14:paraId="00000386">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подпункты 339-84), 339-85), 339-86), 339-87), 339-88), 339-89), 339-90) и 339-91) пункта 16 исключить;</w:t>
      </w:r>
      <w:r w:rsidDel="00000000" w:rsidR="00000000" w:rsidRPr="00000000">
        <w:rPr>
          <w:rtl w:val="0"/>
        </w:rPr>
      </w:r>
    </w:p>
    <w:p w:rsidR="00000000" w:rsidDel="00000000" w:rsidP="00000000" w:rsidRDefault="00000000" w:rsidRPr="00000000" w14:paraId="00000387">
      <w:pPr>
        <w:spacing w:after="0" w:lineRule="auto"/>
        <w:ind w:left="0" w:firstLine="0"/>
        <w:jc w:val="left"/>
        <w:rPr/>
      </w:pPr>
      <w:r w:rsidDel="00000000" w:rsidR="00000000" w:rsidRPr="00000000">
        <w:rPr>
          <w:rtl w:val="0"/>
        </w:rPr>
      </w:r>
    </w:p>
    <w:p w:rsidR="00000000" w:rsidDel="00000000" w:rsidP="00000000" w:rsidRDefault="00000000" w:rsidRPr="00000000" w14:paraId="00000388">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подпункты 266-73), 266-74), 266-75), 266-76), 266-77), 266-78), 266-79), 266-80), 266-81), 266-82), 266-83), 266-84), 266-85), 266-86), 266-87), 266-88), 266-89), 266-90), 266-91)266-91) и 266-92) пункта 17 исключить;</w:t>
      </w:r>
      <w:r w:rsidDel="00000000" w:rsidR="00000000" w:rsidRPr="00000000">
        <w:rPr>
          <w:rtl w:val="0"/>
        </w:rPr>
      </w:r>
    </w:p>
    <w:p w:rsidR="00000000" w:rsidDel="00000000" w:rsidP="00000000" w:rsidRDefault="00000000" w:rsidRPr="00000000" w14:paraId="00000389">
      <w:pPr>
        <w:spacing w:after="0" w:lineRule="auto"/>
        <w:ind w:left="0" w:firstLine="0"/>
        <w:jc w:val="left"/>
        <w:rPr/>
      </w:pPr>
      <w:r w:rsidDel="00000000" w:rsidR="00000000" w:rsidRPr="00000000">
        <w:rPr>
          <w:rtl w:val="0"/>
        </w:rPr>
      </w:r>
    </w:p>
    <w:p w:rsidR="00000000" w:rsidDel="00000000" w:rsidP="00000000" w:rsidRDefault="00000000" w:rsidRPr="00000000" w14:paraId="0000038A">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перечень организаций, находящихся в ведении Комитета по государственным материальным резервам Министерства национальной экономики Республики Казахстан, исключить.</w:t>
      </w:r>
      <w:r w:rsidDel="00000000" w:rsidR="00000000" w:rsidRPr="00000000">
        <w:rPr>
          <w:rtl w:val="0"/>
        </w:rPr>
      </w:r>
    </w:p>
    <w:bookmarkStart w:colFirst="0" w:colLast="0" w:name="bookmark=id.iyq76zg2kbb6" w:id="822"/>
    <w:bookmarkEnd w:id="822"/>
    <w:p w:rsidR="00000000" w:rsidDel="00000000" w:rsidP="00000000" w:rsidRDefault="00000000" w:rsidRPr="00000000" w14:paraId="0000038B">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11. В постановлении Правительства Республики Казахстан от 25 декабря 2015 года № 1059 "О некоторых вопросах лицензирования деятельности по ликвидации (уничтожению, утилизации, захоронению) и переработке высвобождаемых боеприпасов, вооружений, военной техники, специальных средств" (САПП Республики Казахстан, 2015 г., № 70-71, ст. 531):</w:t>
      </w:r>
      <w:r w:rsidDel="00000000" w:rsidR="00000000" w:rsidRPr="00000000">
        <w:rPr>
          <w:rtl w:val="0"/>
        </w:rPr>
      </w:r>
    </w:p>
    <w:bookmarkStart w:colFirst="0" w:colLast="0" w:name="bookmark=id.oz1vr9n7q9pe" w:id="823"/>
    <w:bookmarkEnd w:id="823"/>
    <w:p w:rsidR="00000000" w:rsidDel="00000000" w:rsidP="00000000" w:rsidRDefault="00000000" w:rsidRPr="00000000" w14:paraId="0000038C">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подпункт 2) пункта 1 изложить в следующей редакции:</w:t>
      </w:r>
      <w:r w:rsidDel="00000000" w:rsidR="00000000" w:rsidRPr="00000000">
        <w:rPr>
          <w:rtl w:val="0"/>
        </w:rPr>
      </w:r>
    </w:p>
    <w:bookmarkStart w:colFirst="0" w:colLast="0" w:name="bookmark=id.hkwiib83cfqy" w:id="824"/>
    <w:bookmarkEnd w:id="824"/>
    <w:p w:rsidR="00000000" w:rsidDel="00000000" w:rsidP="00000000" w:rsidRDefault="00000000" w:rsidRPr="00000000" w14:paraId="0000038D">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 Министерство по чрезвычайным ситуациям Республики Казахстан государственным органом, согласующим выдачу лицензии на осуществление деятельности по ликвидации (уничтожению, утилизации, захоронению) и переработке высвобождаемых боеприпасов, вооружений, военной техники, специальных средств, в части соответствия заявителя требованиям законодательства Республики Казахстан.".</w:t>
      </w:r>
      <w:r w:rsidDel="00000000" w:rsidR="00000000" w:rsidRPr="00000000">
        <w:rPr>
          <w:rtl w:val="0"/>
        </w:rPr>
      </w:r>
    </w:p>
    <w:p w:rsidR="00000000" w:rsidDel="00000000" w:rsidP="00000000" w:rsidRDefault="00000000" w:rsidRPr="00000000" w14:paraId="0000038E">
      <w:pPr>
        <w:spacing w:after="0" w:lineRule="auto"/>
        <w:ind w:left="0" w:firstLine="0"/>
        <w:jc w:val="left"/>
        <w:rPr/>
      </w:pPr>
      <w:r w:rsidDel="00000000" w:rsidR="00000000" w:rsidRPr="00000000">
        <w:rPr>
          <w:rFonts w:ascii="Times New Roman" w:cs="Times New Roman" w:eastAsia="Times New Roman" w:hAnsi="Times New Roman"/>
          <w:b w:val="0"/>
          <w:i w:val="0"/>
          <w:color w:val="ff0000"/>
          <w:sz w:val="28"/>
          <w:szCs w:val="28"/>
          <w:rtl w:val="0"/>
        </w:rPr>
        <w:t xml:space="preserve">      12. Утратил силу постановлением Правительства РК от 04.10.2023 </w:t>
      </w:r>
      <w:r w:rsidDel="00000000" w:rsidR="00000000" w:rsidRPr="00000000">
        <w:rPr>
          <w:rFonts w:ascii="Times New Roman" w:cs="Times New Roman" w:eastAsia="Times New Roman" w:hAnsi="Times New Roman"/>
          <w:b w:val="0"/>
          <w:i w:val="0"/>
          <w:color w:val="000000"/>
          <w:sz w:val="28"/>
          <w:szCs w:val="28"/>
          <w:rtl w:val="0"/>
        </w:rPr>
        <w:t xml:space="preserve">№ 862</w:t>
      </w:r>
      <w:r w:rsidDel="00000000" w:rsidR="00000000" w:rsidRPr="00000000">
        <w:rPr>
          <w:rFonts w:ascii="Times New Roman" w:cs="Times New Roman" w:eastAsia="Times New Roman" w:hAnsi="Times New Roman"/>
          <w:b w:val="0"/>
          <w:i w:val="0"/>
          <w:color w:val="ff0000"/>
          <w:sz w:val="28"/>
          <w:szCs w:val="28"/>
          <w:rtl w:val="0"/>
        </w:rPr>
        <w:t xml:space="preserve">.</w:t>
      </w:r>
      <w:r w:rsidDel="00000000" w:rsidR="00000000" w:rsidRPr="00000000">
        <w:rPr>
          <w:rtl w:val="0"/>
        </w:rPr>
        <w:br w:type="textWrapping"/>
        <w:br w:type="textWrapping"/>
      </w:r>
    </w:p>
    <w:tbl>
      <w:tblPr>
        <w:tblStyle w:val="Table3"/>
        <w:tblW w:w="1238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7780"/>
        <w:gridCol w:w="4600"/>
        <w:tblGridChange w:id="0">
          <w:tblGrid>
            <w:gridCol w:w="7780"/>
            <w:gridCol w:w="4600"/>
          </w:tblGrid>
        </w:tblGridChange>
      </w:tblGrid>
      <w:tr>
        <w:trPr>
          <w:cantSplit w:val="0"/>
          <w:trHeight w:val="30" w:hRule="atLeast"/>
          <w:tblHeader w:val="0"/>
        </w:trPr>
        <w:tc>
          <w:tcPr>
            <w:tcMar>
              <w:top w:w="15.0" w:type="dxa"/>
              <w:left w:w="15.0" w:type="dxa"/>
              <w:bottom w:w="15.0" w:type="dxa"/>
              <w:right w:w="15.0" w:type="dxa"/>
            </w:tcMar>
            <w:vAlign w:val="center"/>
          </w:tcPr>
          <w:p w:rsidR="00000000" w:rsidDel="00000000" w:rsidP="00000000" w:rsidRDefault="00000000" w:rsidRPr="00000000" w14:paraId="0000038F">
            <w:pPr>
              <w:spacing w:after="0" w:lineRule="auto"/>
              <w:ind w:left="0" w:firstLine="0"/>
              <w:jc w:val="center"/>
              <w:rPr/>
            </w:pPr>
            <w:r w:rsidDel="00000000" w:rsidR="00000000" w:rsidRPr="00000000">
              <w:rPr>
                <w:rFonts w:ascii="Times New Roman" w:cs="Times New Roman" w:eastAsia="Times New Roman" w:hAnsi="Times New Roman"/>
                <w:b w:val="0"/>
                <w:i w:val="0"/>
                <w:color w:val="000000"/>
                <w:sz w:val="20"/>
                <w:szCs w:val="20"/>
                <w:rtl w:val="0"/>
              </w:rPr>
              <w:t xml:space="preserve"> </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390">
            <w:pPr>
              <w:spacing w:after="0" w:lineRule="auto"/>
              <w:ind w:left="0" w:firstLine="0"/>
              <w:jc w:val="center"/>
              <w:rPr/>
            </w:pPr>
            <w:r w:rsidDel="00000000" w:rsidR="00000000" w:rsidRPr="00000000">
              <w:rPr>
                <w:rFonts w:ascii="Times New Roman" w:cs="Times New Roman" w:eastAsia="Times New Roman" w:hAnsi="Times New Roman"/>
                <w:b w:val="0"/>
                <w:i w:val="0"/>
                <w:color w:val="000000"/>
                <w:sz w:val="20"/>
                <w:szCs w:val="20"/>
                <w:rtl w:val="0"/>
              </w:rPr>
              <w:t xml:space="preserve">Приложение</w:t>
            </w:r>
            <w:r w:rsidDel="00000000" w:rsidR="00000000" w:rsidRPr="00000000">
              <w:rPr>
                <w:rtl w:val="0"/>
              </w:rPr>
              <w:br w:type="textWrapping"/>
            </w:r>
            <w:r w:rsidDel="00000000" w:rsidR="00000000" w:rsidRPr="00000000">
              <w:rPr>
                <w:rFonts w:ascii="Times New Roman" w:cs="Times New Roman" w:eastAsia="Times New Roman" w:hAnsi="Times New Roman"/>
                <w:b w:val="0"/>
                <w:i w:val="0"/>
                <w:color w:val="000000"/>
                <w:sz w:val="20"/>
                <w:szCs w:val="20"/>
                <w:rtl w:val="0"/>
              </w:rPr>
              <w:t xml:space="preserve">к изменениям и дополнениям,</w:t>
            </w:r>
            <w:r w:rsidDel="00000000" w:rsidR="00000000" w:rsidRPr="00000000">
              <w:rPr>
                <w:rtl w:val="0"/>
              </w:rPr>
              <w:br w:type="textWrapping"/>
            </w:r>
            <w:r w:rsidDel="00000000" w:rsidR="00000000" w:rsidRPr="00000000">
              <w:rPr>
                <w:rFonts w:ascii="Times New Roman" w:cs="Times New Roman" w:eastAsia="Times New Roman" w:hAnsi="Times New Roman"/>
                <w:b w:val="0"/>
                <w:i w:val="0"/>
                <w:color w:val="000000"/>
                <w:sz w:val="20"/>
                <w:szCs w:val="20"/>
                <w:rtl w:val="0"/>
              </w:rPr>
              <w:t xml:space="preserve">которые вносятся в некоторые</w:t>
            </w:r>
            <w:r w:rsidDel="00000000" w:rsidR="00000000" w:rsidRPr="00000000">
              <w:rPr>
                <w:rtl w:val="0"/>
              </w:rPr>
              <w:br w:type="textWrapping"/>
            </w:r>
            <w:r w:rsidDel="00000000" w:rsidR="00000000" w:rsidRPr="00000000">
              <w:rPr>
                <w:rFonts w:ascii="Times New Roman" w:cs="Times New Roman" w:eastAsia="Times New Roman" w:hAnsi="Times New Roman"/>
                <w:b w:val="0"/>
                <w:i w:val="0"/>
                <w:color w:val="000000"/>
                <w:sz w:val="20"/>
                <w:szCs w:val="20"/>
                <w:rtl w:val="0"/>
              </w:rPr>
              <w:t xml:space="preserve">решения Правительства</w:t>
            </w:r>
            <w:r w:rsidDel="00000000" w:rsidR="00000000" w:rsidRPr="00000000">
              <w:rPr>
                <w:rtl w:val="0"/>
              </w:rPr>
              <w:br w:type="textWrapping"/>
            </w:r>
            <w:r w:rsidDel="00000000" w:rsidR="00000000" w:rsidRPr="00000000">
              <w:rPr>
                <w:rFonts w:ascii="Times New Roman" w:cs="Times New Roman" w:eastAsia="Times New Roman" w:hAnsi="Times New Roman"/>
                <w:b w:val="0"/>
                <w:i w:val="0"/>
                <w:color w:val="000000"/>
                <w:sz w:val="20"/>
                <w:szCs w:val="20"/>
                <w:rtl w:val="0"/>
              </w:rPr>
              <w:t xml:space="preserve">Республики Казахстан</w:t>
            </w:r>
            <w:r w:rsidDel="00000000" w:rsidR="00000000" w:rsidRPr="00000000">
              <w:rPr>
                <w:rtl w:val="0"/>
              </w:rPr>
            </w:r>
          </w:p>
        </w:tc>
      </w:tr>
    </w:tbl>
    <w:bookmarkStart w:colFirst="0" w:colLast="0" w:name="bookmark=id.rngv0ymot8dp" w:id="825"/>
    <w:bookmarkEnd w:id="825"/>
    <w:p w:rsidR="00000000" w:rsidDel="00000000" w:rsidP="00000000" w:rsidRDefault="00000000" w:rsidRPr="00000000" w14:paraId="00000391">
      <w:pPr>
        <w:spacing w:after="0" w:lineRule="auto"/>
        <w:ind w:left="0" w:firstLine="0"/>
        <w:jc w:val="left"/>
        <w:rPr/>
      </w:pPr>
      <w:r w:rsidDel="00000000" w:rsidR="00000000" w:rsidRPr="00000000">
        <w:rPr>
          <w:rFonts w:ascii="Times New Roman" w:cs="Times New Roman" w:eastAsia="Times New Roman" w:hAnsi="Times New Roman"/>
          <w:b w:val="1"/>
          <w:i w:val="0"/>
          <w:color w:val="000000"/>
          <w:rtl w:val="0"/>
        </w:rPr>
        <w:t xml:space="preserve"> Перечень специализированных служб, оказывающих необходимую помощь туристам, терпящим бедствие на территории Республики Казахстан</w:t>
      </w:r>
      <w:r w:rsidDel="00000000" w:rsidR="00000000" w:rsidRPr="00000000">
        <w:rPr>
          <w:rtl w:val="0"/>
        </w:rPr>
      </w:r>
    </w:p>
    <w:tbl>
      <w:tblPr>
        <w:tblStyle w:val="Table4"/>
        <w:tblW w:w="12300.0" w:type="dxa"/>
        <w:jc w:val="left"/>
        <w:tblInd w:w="100.0" w:type="dxa"/>
        <w:tblBorders>
          <w:top w:color="cfcfcf" w:space="0" w:sz="5" w:val="single"/>
          <w:left w:color="cfcfcf" w:space="0" w:sz="5" w:val="single"/>
          <w:bottom w:color="cfcfcf" w:space="0" w:sz="5" w:val="single"/>
          <w:right w:color="cfcfcf" w:space="0" w:sz="5" w:val="single"/>
          <w:insideH w:color="000000" w:space="0" w:sz="0" w:val="nil"/>
          <w:insideV w:color="000000" w:space="0" w:sz="0" w:val="nil"/>
        </w:tblBorders>
        <w:tblLayout w:type="fixed"/>
        <w:tblLook w:val="0000"/>
      </w:tblPr>
      <w:tblGrid>
        <w:gridCol w:w="3075"/>
        <w:gridCol w:w="3075"/>
        <w:gridCol w:w="3075"/>
        <w:gridCol w:w="3075"/>
        <w:tblGridChange w:id="0">
          <w:tblGrid>
            <w:gridCol w:w="3075"/>
            <w:gridCol w:w="3075"/>
            <w:gridCol w:w="3075"/>
            <w:gridCol w:w="3075"/>
          </w:tblGrid>
        </w:tblGridChange>
      </w:tblGrid>
      <w:tr>
        <w:trPr>
          <w:cantSplit w:val="0"/>
          <w:trHeight w:val="30" w:hRule="atLeast"/>
          <w:tblHeader w:val="0"/>
        </w:trPr>
        <w:tc>
          <w:tcPr>
            <w:tcBorders>
              <w:top w:color="cfcfcf" w:space="0" w:sz="5" w:val="single"/>
              <w:left w:color="cfcfcf" w:space="0" w:sz="5" w:val="single"/>
              <w:bottom w:color="cfcfcf" w:space="0" w:sz="5" w:val="single"/>
              <w:right w:color="cfcfcf" w:space="0" w:sz="5" w:val="single"/>
            </w:tcBorders>
            <w:tcMar>
              <w:top w:w="15.0" w:type="dxa"/>
              <w:left w:w="15.0" w:type="dxa"/>
              <w:bottom w:w="15.0" w:type="dxa"/>
              <w:right w:w="15.0" w:type="dxa"/>
            </w:tcMar>
            <w:vAlign w:val="center"/>
          </w:tcPr>
          <w:p w:rsidR="00000000" w:rsidDel="00000000" w:rsidP="00000000" w:rsidRDefault="00000000" w:rsidRPr="00000000" w14:paraId="00000392">
            <w:pPr>
              <w:spacing w:after="0" w:lineRule="auto"/>
              <w:ind w:left="0" w:firstLine="0"/>
              <w:jc w:val="both"/>
              <w:rPr/>
            </w:pPr>
            <w:r w:rsidDel="00000000" w:rsidR="00000000" w:rsidRPr="00000000">
              <w:rPr>
                <w:rFonts w:ascii="Times New Roman" w:cs="Times New Roman" w:eastAsia="Times New Roman" w:hAnsi="Times New Roman"/>
                <w:b w:val="1"/>
                <w:i w:val="0"/>
                <w:color w:val="000000"/>
                <w:sz w:val="20"/>
                <w:szCs w:val="20"/>
                <w:rtl w:val="0"/>
              </w:rPr>
              <w:t xml:space="preserve">№ п/п</w:t>
            </w:r>
            <w:r w:rsidDel="00000000" w:rsidR="00000000" w:rsidRPr="00000000">
              <w:rPr>
                <w:rtl w:val="0"/>
              </w:rPr>
            </w:r>
          </w:p>
        </w:tc>
        <w:tc>
          <w:tcPr>
            <w:tcBorders>
              <w:top w:color="cfcfcf" w:space="0" w:sz="5" w:val="single"/>
              <w:left w:color="cfcfcf" w:space="0" w:sz="5" w:val="single"/>
              <w:bottom w:color="cfcfcf" w:space="0" w:sz="5" w:val="single"/>
              <w:right w:color="cfcfcf" w:space="0" w:sz="5" w:val="single"/>
            </w:tcBorders>
            <w:tcMar>
              <w:top w:w="15.0" w:type="dxa"/>
              <w:left w:w="15.0" w:type="dxa"/>
              <w:bottom w:w="15.0" w:type="dxa"/>
              <w:right w:w="15.0" w:type="dxa"/>
            </w:tcMar>
            <w:vAlign w:val="center"/>
          </w:tcPr>
          <w:p w:rsidR="00000000" w:rsidDel="00000000" w:rsidP="00000000" w:rsidRDefault="00000000" w:rsidRPr="00000000" w14:paraId="00000393">
            <w:pPr>
              <w:spacing w:after="0" w:lineRule="auto"/>
              <w:ind w:left="0" w:firstLine="0"/>
              <w:jc w:val="both"/>
              <w:rPr/>
            </w:pPr>
            <w:r w:rsidDel="00000000" w:rsidR="00000000" w:rsidRPr="00000000">
              <w:rPr>
                <w:rFonts w:ascii="Times New Roman" w:cs="Times New Roman" w:eastAsia="Times New Roman" w:hAnsi="Times New Roman"/>
                <w:b w:val="1"/>
                <w:i w:val="0"/>
                <w:color w:val="000000"/>
                <w:sz w:val="20"/>
                <w:szCs w:val="20"/>
                <w:rtl w:val="0"/>
              </w:rPr>
              <w:t xml:space="preserve">Наименование</w:t>
            </w:r>
            <w:r w:rsidDel="00000000" w:rsidR="00000000" w:rsidRPr="00000000">
              <w:rPr>
                <w:rtl w:val="0"/>
              </w:rPr>
            </w:r>
          </w:p>
        </w:tc>
        <w:tc>
          <w:tcPr>
            <w:tcBorders>
              <w:top w:color="cfcfcf" w:space="0" w:sz="5" w:val="single"/>
              <w:left w:color="cfcfcf" w:space="0" w:sz="5" w:val="single"/>
              <w:bottom w:color="cfcfcf" w:space="0" w:sz="5" w:val="single"/>
              <w:right w:color="cfcfcf" w:space="0" w:sz="5" w:val="single"/>
            </w:tcBorders>
            <w:tcMar>
              <w:top w:w="15.0" w:type="dxa"/>
              <w:left w:w="15.0" w:type="dxa"/>
              <w:bottom w:w="15.0" w:type="dxa"/>
              <w:right w:w="15.0" w:type="dxa"/>
            </w:tcMar>
            <w:vAlign w:val="center"/>
          </w:tcPr>
          <w:p w:rsidR="00000000" w:rsidDel="00000000" w:rsidP="00000000" w:rsidRDefault="00000000" w:rsidRPr="00000000" w14:paraId="00000394">
            <w:pPr>
              <w:spacing w:after="0" w:lineRule="auto"/>
              <w:ind w:left="0" w:firstLine="0"/>
              <w:jc w:val="both"/>
              <w:rPr/>
            </w:pPr>
            <w:r w:rsidDel="00000000" w:rsidR="00000000" w:rsidRPr="00000000">
              <w:rPr>
                <w:rFonts w:ascii="Times New Roman" w:cs="Times New Roman" w:eastAsia="Times New Roman" w:hAnsi="Times New Roman"/>
                <w:b w:val="1"/>
                <w:i w:val="0"/>
                <w:color w:val="000000"/>
                <w:sz w:val="20"/>
                <w:szCs w:val="20"/>
                <w:rtl w:val="0"/>
              </w:rPr>
              <w:t xml:space="preserve">Дислокация</w:t>
            </w:r>
            <w:r w:rsidDel="00000000" w:rsidR="00000000" w:rsidRPr="00000000">
              <w:rPr>
                <w:rtl w:val="0"/>
              </w:rPr>
            </w:r>
          </w:p>
        </w:tc>
        <w:tc>
          <w:tcPr>
            <w:tcBorders>
              <w:top w:color="cfcfcf" w:space="0" w:sz="5" w:val="single"/>
              <w:left w:color="cfcfcf" w:space="0" w:sz="5" w:val="single"/>
              <w:bottom w:color="cfcfcf" w:space="0" w:sz="5" w:val="single"/>
              <w:right w:color="cfcfcf" w:space="0" w:sz="5" w:val="single"/>
            </w:tcBorders>
            <w:tcMar>
              <w:top w:w="15.0" w:type="dxa"/>
              <w:left w:w="15.0" w:type="dxa"/>
              <w:bottom w:w="15.0" w:type="dxa"/>
              <w:right w:w="15.0" w:type="dxa"/>
            </w:tcMar>
            <w:vAlign w:val="center"/>
          </w:tcPr>
          <w:p w:rsidR="00000000" w:rsidDel="00000000" w:rsidP="00000000" w:rsidRDefault="00000000" w:rsidRPr="00000000" w14:paraId="00000395">
            <w:pPr>
              <w:spacing w:after="0" w:lineRule="auto"/>
              <w:ind w:left="0" w:firstLine="0"/>
              <w:jc w:val="both"/>
              <w:rPr/>
            </w:pPr>
            <w:r w:rsidDel="00000000" w:rsidR="00000000" w:rsidRPr="00000000">
              <w:rPr>
                <w:rFonts w:ascii="Times New Roman" w:cs="Times New Roman" w:eastAsia="Times New Roman" w:hAnsi="Times New Roman"/>
                <w:b w:val="1"/>
                <w:i w:val="0"/>
                <w:color w:val="000000"/>
                <w:sz w:val="20"/>
                <w:szCs w:val="20"/>
                <w:rtl w:val="0"/>
              </w:rPr>
              <w:t xml:space="preserve">Принадлежность</w:t>
            </w:r>
            <w:r w:rsidDel="00000000" w:rsidR="00000000" w:rsidRPr="00000000">
              <w:rPr>
                <w:rtl w:val="0"/>
              </w:rPr>
            </w:r>
          </w:p>
        </w:tc>
      </w:tr>
      <w:tr>
        <w:trPr>
          <w:cantSplit w:val="0"/>
          <w:trHeight w:val="30" w:hRule="atLeast"/>
          <w:tblHeader w:val="0"/>
        </w:trPr>
        <w:tc>
          <w:tcPr>
            <w:tcBorders>
              <w:top w:color="cfcfcf" w:space="0" w:sz="5" w:val="single"/>
              <w:left w:color="cfcfcf" w:space="0" w:sz="5" w:val="single"/>
              <w:bottom w:color="cfcfcf" w:space="0" w:sz="5" w:val="single"/>
              <w:right w:color="cfcfcf" w:space="0" w:sz="5" w:val="single"/>
            </w:tcBorders>
            <w:tcMar>
              <w:top w:w="15.0" w:type="dxa"/>
              <w:left w:w="15.0" w:type="dxa"/>
              <w:bottom w:w="15.0" w:type="dxa"/>
              <w:right w:w="15.0" w:type="dxa"/>
            </w:tcMar>
            <w:vAlign w:val="center"/>
          </w:tcPr>
          <w:p w:rsidR="00000000" w:rsidDel="00000000" w:rsidP="00000000" w:rsidRDefault="00000000" w:rsidRPr="00000000" w14:paraId="00000396">
            <w:pPr>
              <w:spacing w:after="0" w:lineRule="auto"/>
              <w:ind w:left="0" w:firstLine="0"/>
              <w:jc w:val="both"/>
              <w:rPr/>
            </w:pPr>
            <w:r w:rsidDel="00000000" w:rsidR="00000000" w:rsidRPr="00000000">
              <w:rPr>
                <w:rFonts w:ascii="Times New Roman" w:cs="Times New Roman" w:eastAsia="Times New Roman" w:hAnsi="Times New Roman"/>
                <w:b w:val="1"/>
                <w:i w:val="0"/>
                <w:color w:val="000000"/>
                <w:sz w:val="20"/>
                <w:szCs w:val="20"/>
                <w:rtl w:val="0"/>
              </w:rPr>
              <w:t xml:space="preserve">1</w:t>
            </w:r>
            <w:r w:rsidDel="00000000" w:rsidR="00000000" w:rsidRPr="00000000">
              <w:rPr>
                <w:rtl w:val="0"/>
              </w:rPr>
            </w:r>
          </w:p>
        </w:tc>
        <w:tc>
          <w:tcPr>
            <w:tcBorders>
              <w:top w:color="cfcfcf" w:space="0" w:sz="5" w:val="single"/>
              <w:left w:color="cfcfcf" w:space="0" w:sz="5" w:val="single"/>
              <w:bottom w:color="cfcfcf" w:space="0" w:sz="5" w:val="single"/>
              <w:right w:color="cfcfcf" w:space="0" w:sz="5" w:val="single"/>
            </w:tcBorders>
            <w:tcMar>
              <w:top w:w="15.0" w:type="dxa"/>
              <w:left w:w="15.0" w:type="dxa"/>
              <w:bottom w:w="15.0" w:type="dxa"/>
              <w:right w:w="15.0" w:type="dxa"/>
            </w:tcMar>
            <w:vAlign w:val="center"/>
          </w:tcPr>
          <w:p w:rsidR="00000000" w:rsidDel="00000000" w:rsidP="00000000" w:rsidRDefault="00000000" w:rsidRPr="00000000" w14:paraId="00000397">
            <w:pPr>
              <w:spacing w:after="0" w:lineRule="auto"/>
              <w:ind w:left="0" w:firstLine="0"/>
              <w:jc w:val="both"/>
              <w:rPr/>
            </w:pPr>
            <w:r w:rsidDel="00000000" w:rsidR="00000000" w:rsidRPr="00000000">
              <w:rPr>
                <w:rFonts w:ascii="Times New Roman" w:cs="Times New Roman" w:eastAsia="Times New Roman" w:hAnsi="Times New Roman"/>
                <w:b w:val="1"/>
                <w:i w:val="0"/>
                <w:color w:val="000000"/>
                <w:sz w:val="20"/>
                <w:szCs w:val="20"/>
                <w:rtl w:val="0"/>
              </w:rPr>
              <w:t xml:space="preserve">2</w:t>
            </w:r>
            <w:r w:rsidDel="00000000" w:rsidR="00000000" w:rsidRPr="00000000">
              <w:rPr>
                <w:rtl w:val="0"/>
              </w:rPr>
            </w:r>
          </w:p>
        </w:tc>
        <w:tc>
          <w:tcPr>
            <w:tcBorders>
              <w:top w:color="cfcfcf" w:space="0" w:sz="5" w:val="single"/>
              <w:left w:color="cfcfcf" w:space="0" w:sz="5" w:val="single"/>
              <w:bottom w:color="cfcfcf" w:space="0" w:sz="5" w:val="single"/>
              <w:right w:color="cfcfcf" w:space="0" w:sz="5" w:val="single"/>
            </w:tcBorders>
            <w:tcMar>
              <w:top w:w="15.0" w:type="dxa"/>
              <w:left w:w="15.0" w:type="dxa"/>
              <w:bottom w:w="15.0" w:type="dxa"/>
              <w:right w:w="15.0" w:type="dxa"/>
            </w:tcMar>
            <w:vAlign w:val="center"/>
          </w:tcPr>
          <w:p w:rsidR="00000000" w:rsidDel="00000000" w:rsidP="00000000" w:rsidRDefault="00000000" w:rsidRPr="00000000" w14:paraId="00000398">
            <w:pPr>
              <w:spacing w:after="0" w:lineRule="auto"/>
              <w:ind w:left="0" w:firstLine="0"/>
              <w:jc w:val="both"/>
              <w:rPr/>
            </w:pPr>
            <w:r w:rsidDel="00000000" w:rsidR="00000000" w:rsidRPr="00000000">
              <w:rPr>
                <w:rFonts w:ascii="Times New Roman" w:cs="Times New Roman" w:eastAsia="Times New Roman" w:hAnsi="Times New Roman"/>
                <w:b w:val="1"/>
                <w:i w:val="0"/>
                <w:color w:val="000000"/>
                <w:sz w:val="20"/>
                <w:szCs w:val="20"/>
                <w:rtl w:val="0"/>
              </w:rPr>
              <w:t xml:space="preserve">3</w:t>
            </w:r>
            <w:r w:rsidDel="00000000" w:rsidR="00000000" w:rsidRPr="00000000">
              <w:rPr>
                <w:rtl w:val="0"/>
              </w:rPr>
            </w:r>
          </w:p>
        </w:tc>
        <w:tc>
          <w:tcPr>
            <w:tcBorders>
              <w:top w:color="cfcfcf" w:space="0" w:sz="5" w:val="single"/>
              <w:left w:color="cfcfcf" w:space="0" w:sz="5" w:val="single"/>
              <w:bottom w:color="cfcfcf" w:space="0" w:sz="5" w:val="single"/>
              <w:right w:color="cfcfcf" w:space="0" w:sz="5" w:val="single"/>
            </w:tcBorders>
            <w:tcMar>
              <w:top w:w="15.0" w:type="dxa"/>
              <w:left w:w="15.0" w:type="dxa"/>
              <w:bottom w:w="15.0" w:type="dxa"/>
              <w:right w:w="15.0" w:type="dxa"/>
            </w:tcMar>
            <w:vAlign w:val="center"/>
          </w:tcPr>
          <w:p w:rsidR="00000000" w:rsidDel="00000000" w:rsidP="00000000" w:rsidRDefault="00000000" w:rsidRPr="00000000" w14:paraId="00000399">
            <w:pPr>
              <w:spacing w:after="0" w:lineRule="auto"/>
              <w:ind w:left="0" w:firstLine="0"/>
              <w:jc w:val="both"/>
              <w:rPr/>
            </w:pPr>
            <w:r w:rsidDel="00000000" w:rsidR="00000000" w:rsidRPr="00000000">
              <w:rPr>
                <w:rFonts w:ascii="Times New Roman" w:cs="Times New Roman" w:eastAsia="Times New Roman" w:hAnsi="Times New Roman"/>
                <w:b w:val="1"/>
                <w:i w:val="0"/>
                <w:color w:val="000000"/>
                <w:sz w:val="20"/>
                <w:szCs w:val="20"/>
                <w:rtl w:val="0"/>
              </w:rPr>
              <w:t xml:space="preserve">4</w:t>
            </w:r>
            <w:r w:rsidDel="00000000" w:rsidR="00000000" w:rsidRPr="00000000">
              <w:rPr>
                <w:rtl w:val="0"/>
              </w:rPr>
            </w:r>
          </w:p>
        </w:tc>
      </w:tr>
      <w:tr>
        <w:trPr>
          <w:cantSplit w:val="0"/>
          <w:trHeight w:val="30" w:hRule="atLeast"/>
          <w:tblHeader w:val="0"/>
        </w:trPr>
        <w:tc>
          <w:tcPr>
            <w:tcBorders>
              <w:top w:color="cfcfcf" w:space="0" w:sz="5" w:val="single"/>
              <w:left w:color="cfcfcf" w:space="0" w:sz="5" w:val="single"/>
              <w:bottom w:color="cfcfcf" w:space="0" w:sz="5" w:val="single"/>
              <w:right w:color="cfcfcf" w:space="0" w:sz="5" w:val="single"/>
            </w:tcBorders>
            <w:tcMar>
              <w:top w:w="15.0" w:type="dxa"/>
              <w:left w:w="15.0" w:type="dxa"/>
              <w:bottom w:w="15.0" w:type="dxa"/>
              <w:right w:w="15.0" w:type="dxa"/>
            </w:tcMar>
            <w:vAlign w:val="center"/>
          </w:tcPr>
          <w:p w:rsidR="00000000" w:rsidDel="00000000" w:rsidP="00000000" w:rsidRDefault="00000000" w:rsidRPr="00000000" w14:paraId="0000039A">
            <w:pPr>
              <w:spacing w:after="20" w:lineRule="auto"/>
              <w:ind w:left="20" w:firstLine="0"/>
              <w:jc w:val="both"/>
              <w:rPr/>
            </w:pPr>
            <w:r w:rsidDel="00000000" w:rsidR="00000000" w:rsidRPr="00000000">
              <w:rPr>
                <w:rFonts w:ascii="Times New Roman" w:cs="Times New Roman" w:eastAsia="Times New Roman" w:hAnsi="Times New Roman"/>
                <w:b w:val="0"/>
                <w:i w:val="0"/>
                <w:color w:val="000000"/>
                <w:sz w:val="20"/>
                <w:szCs w:val="20"/>
                <w:rtl w:val="0"/>
              </w:rPr>
              <w:t xml:space="preserve">1.</w:t>
            </w:r>
            <w:r w:rsidDel="00000000" w:rsidR="00000000" w:rsidRPr="00000000">
              <w:rPr>
                <w:rtl w:val="0"/>
              </w:rPr>
            </w:r>
          </w:p>
        </w:tc>
        <w:tc>
          <w:tcPr>
            <w:tcBorders>
              <w:top w:color="cfcfcf" w:space="0" w:sz="5" w:val="single"/>
              <w:left w:color="cfcfcf" w:space="0" w:sz="5" w:val="single"/>
              <w:bottom w:color="cfcfcf" w:space="0" w:sz="5" w:val="single"/>
              <w:right w:color="cfcfcf" w:space="0" w:sz="5" w:val="single"/>
            </w:tcBorders>
            <w:tcMar>
              <w:top w:w="15.0" w:type="dxa"/>
              <w:left w:w="15.0" w:type="dxa"/>
              <w:bottom w:w="15.0" w:type="dxa"/>
              <w:right w:w="15.0" w:type="dxa"/>
            </w:tcMar>
            <w:vAlign w:val="center"/>
          </w:tcPr>
          <w:p w:rsidR="00000000" w:rsidDel="00000000" w:rsidP="00000000" w:rsidRDefault="00000000" w:rsidRPr="00000000" w14:paraId="0000039B">
            <w:pPr>
              <w:spacing w:after="20" w:lineRule="auto"/>
              <w:ind w:left="20" w:firstLine="0"/>
              <w:jc w:val="both"/>
              <w:rPr/>
            </w:pPr>
            <w:r w:rsidDel="00000000" w:rsidR="00000000" w:rsidRPr="00000000">
              <w:rPr>
                <w:rFonts w:ascii="Times New Roman" w:cs="Times New Roman" w:eastAsia="Times New Roman" w:hAnsi="Times New Roman"/>
                <w:b w:val="0"/>
                <w:i w:val="0"/>
                <w:color w:val="000000"/>
                <w:sz w:val="20"/>
                <w:szCs w:val="20"/>
                <w:rtl w:val="0"/>
              </w:rPr>
              <w:t xml:space="preserve">Государственное учреждение "Республиканский оперативно-спасательный отряд"</w:t>
            </w:r>
            <w:r w:rsidDel="00000000" w:rsidR="00000000" w:rsidRPr="00000000">
              <w:rPr>
                <w:rtl w:val="0"/>
              </w:rPr>
            </w:r>
          </w:p>
        </w:tc>
        <w:tc>
          <w:tcPr>
            <w:tcBorders>
              <w:top w:color="cfcfcf" w:space="0" w:sz="5" w:val="single"/>
              <w:left w:color="cfcfcf" w:space="0" w:sz="5" w:val="single"/>
              <w:bottom w:color="cfcfcf" w:space="0" w:sz="5" w:val="single"/>
              <w:right w:color="cfcfcf" w:space="0" w:sz="5" w:val="single"/>
            </w:tcBorders>
            <w:tcMar>
              <w:top w:w="15.0" w:type="dxa"/>
              <w:left w:w="15.0" w:type="dxa"/>
              <w:bottom w:w="15.0" w:type="dxa"/>
              <w:right w:w="15.0" w:type="dxa"/>
            </w:tcMar>
            <w:vAlign w:val="center"/>
          </w:tcPr>
          <w:p w:rsidR="00000000" w:rsidDel="00000000" w:rsidP="00000000" w:rsidRDefault="00000000" w:rsidRPr="00000000" w14:paraId="0000039C">
            <w:pPr>
              <w:spacing w:after="20" w:lineRule="auto"/>
              <w:ind w:left="20" w:firstLine="0"/>
              <w:jc w:val="both"/>
              <w:rPr/>
            </w:pPr>
            <w:r w:rsidDel="00000000" w:rsidR="00000000" w:rsidRPr="00000000">
              <w:rPr>
                <w:rFonts w:ascii="Times New Roman" w:cs="Times New Roman" w:eastAsia="Times New Roman" w:hAnsi="Times New Roman"/>
                <w:b w:val="0"/>
                <w:i w:val="0"/>
                <w:color w:val="000000"/>
                <w:sz w:val="20"/>
                <w:szCs w:val="20"/>
                <w:rtl w:val="0"/>
              </w:rPr>
              <w:t xml:space="preserve">город Алматы</w:t>
            </w:r>
            <w:r w:rsidDel="00000000" w:rsidR="00000000" w:rsidRPr="00000000">
              <w:rPr>
                <w:rtl w:val="0"/>
              </w:rPr>
            </w:r>
          </w:p>
        </w:tc>
        <w:tc>
          <w:tcPr>
            <w:tcBorders>
              <w:top w:color="cfcfcf" w:space="0" w:sz="5" w:val="single"/>
              <w:left w:color="cfcfcf" w:space="0" w:sz="5" w:val="single"/>
              <w:bottom w:color="cfcfcf" w:space="0" w:sz="5" w:val="single"/>
              <w:right w:color="cfcfcf" w:space="0" w:sz="5" w:val="single"/>
            </w:tcBorders>
            <w:tcMar>
              <w:top w:w="15.0" w:type="dxa"/>
              <w:left w:w="15.0" w:type="dxa"/>
              <w:bottom w:w="15.0" w:type="dxa"/>
              <w:right w:w="15.0" w:type="dxa"/>
            </w:tcMar>
            <w:vAlign w:val="center"/>
          </w:tcPr>
          <w:p w:rsidR="00000000" w:rsidDel="00000000" w:rsidP="00000000" w:rsidRDefault="00000000" w:rsidRPr="00000000" w14:paraId="0000039D">
            <w:pPr>
              <w:spacing w:after="20" w:lineRule="auto"/>
              <w:ind w:left="20" w:firstLine="0"/>
              <w:jc w:val="both"/>
              <w:rPr/>
            </w:pPr>
            <w:r w:rsidDel="00000000" w:rsidR="00000000" w:rsidRPr="00000000">
              <w:rPr>
                <w:rFonts w:ascii="Times New Roman" w:cs="Times New Roman" w:eastAsia="Times New Roman" w:hAnsi="Times New Roman"/>
                <w:b w:val="0"/>
                <w:i w:val="0"/>
                <w:color w:val="000000"/>
                <w:sz w:val="20"/>
                <w:szCs w:val="20"/>
                <w:rtl w:val="0"/>
              </w:rPr>
              <w:t xml:space="preserve">Министерство по чрезвычайным ситуациям Республики Казахстан</w:t>
            </w:r>
            <w:r w:rsidDel="00000000" w:rsidR="00000000" w:rsidRPr="00000000">
              <w:rPr>
                <w:rtl w:val="0"/>
              </w:rPr>
            </w:r>
          </w:p>
        </w:tc>
      </w:tr>
      <w:tr>
        <w:trPr>
          <w:cantSplit w:val="0"/>
          <w:trHeight w:val="30" w:hRule="atLeast"/>
          <w:tblHeader w:val="0"/>
        </w:trPr>
        <w:tc>
          <w:tcPr>
            <w:tcBorders>
              <w:top w:color="cfcfcf" w:space="0" w:sz="5" w:val="single"/>
              <w:left w:color="cfcfcf" w:space="0" w:sz="5" w:val="single"/>
              <w:bottom w:color="cfcfcf" w:space="0" w:sz="5" w:val="single"/>
              <w:right w:color="cfcfcf" w:space="0" w:sz="5" w:val="single"/>
            </w:tcBorders>
            <w:tcMar>
              <w:top w:w="15.0" w:type="dxa"/>
              <w:left w:w="15.0" w:type="dxa"/>
              <w:bottom w:w="15.0" w:type="dxa"/>
              <w:right w:w="15.0" w:type="dxa"/>
            </w:tcMar>
            <w:vAlign w:val="center"/>
          </w:tcPr>
          <w:p w:rsidR="00000000" w:rsidDel="00000000" w:rsidP="00000000" w:rsidRDefault="00000000" w:rsidRPr="00000000" w14:paraId="0000039E">
            <w:pPr>
              <w:spacing w:after="20" w:lineRule="auto"/>
              <w:ind w:left="20" w:firstLine="0"/>
              <w:jc w:val="both"/>
              <w:rPr/>
            </w:pPr>
            <w:r w:rsidDel="00000000" w:rsidR="00000000" w:rsidRPr="00000000">
              <w:rPr>
                <w:rFonts w:ascii="Times New Roman" w:cs="Times New Roman" w:eastAsia="Times New Roman" w:hAnsi="Times New Roman"/>
                <w:b w:val="0"/>
                <w:i w:val="0"/>
                <w:color w:val="000000"/>
                <w:sz w:val="20"/>
                <w:szCs w:val="20"/>
                <w:rtl w:val="0"/>
              </w:rPr>
              <w:t xml:space="preserve">2.</w:t>
            </w:r>
            <w:r w:rsidDel="00000000" w:rsidR="00000000" w:rsidRPr="00000000">
              <w:rPr>
                <w:rtl w:val="0"/>
              </w:rPr>
            </w:r>
          </w:p>
        </w:tc>
        <w:tc>
          <w:tcPr>
            <w:tcBorders>
              <w:top w:color="cfcfcf" w:space="0" w:sz="5" w:val="single"/>
              <w:left w:color="cfcfcf" w:space="0" w:sz="5" w:val="single"/>
              <w:bottom w:color="cfcfcf" w:space="0" w:sz="5" w:val="single"/>
              <w:right w:color="cfcfcf" w:space="0" w:sz="5" w:val="single"/>
            </w:tcBorders>
            <w:tcMar>
              <w:top w:w="15.0" w:type="dxa"/>
              <w:left w:w="15.0" w:type="dxa"/>
              <w:bottom w:w="15.0" w:type="dxa"/>
              <w:right w:w="15.0" w:type="dxa"/>
            </w:tcMar>
            <w:vAlign w:val="center"/>
          </w:tcPr>
          <w:p w:rsidR="00000000" w:rsidDel="00000000" w:rsidP="00000000" w:rsidRDefault="00000000" w:rsidRPr="00000000" w14:paraId="0000039F">
            <w:pPr>
              <w:spacing w:after="20" w:lineRule="auto"/>
              <w:ind w:left="20" w:firstLine="0"/>
              <w:jc w:val="both"/>
              <w:rPr/>
            </w:pPr>
            <w:r w:rsidDel="00000000" w:rsidR="00000000" w:rsidRPr="00000000">
              <w:rPr>
                <w:rFonts w:ascii="Times New Roman" w:cs="Times New Roman" w:eastAsia="Times New Roman" w:hAnsi="Times New Roman"/>
                <w:b w:val="0"/>
                <w:i w:val="0"/>
                <w:color w:val="000000"/>
                <w:sz w:val="20"/>
                <w:szCs w:val="20"/>
                <w:rtl w:val="0"/>
              </w:rPr>
              <w:t xml:space="preserve">Государственное учреждение "Служба пожаротушения и аварийно-спасательных работ Департамента по чрезвычайным ситуациям города Нур-Султана"</w:t>
            </w:r>
            <w:r w:rsidDel="00000000" w:rsidR="00000000" w:rsidRPr="00000000">
              <w:rPr>
                <w:rtl w:val="0"/>
              </w:rPr>
            </w:r>
          </w:p>
        </w:tc>
        <w:tc>
          <w:tcPr>
            <w:tcBorders>
              <w:top w:color="cfcfcf" w:space="0" w:sz="5" w:val="single"/>
              <w:left w:color="cfcfcf" w:space="0" w:sz="5" w:val="single"/>
              <w:bottom w:color="cfcfcf" w:space="0" w:sz="5" w:val="single"/>
              <w:right w:color="cfcfcf" w:space="0" w:sz="5" w:val="single"/>
            </w:tcBorders>
            <w:tcMar>
              <w:top w:w="15.0" w:type="dxa"/>
              <w:left w:w="15.0" w:type="dxa"/>
              <w:bottom w:w="15.0" w:type="dxa"/>
              <w:right w:w="15.0" w:type="dxa"/>
            </w:tcMar>
            <w:vAlign w:val="center"/>
          </w:tcPr>
          <w:p w:rsidR="00000000" w:rsidDel="00000000" w:rsidP="00000000" w:rsidRDefault="00000000" w:rsidRPr="00000000" w14:paraId="000003A0">
            <w:pPr>
              <w:spacing w:after="20" w:lineRule="auto"/>
              <w:ind w:left="20" w:firstLine="0"/>
              <w:jc w:val="both"/>
              <w:rPr/>
            </w:pPr>
            <w:r w:rsidDel="00000000" w:rsidR="00000000" w:rsidRPr="00000000">
              <w:rPr>
                <w:rFonts w:ascii="Times New Roman" w:cs="Times New Roman" w:eastAsia="Times New Roman" w:hAnsi="Times New Roman"/>
                <w:b w:val="0"/>
                <w:i w:val="0"/>
                <w:color w:val="000000"/>
                <w:sz w:val="20"/>
                <w:szCs w:val="20"/>
                <w:rtl w:val="0"/>
              </w:rPr>
              <w:t xml:space="preserve">город Нур-Султан</w:t>
            </w:r>
            <w:r w:rsidDel="00000000" w:rsidR="00000000" w:rsidRPr="00000000">
              <w:rPr>
                <w:rtl w:val="0"/>
              </w:rPr>
            </w:r>
          </w:p>
        </w:tc>
        <w:tc>
          <w:tcPr>
            <w:tcBorders>
              <w:top w:color="cfcfcf" w:space="0" w:sz="5" w:val="single"/>
              <w:left w:color="cfcfcf" w:space="0" w:sz="5" w:val="single"/>
              <w:bottom w:color="cfcfcf" w:space="0" w:sz="5" w:val="single"/>
              <w:right w:color="cfcfcf" w:space="0" w:sz="5" w:val="single"/>
            </w:tcBorders>
            <w:tcMar>
              <w:top w:w="15.0" w:type="dxa"/>
              <w:left w:w="15.0" w:type="dxa"/>
              <w:bottom w:w="15.0" w:type="dxa"/>
              <w:right w:w="15.0" w:type="dxa"/>
            </w:tcMar>
            <w:vAlign w:val="center"/>
          </w:tcPr>
          <w:p w:rsidR="00000000" w:rsidDel="00000000" w:rsidP="00000000" w:rsidRDefault="00000000" w:rsidRPr="00000000" w14:paraId="000003A1">
            <w:pPr>
              <w:spacing w:after="20" w:lineRule="auto"/>
              <w:ind w:left="20" w:firstLine="0"/>
              <w:jc w:val="both"/>
              <w:rPr/>
            </w:pPr>
            <w:r w:rsidDel="00000000" w:rsidR="00000000" w:rsidRPr="00000000">
              <w:rPr>
                <w:rFonts w:ascii="Times New Roman" w:cs="Times New Roman" w:eastAsia="Times New Roman" w:hAnsi="Times New Roman"/>
                <w:b w:val="0"/>
                <w:i w:val="0"/>
                <w:color w:val="000000"/>
                <w:sz w:val="20"/>
                <w:szCs w:val="20"/>
                <w:rtl w:val="0"/>
              </w:rPr>
              <w:t xml:space="preserve">Министерство по чрезвычайным ситуациям Республики Казахстан</w:t>
            </w:r>
            <w:r w:rsidDel="00000000" w:rsidR="00000000" w:rsidRPr="00000000">
              <w:rPr>
                <w:rtl w:val="0"/>
              </w:rPr>
            </w:r>
          </w:p>
        </w:tc>
      </w:tr>
      <w:tr>
        <w:trPr>
          <w:cantSplit w:val="0"/>
          <w:trHeight w:val="30" w:hRule="atLeast"/>
          <w:tblHeader w:val="0"/>
        </w:trPr>
        <w:tc>
          <w:tcPr>
            <w:tcBorders>
              <w:top w:color="cfcfcf" w:space="0" w:sz="5" w:val="single"/>
              <w:left w:color="cfcfcf" w:space="0" w:sz="5" w:val="single"/>
              <w:bottom w:color="cfcfcf" w:space="0" w:sz="5" w:val="single"/>
              <w:right w:color="cfcfcf" w:space="0" w:sz="5" w:val="single"/>
            </w:tcBorders>
            <w:tcMar>
              <w:top w:w="15.0" w:type="dxa"/>
              <w:left w:w="15.0" w:type="dxa"/>
              <w:bottom w:w="15.0" w:type="dxa"/>
              <w:right w:w="15.0" w:type="dxa"/>
            </w:tcMar>
            <w:vAlign w:val="center"/>
          </w:tcPr>
          <w:p w:rsidR="00000000" w:rsidDel="00000000" w:rsidP="00000000" w:rsidRDefault="00000000" w:rsidRPr="00000000" w14:paraId="000003A2">
            <w:pPr>
              <w:spacing w:after="20" w:lineRule="auto"/>
              <w:ind w:left="20" w:firstLine="0"/>
              <w:jc w:val="both"/>
              <w:rPr/>
            </w:pPr>
            <w:r w:rsidDel="00000000" w:rsidR="00000000" w:rsidRPr="00000000">
              <w:rPr>
                <w:rFonts w:ascii="Times New Roman" w:cs="Times New Roman" w:eastAsia="Times New Roman" w:hAnsi="Times New Roman"/>
                <w:b w:val="0"/>
                <w:i w:val="0"/>
                <w:color w:val="000000"/>
                <w:sz w:val="20"/>
                <w:szCs w:val="20"/>
                <w:rtl w:val="0"/>
              </w:rPr>
              <w:t xml:space="preserve">3.</w:t>
            </w:r>
            <w:r w:rsidDel="00000000" w:rsidR="00000000" w:rsidRPr="00000000">
              <w:rPr>
                <w:rtl w:val="0"/>
              </w:rPr>
            </w:r>
          </w:p>
        </w:tc>
        <w:tc>
          <w:tcPr>
            <w:tcBorders>
              <w:top w:color="cfcfcf" w:space="0" w:sz="5" w:val="single"/>
              <w:left w:color="cfcfcf" w:space="0" w:sz="5" w:val="single"/>
              <w:bottom w:color="cfcfcf" w:space="0" w:sz="5" w:val="single"/>
              <w:right w:color="cfcfcf" w:space="0" w:sz="5" w:val="single"/>
            </w:tcBorders>
            <w:tcMar>
              <w:top w:w="15.0" w:type="dxa"/>
              <w:left w:w="15.0" w:type="dxa"/>
              <w:bottom w:w="15.0" w:type="dxa"/>
              <w:right w:w="15.0" w:type="dxa"/>
            </w:tcMar>
            <w:vAlign w:val="center"/>
          </w:tcPr>
          <w:p w:rsidR="00000000" w:rsidDel="00000000" w:rsidP="00000000" w:rsidRDefault="00000000" w:rsidRPr="00000000" w14:paraId="000003A3">
            <w:pPr>
              <w:spacing w:after="20" w:lineRule="auto"/>
              <w:ind w:left="20" w:firstLine="0"/>
              <w:jc w:val="both"/>
              <w:rPr/>
            </w:pPr>
            <w:r w:rsidDel="00000000" w:rsidR="00000000" w:rsidRPr="00000000">
              <w:rPr>
                <w:rFonts w:ascii="Times New Roman" w:cs="Times New Roman" w:eastAsia="Times New Roman" w:hAnsi="Times New Roman"/>
                <w:b w:val="0"/>
                <w:i w:val="0"/>
                <w:color w:val="000000"/>
                <w:sz w:val="20"/>
                <w:szCs w:val="20"/>
                <w:rtl w:val="0"/>
              </w:rPr>
              <w:t xml:space="preserve">Государственное учреждение "Служба пожаротушения и аварийно-спасательных работ Департамента по чрезвычайным ситуациям Восточно-Казахстанской области"</w:t>
            </w:r>
            <w:r w:rsidDel="00000000" w:rsidR="00000000" w:rsidRPr="00000000">
              <w:rPr>
                <w:rtl w:val="0"/>
              </w:rPr>
            </w:r>
          </w:p>
        </w:tc>
        <w:tc>
          <w:tcPr>
            <w:tcBorders>
              <w:top w:color="cfcfcf" w:space="0" w:sz="5" w:val="single"/>
              <w:left w:color="cfcfcf" w:space="0" w:sz="5" w:val="single"/>
              <w:bottom w:color="cfcfcf" w:space="0" w:sz="5" w:val="single"/>
              <w:right w:color="cfcfcf" w:space="0" w:sz="5" w:val="single"/>
            </w:tcBorders>
            <w:tcMar>
              <w:top w:w="15.0" w:type="dxa"/>
              <w:left w:w="15.0" w:type="dxa"/>
              <w:bottom w:w="15.0" w:type="dxa"/>
              <w:right w:w="15.0" w:type="dxa"/>
            </w:tcMar>
            <w:vAlign w:val="center"/>
          </w:tcPr>
          <w:p w:rsidR="00000000" w:rsidDel="00000000" w:rsidP="00000000" w:rsidRDefault="00000000" w:rsidRPr="00000000" w14:paraId="000003A4">
            <w:pPr>
              <w:spacing w:after="20" w:lineRule="auto"/>
              <w:ind w:left="20" w:firstLine="0"/>
              <w:jc w:val="both"/>
              <w:rPr/>
            </w:pPr>
            <w:r w:rsidDel="00000000" w:rsidR="00000000" w:rsidRPr="00000000">
              <w:rPr>
                <w:rFonts w:ascii="Times New Roman" w:cs="Times New Roman" w:eastAsia="Times New Roman" w:hAnsi="Times New Roman"/>
                <w:b w:val="0"/>
                <w:i w:val="0"/>
                <w:color w:val="000000"/>
                <w:sz w:val="20"/>
                <w:szCs w:val="20"/>
                <w:rtl w:val="0"/>
              </w:rPr>
              <w:t xml:space="preserve">город Усть-Каменогорск</w:t>
            </w:r>
            <w:r w:rsidDel="00000000" w:rsidR="00000000" w:rsidRPr="00000000">
              <w:rPr>
                <w:rtl w:val="0"/>
              </w:rPr>
            </w:r>
          </w:p>
        </w:tc>
        <w:tc>
          <w:tcPr>
            <w:tcBorders>
              <w:top w:color="cfcfcf" w:space="0" w:sz="5" w:val="single"/>
              <w:left w:color="cfcfcf" w:space="0" w:sz="5" w:val="single"/>
              <w:bottom w:color="cfcfcf" w:space="0" w:sz="5" w:val="single"/>
              <w:right w:color="cfcfcf" w:space="0" w:sz="5" w:val="single"/>
            </w:tcBorders>
            <w:tcMar>
              <w:top w:w="15.0" w:type="dxa"/>
              <w:left w:w="15.0" w:type="dxa"/>
              <w:bottom w:w="15.0" w:type="dxa"/>
              <w:right w:w="15.0" w:type="dxa"/>
            </w:tcMar>
            <w:vAlign w:val="center"/>
          </w:tcPr>
          <w:p w:rsidR="00000000" w:rsidDel="00000000" w:rsidP="00000000" w:rsidRDefault="00000000" w:rsidRPr="00000000" w14:paraId="000003A5">
            <w:pPr>
              <w:spacing w:after="20" w:lineRule="auto"/>
              <w:ind w:left="20" w:firstLine="0"/>
              <w:jc w:val="both"/>
              <w:rPr/>
            </w:pPr>
            <w:r w:rsidDel="00000000" w:rsidR="00000000" w:rsidRPr="00000000">
              <w:rPr>
                <w:rFonts w:ascii="Times New Roman" w:cs="Times New Roman" w:eastAsia="Times New Roman" w:hAnsi="Times New Roman"/>
                <w:b w:val="0"/>
                <w:i w:val="0"/>
                <w:color w:val="000000"/>
                <w:sz w:val="20"/>
                <w:szCs w:val="20"/>
                <w:rtl w:val="0"/>
              </w:rPr>
              <w:t xml:space="preserve">Министерство по чрезвычайным ситуациям Республики Казахстан</w:t>
            </w:r>
            <w:r w:rsidDel="00000000" w:rsidR="00000000" w:rsidRPr="00000000">
              <w:rPr>
                <w:rtl w:val="0"/>
              </w:rPr>
            </w:r>
          </w:p>
        </w:tc>
      </w:tr>
      <w:tr>
        <w:trPr>
          <w:cantSplit w:val="0"/>
          <w:trHeight w:val="30" w:hRule="atLeast"/>
          <w:tblHeader w:val="0"/>
        </w:trPr>
        <w:tc>
          <w:tcPr>
            <w:tcBorders>
              <w:top w:color="cfcfcf" w:space="0" w:sz="5" w:val="single"/>
              <w:left w:color="cfcfcf" w:space="0" w:sz="5" w:val="single"/>
              <w:bottom w:color="cfcfcf" w:space="0" w:sz="5" w:val="single"/>
              <w:right w:color="cfcfcf" w:space="0" w:sz="5" w:val="single"/>
            </w:tcBorders>
            <w:tcMar>
              <w:top w:w="15.0" w:type="dxa"/>
              <w:left w:w="15.0" w:type="dxa"/>
              <w:bottom w:w="15.0" w:type="dxa"/>
              <w:right w:w="15.0" w:type="dxa"/>
            </w:tcMar>
            <w:vAlign w:val="center"/>
          </w:tcPr>
          <w:p w:rsidR="00000000" w:rsidDel="00000000" w:rsidP="00000000" w:rsidRDefault="00000000" w:rsidRPr="00000000" w14:paraId="000003A6">
            <w:pPr>
              <w:spacing w:after="20" w:lineRule="auto"/>
              <w:ind w:left="20" w:firstLine="0"/>
              <w:jc w:val="both"/>
              <w:rPr/>
            </w:pPr>
            <w:r w:rsidDel="00000000" w:rsidR="00000000" w:rsidRPr="00000000">
              <w:rPr>
                <w:rFonts w:ascii="Times New Roman" w:cs="Times New Roman" w:eastAsia="Times New Roman" w:hAnsi="Times New Roman"/>
                <w:b w:val="0"/>
                <w:i w:val="0"/>
                <w:color w:val="000000"/>
                <w:sz w:val="20"/>
                <w:szCs w:val="20"/>
                <w:rtl w:val="0"/>
              </w:rPr>
              <w:t xml:space="preserve">4.</w:t>
            </w:r>
            <w:r w:rsidDel="00000000" w:rsidR="00000000" w:rsidRPr="00000000">
              <w:rPr>
                <w:rtl w:val="0"/>
              </w:rPr>
            </w:r>
          </w:p>
        </w:tc>
        <w:tc>
          <w:tcPr>
            <w:tcBorders>
              <w:top w:color="cfcfcf" w:space="0" w:sz="5" w:val="single"/>
              <w:left w:color="cfcfcf" w:space="0" w:sz="5" w:val="single"/>
              <w:bottom w:color="cfcfcf" w:space="0" w:sz="5" w:val="single"/>
              <w:right w:color="cfcfcf" w:space="0" w:sz="5" w:val="single"/>
            </w:tcBorders>
            <w:tcMar>
              <w:top w:w="15.0" w:type="dxa"/>
              <w:left w:w="15.0" w:type="dxa"/>
              <w:bottom w:w="15.0" w:type="dxa"/>
              <w:right w:w="15.0" w:type="dxa"/>
            </w:tcMar>
            <w:vAlign w:val="center"/>
          </w:tcPr>
          <w:p w:rsidR="00000000" w:rsidDel="00000000" w:rsidP="00000000" w:rsidRDefault="00000000" w:rsidRPr="00000000" w14:paraId="000003A7">
            <w:pPr>
              <w:spacing w:after="20" w:lineRule="auto"/>
              <w:ind w:left="20" w:firstLine="0"/>
              <w:jc w:val="both"/>
              <w:rPr/>
            </w:pPr>
            <w:r w:rsidDel="00000000" w:rsidR="00000000" w:rsidRPr="00000000">
              <w:rPr>
                <w:rFonts w:ascii="Times New Roman" w:cs="Times New Roman" w:eastAsia="Times New Roman" w:hAnsi="Times New Roman"/>
                <w:b w:val="0"/>
                <w:i w:val="0"/>
                <w:color w:val="000000"/>
                <w:sz w:val="20"/>
                <w:szCs w:val="20"/>
                <w:rtl w:val="0"/>
              </w:rPr>
              <w:t xml:space="preserve">Государственное учреждение "Служба пожаротушения и аварийно-спасательных работ Департамента по чрезвычайным ситуациям Костанайской области"</w:t>
            </w:r>
            <w:r w:rsidDel="00000000" w:rsidR="00000000" w:rsidRPr="00000000">
              <w:rPr>
                <w:rtl w:val="0"/>
              </w:rPr>
            </w:r>
          </w:p>
        </w:tc>
        <w:tc>
          <w:tcPr>
            <w:tcBorders>
              <w:top w:color="cfcfcf" w:space="0" w:sz="5" w:val="single"/>
              <w:left w:color="cfcfcf" w:space="0" w:sz="5" w:val="single"/>
              <w:bottom w:color="cfcfcf" w:space="0" w:sz="5" w:val="single"/>
              <w:right w:color="cfcfcf" w:space="0" w:sz="5" w:val="single"/>
            </w:tcBorders>
            <w:tcMar>
              <w:top w:w="15.0" w:type="dxa"/>
              <w:left w:w="15.0" w:type="dxa"/>
              <w:bottom w:w="15.0" w:type="dxa"/>
              <w:right w:w="15.0" w:type="dxa"/>
            </w:tcMar>
            <w:vAlign w:val="center"/>
          </w:tcPr>
          <w:p w:rsidR="00000000" w:rsidDel="00000000" w:rsidP="00000000" w:rsidRDefault="00000000" w:rsidRPr="00000000" w14:paraId="000003A8">
            <w:pPr>
              <w:spacing w:after="20" w:lineRule="auto"/>
              <w:ind w:left="20" w:firstLine="0"/>
              <w:jc w:val="both"/>
              <w:rPr/>
            </w:pPr>
            <w:r w:rsidDel="00000000" w:rsidR="00000000" w:rsidRPr="00000000">
              <w:rPr>
                <w:rFonts w:ascii="Times New Roman" w:cs="Times New Roman" w:eastAsia="Times New Roman" w:hAnsi="Times New Roman"/>
                <w:b w:val="0"/>
                <w:i w:val="0"/>
                <w:color w:val="000000"/>
                <w:sz w:val="20"/>
                <w:szCs w:val="20"/>
                <w:rtl w:val="0"/>
              </w:rPr>
              <w:t xml:space="preserve">город Костанай</w:t>
            </w:r>
            <w:r w:rsidDel="00000000" w:rsidR="00000000" w:rsidRPr="00000000">
              <w:rPr>
                <w:rtl w:val="0"/>
              </w:rPr>
            </w:r>
          </w:p>
        </w:tc>
        <w:tc>
          <w:tcPr>
            <w:tcBorders>
              <w:top w:color="cfcfcf" w:space="0" w:sz="5" w:val="single"/>
              <w:left w:color="cfcfcf" w:space="0" w:sz="5" w:val="single"/>
              <w:bottom w:color="cfcfcf" w:space="0" w:sz="5" w:val="single"/>
              <w:right w:color="cfcfcf" w:space="0" w:sz="5" w:val="single"/>
            </w:tcBorders>
            <w:tcMar>
              <w:top w:w="15.0" w:type="dxa"/>
              <w:left w:w="15.0" w:type="dxa"/>
              <w:bottom w:w="15.0" w:type="dxa"/>
              <w:right w:w="15.0" w:type="dxa"/>
            </w:tcMar>
            <w:vAlign w:val="center"/>
          </w:tcPr>
          <w:p w:rsidR="00000000" w:rsidDel="00000000" w:rsidP="00000000" w:rsidRDefault="00000000" w:rsidRPr="00000000" w14:paraId="000003A9">
            <w:pPr>
              <w:spacing w:after="20" w:lineRule="auto"/>
              <w:ind w:left="20" w:firstLine="0"/>
              <w:jc w:val="both"/>
              <w:rPr/>
            </w:pPr>
            <w:r w:rsidDel="00000000" w:rsidR="00000000" w:rsidRPr="00000000">
              <w:rPr>
                <w:rFonts w:ascii="Times New Roman" w:cs="Times New Roman" w:eastAsia="Times New Roman" w:hAnsi="Times New Roman"/>
                <w:b w:val="0"/>
                <w:i w:val="0"/>
                <w:color w:val="000000"/>
                <w:sz w:val="20"/>
                <w:szCs w:val="20"/>
                <w:rtl w:val="0"/>
              </w:rPr>
              <w:t xml:space="preserve">Министерство по чрезвычайным ситуациям Республики Казахстан</w:t>
            </w:r>
            <w:r w:rsidDel="00000000" w:rsidR="00000000" w:rsidRPr="00000000">
              <w:rPr>
                <w:rtl w:val="0"/>
              </w:rPr>
            </w:r>
          </w:p>
        </w:tc>
      </w:tr>
      <w:tr>
        <w:trPr>
          <w:cantSplit w:val="0"/>
          <w:trHeight w:val="30" w:hRule="atLeast"/>
          <w:tblHeader w:val="0"/>
        </w:trPr>
        <w:tc>
          <w:tcPr>
            <w:tcBorders>
              <w:top w:color="cfcfcf" w:space="0" w:sz="5" w:val="single"/>
              <w:left w:color="cfcfcf" w:space="0" w:sz="5" w:val="single"/>
              <w:bottom w:color="cfcfcf" w:space="0" w:sz="5" w:val="single"/>
              <w:right w:color="cfcfcf" w:space="0" w:sz="5" w:val="single"/>
            </w:tcBorders>
            <w:tcMar>
              <w:top w:w="15.0" w:type="dxa"/>
              <w:left w:w="15.0" w:type="dxa"/>
              <w:bottom w:w="15.0" w:type="dxa"/>
              <w:right w:w="15.0" w:type="dxa"/>
            </w:tcMar>
            <w:vAlign w:val="center"/>
          </w:tcPr>
          <w:p w:rsidR="00000000" w:rsidDel="00000000" w:rsidP="00000000" w:rsidRDefault="00000000" w:rsidRPr="00000000" w14:paraId="000003AA">
            <w:pPr>
              <w:spacing w:after="20" w:lineRule="auto"/>
              <w:ind w:left="20" w:firstLine="0"/>
              <w:jc w:val="both"/>
              <w:rPr/>
            </w:pPr>
            <w:r w:rsidDel="00000000" w:rsidR="00000000" w:rsidRPr="00000000">
              <w:rPr>
                <w:rFonts w:ascii="Times New Roman" w:cs="Times New Roman" w:eastAsia="Times New Roman" w:hAnsi="Times New Roman"/>
                <w:b w:val="0"/>
                <w:i w:val="0"/>
                <w:color w:val="000000"/>
                <w:sz w:val="20"/>
                <w:szCs w:val="20"/>
                <w:rtl w:val="0"/>
              </w:rPr>
              <w:t xml:space="preserve">5.</w:t>
            </w:r>
            <w:r w:rsidDel="00000000" w:rsidR="00000000" w:rsidRPr="00000000">
              <w:rPr>
                <w:rtl w:val="0"/>
              </w:rPr>
            </w:r>
          </w:p>
        </w:tc>
        <w:tc>
          <w:tcPr>
            <w:tcBorders>
              <w:top w:color="cfcfcf" w:space="0" w:sz="5" w:val="single"/>
              <w:left w:color="cfcfcf" w:space="0" w:sz="5" w:val="single"/>
              <w:bottom w:color="cfcfcf" w:space="0" w:sz="5" w:val="single"/>
              <w:right w:color="cfcfcf" w:space="0" w:sz="5" w:val="single"/>
            </w:tcBorders>
            <w:tcMar>
              <w:top w:w="15.0" w:type="dxa"/>
              <w:left w:w="15.0" w:type="dxa"/>
              <w:bottom w:w="15.0" w:type="dxa"/>
              <w:right w:w="15.0" w:type="dxa"/>
            </w:tcMar>
            <w:vAlign w:val="center"/>
          </w:tcPr>
          <w:p w:rsidR="00000000" w:rsidDel="00000000" w:rsidP="00000000" w:rsidRDefault="00000000" w:rsidRPr="00000000" w14:paraId="000003AB">
            <w:pPr>
              <w:spacing w:after="20" w:lineRule="auto"/>
              <w:ind w:left="20" w:firstLine="0"/>
              <w:jc w:val="both"/>
              <w:rPr/>
            </w:pPr>
            <w:r w:rsidDel="00000000" w:rsidR="00000000" w:rsidRPr="00000000">
              <w:rPr>
                <w:rFonts w:ascii="Times New Roman" w:cs="Times New Roman" w:eastAsia="Times New Roman" w:hAnsi="Times New Roman"/>
                <w:b w:val="0"/>
                <w:i w:val="0"/>
                <w:color w:val="000000"/>
                <w:sz w:val="20"/>
                <w:szCs w:val="20"/>
                <w:rtl w:val="0"/>
              </w:rPr>
              <w:t xml:space="preserve">Государственное учреждение "Служба пожаротушения и аварийно-спасательных работ Департамента по чрезвычайным ситуациям Атырауской области"</w:t>
            </w:r>
            <w:r w:rsidDel="00000000" w:rsidR="00000000" w:rsidRPr="00000000">
              <w:rPr>
                <w:rtl w:val="0"/>
              </w:rPr>
            </w:r>
          </w:p>
        </w:tc>
        <w:tc>
          <w:tcPr>
            <w:tcBorders>
              <w:top w:color="cfcfcf" w:space="0" w:sz="5" w:val="single"/>
              <w:left w:color="cfcfcf" w:space="0" w:sz="5" w:val="single"/>
              <w:bottom w:color="cfcfcf" w:space="0" w:sz="5" w:val="single"/>
              <w:right w:color="cfcfcf" w:space="0" w:sz="5" w:val="single"/>
            </w:tcBorders>
            <w:tcMar>
              <w:top w:w="15.0" w:type="dxa"/>
              <w:left w:w="15.0" w:type="dxa"/>
              <w:bottom w:w="15.0" w:type="dxa"/>
              <w:right w:w="15.0" w:type="dxa"/>
            </w:tcMar>
            <w:vAlign w:val="center"/>
          </w:tcPr>
          <w:p w:rsidR="00000000" w:rsidDel="00000000" w:rsidP="00000000" w:rsidRDefault="00000000" w:rsidRPr="00000000" w14:paraId="000003AC">
            <w:pPr>
              <w:spacing w:after="20" w:lineRule="auto"/>
              <w:ind w:left="20" w:firstLine="0"/>
              <w:jc w:val="both"/>
              <w:rPr/>
            </w:pPr>
            <w:r w:rsidDel="00000000" w:rsidR="00000000" w:rsidRPr="00000000">
              <w:rPr>
                <w:rFonts w:ascii="Times New Roman" w:cs="Times New Roman" w:eastAsia="Times New Roman" w:hAnsi="Times New Roman"/>
                <w:b w:val="0"/>
                <w:i w:val="0"/>
                <w:color w:val="000000"/>
                <w:sz w:val="20"/>
                <w:szCs w:val="20"/>
                <w:rtl w:val="0"/>
              </w:rPr>
              <w:t xml:space="preserve">город Атырау</w:t>
            </w:r>
            <w:r w:rsidDel="00000000" w:rsidR="00000000" w:rsidRPr="00000000">
              <w:rPr>
                <w:rtl w:val="0"/>
              </w:rPr>
            </w:r>
          </w:p>
        </w:tc>
        <w:tc>
          <w:tcPr>
            <w:tcBorders>
              <w:top w:color="cfcfcf" w:space="0" w:sz="5" w:val="single"/>
              <w:left w:color="cfcfcf" w:space="0" w:sz="5" w:val="single"/>
              <w:bottom w:color="cfcfcf" w:space="0" w:sz="5" w:val="single"/>
              <w:right w:color="cfcfcf" w:space="0" w:sz="5" w:val="single"/>
            </w:tcBorders>
            <w:tcMar>
              <w:top w:w="15.0" w:type="dxa"/>
              <w:left w:w="15.0" w:type="dxa"/>
              <w:bottom w:w="15.0" w:type="dxa"/>
              <w:right w:w="15.0" w:type="dxa"/>
            </w:tcMar>
            <w:vAlign w:val="center"/>
          </w:tcPr>
          <w:p w:rsidR="00000000" w:rsidDel="00000000" w:rsidP="00000000" w:rsidRDefault="00000000" w:rsidRPr="00000000" w14:paraId="000003AD">
            <w:pPr>
              <w:spacing w:after="20" w:lineRule="auto"/>
              <w:ind w:left="20" w:firstLine="0"/>
              <w:jc w:val="both"/>
              <w:rPr/>
            </w:pPr>
            <w:r w:rsidDel="00000000" w:rsidR="00000000" w:rsidRPr="00000000">
              <w:rPr>
                <w:rFonts w:ascii="Times New Roman" w:cs="Times New Roman" w:eastAsia="Times New Roman" w:hAnsi="Times New Roman"/>
                <w:b w:val="0"/>
                <w:i w:val="0"/>
                <w:color w:val="000000"/>
                <w:sz w:val="20"/>
                <w:szCs w:val="20"/>
                <w:rtl w:val="0"/>
              </w:rPr>
              <w:t xml:space="preserve">Министерство по чрезвычайным ситуациям Республики Казахстан</w:t>
            </w:r>
            <w:r w:rsidDel="00000000" w:rsidR="00000000" w:rsidRPr="00000000">
              <w:rPr>
                <w:rtl w:val="0"/>
              </w:rPr>
            </w:r>
          </w:p>
        </w:tc>
      </w:tr>
      <w:tr>
        <w:trPr>
          <w:cantSplit w:val="0"/>
          <w:trHeight w:val="30" w:hRule="atLeast"/>
          <w:tblHeader w:val="0"/>
        </w:trPr>
        <w:tc>
          <w:tcPr>
            <w:tcBorders>
              <w:top w:color="cfcfcf" w:space="0" w:sz="5" w:val="single"/>
              <w:left w:color="cfcfcf" w:space="0" w:sz="5" w:val="single"/>
              <w:bottom w:color="cfcfcf" w:space="0" w:sz="5" w:val="single"/>
              <w:right w:color="cfcfcf" w:space="0" w:sz="5" w:val="single"/>
            </w:tcBorders>
            <w:tcMar>
              <w:top w:w="15.0" w:type="dxa"/>
              <w:left w:w="15.0" w:type="dxa"/>
              <w:bottom w:w="15.0" w:type="dxa"/>
              <w:right w:w="15.0" w:type="dxa"/>
            </w:tcMar>
            <w:vAlign w:val="center"/>
          </w:tcPr>
          <w:p w:rsidR="00000000" w:rsidDel="00000000" w:rsidP="00000000" w:rsidRDefault="00000000" w:rsidRPr="00000000" w14:paraId="000003AE">
            <w:pPr>
              <w:spacing w:after="20" w:lineRule="auto"/>
              <w:ind w:left="20" w:firstLine="0"/>
              <w:jc w:val="both"/>
              <w:rPr/>
            </w:pPr>
            <w:r w:rsidDel="00000000" w:rsidR="00000000" w:rsidRPr="00000000">
              <w:rPr>
                <w:rFonts w:ascii="Times New Roman" w:cs="Times New Roman" w:eastAsia="Times New Roman" w:hAnsi="Times New Roman"/>
                <w:b w:val="0"/>
                <w:i w:val="0"/>
                <w:color w:val="000000"/>
                <w:sz w:val="20"/>
                <w:szCs w:val="20"/>
                <w:rtl w:val="0"/>
              </w:rPr>
              <w:t xml:space="preserve">6.</w:t>
            </w:r>
            <w:r w:rsidDel="00000000" w:rsidR="00000000" w:rsidRPr="00000000">
              <w:rPr>
                <w:rtl w:val="0"/>
              </w:rPr>
            </w:r>
          </w:p>
        </w:tc>
        <w:tc>
          <w:tcPr>
            <w:tcBorders>
              <w:top w:color="cfcfcf" w:space="0" w:sz="5" w:val="single"/>
              <w:left w:color="cfcfcf" w:space="0" w:sz="5" w:val="single"/>
              <w:bottom w:color="cfcfcf" w:space="0" w:sz="5" w:val="single"/>
              <w:right w:color="cfcfcf" w:space="0" w:sz="5" w:val="single"/>
            </w:tcBorders>
            <w:tcMar>
              <w:top w:w="15.0" w:type="dxa"/>
              <w:left w:w="15.0" w:type="dxa"/>
              <w:bottom w:w="15.0" w:type="dxa"/>
              <w:right w:w="15.0" w:type="dxa"/>
            </w:tcMar>
            <w:vAlign w:val="center"/>
          </w:tcPr>
          <w:p w:rsidR="00000000" w:rsidDel="00000000" w:rsidP="00000000" w:rsidRDefault="00000000" w:rsidRPr="00000000" w14:paraId="000003AF">
            <w:pPr>
              <w:spacing w:after="20" w:lineRule="auto"/>
              <w:ind w:left="20" w:firstLine="0"/>
              <w:jc w:val="both"/>
              <w:rPr/>
            </w:pPr>
            <w:r w:rsidDel="00000000" w:rsidR="00000000" w:rsidRPr="00000000">
              <w:rPr>
                <w:rFonts w:ascii="Times New Roman" w:cs="Times New Roman" w:eastAsia="Times New Roman" w:hAnsi="Times New Roman"/>
                <w:b w:val="0"/>
                <w:i w:val="0"/>
                <w:color w:val="000000"/>
                <w:sz w:val="20"/>
                <w:szCs w:val="20"/>
                <w:rtl w:val="0"/>
              </w:rPr>
              <w:t xml:space="preserve">Государственное учреждение "Служба пожаротушения и аварийно-спасательных работ Департамента по чрезвычайным ситуациям Кызылординской области"</w:t>
            </w:r>
            <w:r w:rsidDel="00000000" w:rsidR="00000000" w:rsidRPr="00000000">
              <w:rPr>
                <w:rtl w:val="0"/>
              </w:rPr>
            </w:r>
          </w:p>
        </w:tc>
        <w:tc>
          <w:tcPr>
            <w:tcBorders>
              <w:top w:color="cfcfcf" w:space="0" w:sz="5" w:val="single"/>
              <w:left w:color="cfcfcf" w:space="0" w:sz="5" w:val="single"/>
              <w:bottom w:color="cfcfcf" w:space="0" w:sz="5" w:val="single"/>
              <w:right w:color="cfcfcf" w:space="0" w:sz="5" w:val="single"/>
            </w:tcBorders>
            <w:tcMar>
              <w:top w:w="15.0" w:type="dxa"/>
              <w:left w:w="15.0" w:type="dxa"/>
              <w:bottom w:w="15.0" w:type="dxa"/>
              <w:right w:w="15.0" w:type="dxa"/>
            </w:tcMar>
            <w:vAlign w:val="center"/>
          </w:tcPr>
          <w:p w:rsidR="00000000" w:rsidDel="00000000" w:rsidP="00000000" w:rsidRDefault="00000000" w:rsidRPr="00000000" w14:paraId="000003B0">
            <w:pPr>
              <w:spacing w:after="20" w:lineRule="auto"/>
              <w:ind w:left="20" w:firstLine="0"/>
              <w:jc w:val="both"/>
              <w:rPr/>
            </w:pPr>
            <w:r w:rsidDel="00000000" w:rsidR="00000000" w:rsidRPr="00000000">
              <w:rPr>
                <w:rFonts w:ascii="Times New Roman" w:cs="Times New Roman" w:eastAsia="Times New Roman" w:hAnsi="Times New Roman"/>
                <w:b w:val="0"/>
                <w:i w:val="0"/>
                <w:color w:val="000000"/>
                <w:sz w:val="20"/>
                <w:szCs w:val="20"/>
                <w:rtl w:val="0"/>
              </w:rPr>
              <w:t xml:space="preserve">город Кызылорда</w:t>
            </w:r>
            <w:r w:rsidDel="00000000" w:rsidR="00000000" w:rsidRPr="00000000">
              <w:rPr>
                <w:rtl w:val="0"/>
              </w:rPr>
            </w:r>
          </w:p>
        </w:tc>
        <w:tc>
          <w:tcPr>
            <w:tcBorders>
              <w:top w:color="cfcfcf" w:space="0" w:sz="5" w:val="single"/>
              <w:left w:color="cfcfcf" w:space="0" w:sz="5" w:val="single"/>
              <w:bottom w:color="cfcfcf" w:space="0" w:sz="5" w:val="single"/>
              <w:right w:color="cfcfcf" w:space="0" w:sz="5" w:val="single"/>
            </w:tcBorders>
            <w:tcMar>
              <w:top w:w="15.0" w:type="dxa"/>
              <w:left w:w="15.0" w:type="dxa"/>
              <w:bottom w:w="15.0" w:type="dxa"/>
              <w:right w:w="15.0" w:type="dxa"/>
            </w:tcMar>
            <w:vAlign w:val="center"/>
          </w:tcPr>
          <w:p w:rsidR="00000000" w:rsidDel="00000000" w:rsidP="00000000" w:rsidRDefault="00000000" w:rsidRPr="00000000" w14:paraId="000003B1">
            <w:pPr>
              <w:spacing w:after="20" w:lineRule="auto"/>
              <w:ind w:left="20" w:firstLine="0"/>
              <w:jc w:val="both"/>
              <w:rPr/>
            </w:pPr>
            <w:r w:rsidDel="00000000" w:rsidR="00000000" w:rsidRPr="00000000">
              <w:rPr>
                <w:rFonts w:ascii="Times New Roman" w:cs="Times New Roman" w:eastAsia="Times New Roman" w:hAnsi="Times New Roman"/>
                <w:b w:val="0"/>
                <w:i w:val="0"/>
                <w:color w:val="000000"/>
                <w:sz w:val="20"/>
                <w:szCs w:val="20"/>
                <w:rtl w:val="0"/>
              </w:rPr>
              <w:t xml:space="preserve">Министерство по чрезвычайным ситуациям Республики Казахстан</w:t>
            </w:r>
            <w:r w:rsidDel="00000000" w:rsidR="00000000" w:rsidRPr="00000000">
              <w:rPr>
                <w:rtl w:val="0"/>
              </w:rPr>
            </w:r>
          </w:p>
        </w:tc>
      </w:tr>
      <w:tr>
        <w:trPr>
          <w:cantSplit w:val="0"/>
          <w:trHeight w:val="30" w:hRule="atLeast"/>
          <w:tblHeader w:val="0"/>
        </w:trPr>
        <w:tc>
          <w:tcPr>
            <w:tcBorders>
              <w:top w:color="cfcfcf" w:space="0" w:sz="5" w:val="single"/>
              <w:left w:color="cfcfcf" w:space="0" w:sz="5" w:val="single"/>
              <w:bottom w:color="cfcfcf" w:space="0" w:sz="5" w:val="single"/>
              <w:right w:color="cfcfcf" w:space="0" w:sz="5" w:val="single"/>
            </w:tcBorders>
            <w:tcMar>
              <w:top w:w="15.0" w:type="dxa"/>
              <w:left w:w="15.0" w:type="dxa"/>
              <w:bottom w:w="15.0" w:type="dxa"/>
              <w:right w:w="15.0" w:type="dxa"/>
            </w:tcMar>
            <w:vAlign w:val="center"/>
          </w:tcPr>
          <w:p w:rsidR="00000000" w:rsidDel="00000000" w:rsidP="00000000" w:rsidRDefault="00000000" w:rsidRPr="00000000" w14:paraId="000003B2">
            <w:pPr>
              <w:spacing w:after="20" w:lineRule="auto"/>
              <w:ind w:left="20" w:firstLine="0"/>
              <w:jc w:val="both"/>
              <w:rPr/>
            </w:pPr>
            <w:r w:rsidDel="00000000" w:rsidR="00000000" w:rsidRPr="00000000">
              <w:rPr>
                <w:rFonts w:ascii="Times New Roman" w:cs="Times New Roman" w:eastAsia="Times New Roman" w:hAnsi="Times New Roman"/>
                <w:b w:val="0"/>
                <w:i w:val="0"/>
                <w:color w:val="000000"/>
                <w:sz w:val="20"/>
                <w:szCs w:val="20"/>
                <w:rtl w:val="0"/>
              </w:rPr>
              <w:t xml:space="preserve">7.</w:t>
            </w:r>
            <w:r w:rsidDel="00000000" w:rsidR="00000000" w:rsidRPr="00000000">
              <w:rPr>
                <w:rtl w:val="0"/>
              </w:rPr>
            </w:r>
          </w:p>
        </w:tc>
        <w:tc>
          <w:tcPr>
            <w:tcBorders>
              <w:top w:color="cfcfcf" w:space="0" w:sz="5" w:val="single"/>
              <w:left w:color="cfcfcf" w:space="0" w:sz="5" w:val="single"/>
              <w:bottom w:color="cfcfcf" w:space="0" w:sz="5" w:val="single"/>
              <w:right w:color="cfcfcf" w:space="0" w:sz="5" w:val="single"/>
            </w:tcBorders>
            <w:tcMar>
              <w:top w:w="15.0" w:type="dxa"/>
              <w:left w:w="15.0" w:type="dxa"/>
              <w:bottom w:w="15.0" w:type="dxa"/>
              <w:right w:w="15.0" w:type="dxa"/>
            </w:tcMar>
            <w:vAlign w:val="center"/>
          </w:tcPr>
          <w:p w:rsidR="00000000" w:rsidDel="00000000" w:rsidP="00000000" w:rsidRDefault="00000000" w:rsidRPr="00000000" w14:paraId="000003B3">
            <w:pPr>
              <w:spacing w:after="20" w:lineRule="auto"/>
              <w:ind w:left="20" w:firstLine="0"/>
              <w:jc w:val="both"/>
              <w:rPr/>
            </w:pPr>
            <w:r w:rsidDel="00000000" w:rsidR="00000000" w:rsidRPr="00000000">
              <w:rPr>
                <w:rFonts w:ascii="Times New Roman" w:cs="Times New Roman" w:eastAsia="Times New Roman" w:hAnsi="Times New Roman"/>
                <w:b w:val="0"/>
                <w:i w:val="0"/>
                <w:color w:val="000000"/>
                <w:sz w:val="20"/>
                <w:szCs w:val="20"/>
                <w:rtl w:val="0"/>
              </w:rPr>
              <w:t xml:space="preserve">Государственное коммунальное предприятие на праве хозяйственного ведения "Служба спасения города Алматы" аппарата акима города Алматы</w:t>
            </w:r>
            <w:r w:rsidDel="00000000" w:rsidR="00000000" w:rsidRPr="00000000">
              <w:rPr>
                <w:rtl w:val="0"/>
              </w:rPr>
            </w:r>
          </w:p>
        </w:tc>
        <w:tc>
          <w:tcPr>
            <w:tcBorders>
              <w:top w:color="cfcfcf" w:space="0" w:sz="5" w:val="single"/>
              <w:left w:color="cfcfcf" w:space="0" w:sz="5" w:val="single"/>
              <w:bottom w:color="cfcfcf" w:space="0" w:sz="5" w:val="single"/>
              <w:right w:color="cfcfcf" w:space="0" w:sz="5" w:val="single"/>
            </w:tcBorders>
            <w:tcMar>
              <w:top w:w="15.0" w:type="dxa"/>
              <w:left w:w="15.0" w:type="dxa"/>
              <w:bottom w:w="15.0" w:type="dxa"/>
              <w:right w:w="15.0" w:type="dxa"/>
            </w:tcMar>
            <w:vAlign w:val="center"/>
          </w:tcPr>
          <w:p w:rsidR="00000000" w:rsidDel="00000000" w:rsidP="00000000" w:rsidRDefault="00000000" w:rsidRPr="00000000" w14:paraId="000003B4">
            <w:pPr>
              <w:spacing w:after="20" w:lineRule="auto"/>
              <w:ind w:left="20" w:firstLine="0"/>
              <w:jc w:val="both"/>
              <w:rPr/>
            </w:pPr>
            <w:r w:rsidDel="00000000" w:rsidR="00000000" w:rsidRPr="00000000">
              <w:rPr>
                <w:rFonts w:ascii="Times New Roman" w:cs="Times New Roman" w:eastAsia="Times New Roman" w:hAnsi="Times New Roman"/>
                <w:b w:val="0"/>
                <w:i w:val="0"/>
                <w:color w:val="000000"/>
                <w:sz w:val="20"/>
                <w:szCs w:val="20"/>
                <w:rtl w:val="0"/>
              </w:rPr>
              <w:t xml:space="preserve">город Алматы</w:t>
            </w:r>
            <w:r w:rsidDel="00000000" w:rsidR="00000000" w:rsidRPr="00000000">
              <w:rPr>
                <w:rtl w:val="0"/>
              </w:rPr>
            </w:r>
          </w:p>
        </w:tc>
        <w:tc>
          <w:tcPr>
            <w:tcBorders>
              <w:top w:color="cfcfcf" w:space="0" w:sz="5" w:val="single"/>
              <w:left w:color="cfcfcf" w:space="0" w:sz="5" w:val="single"/>
              <w:bottom w:color="cfcfcf" w:space="0" w:sz="5" w:val="single"/>
              <w:right w:color="cfcfcf" w:space="0" w:sz="5" w:val="single"/>
            </w:tcBorders>
            <w:tcMar>
              <w:top w:w="15.0" w:type="dxa"/>
              <w:left w:w="15.0" w:type="dxa"/>
              <w:bottom w:w="15.0" w:type="dxa"/>
              <w:right w:w="15.0" w:type="dxa"/>
            </w:tcMar>
            <w:vAlign w:val="center"/>
          </w:tcPr>
          <w:p w:rsidR="00000000" w:rsidDel="00000000" w:rsidP="00000000" w:rsidRDefault="00000000" w:rsidRPr="00000000" w14:paraId="000003B5">
            <w:pPr>
              <w:spacing w:after="20" w:lineRule="auto"/>
              <w:ind w:left="20" w:firstLine="0"/>
              <w:jc w:val="both"/>
              <w:rPr/>
            </w:pPr>
            <w:r w:rsidDel="00000000" w:rsidR="00000000" w:rsidRPr="00000000">
              <w:rPr>
                <w:rFonts w:ascii="Times New Roman" w:cs="Times New Roman" w:eastAsia="Times New Roman" w:hAnsi="Times New Roman"/>
                <w:b w:val="0"/>
                <w:i w:val="0"/>
                <w:color w:val="000000"/>
                <w:sz w:val="20"/>
                <w:szCs w:val="20"/>
                <w:rtl w:val="0"/>
              </w:rPr>
              <w:t xml:space="preserve">Аппарат акима города Алматы</w:t>
            </w:r>
            <w:r w:rsidDel="00000000" w:rsidR="00000000" w:rsidRPr="00000000">
              <w:rPr>
                <w:rtl w:val="0"/>
              </w:rPr>
            </w:r>
          </w:p>
        </w:tc>
      </w:tr>
      <w:tr>
        <w:trPr>
          <w:cantSplit w:val="0"/>
          <w:trHeight w:val="30" w:hRule="atLeast"/>
          <w:tblHeader w:val="0"/>
        </w:trPr>
        <w:tc>
          <w:tcPr>
            <w:tcBorders>
              <w:top w:color="cfcfcf" w:space="0" w:sz="5" w:val="single"/>
              <w:left w:color="cfcfcf" w:space="0" w:sz="5" w:val="single"/>
              <w:bottom w:color="cfcfcf" w:space="0" w:sz="5" w:val="single"/>
              <w:right w:color="cfcfcf" w:space="0" w:sz="5" w:val="single"/>
            </w:tcBorders>
            <w:tcMar>
              <w:top w:w="15.0" w:type="dxa"/>
              <w:left w:w="15.0" w:type="dxa"/>
              <w:bottom w:w="15.0" w:type="dxa"/>
              <w:right w:w="15.0" w:type="dxa"/>
            </w:tcMar>
            <w:vAlign w:val="center"/>
          </w:tcPr>
          <w:p w:rsidR="00000000" w:rsidDel="00000000" w:rsidP="00000000" w:rsidRDefault="00000000" w:rsidRPr="00000000" w14:paraId="000003B6">
            <w:pPr>
              <w:spacing w:after="20" w:lineRule="auto"/>
              <w:ind w:left="20" w:firstLine="0"/>
              <w:jc w:val="both"/>
              <w:rPr/>
            </w:pPr>
            <w:r w:rsidDel="00000000" w:rsidR="00000000" w:rsidRPr="00000000">
              <w:rPr>
                <w:rFonts w:ascii="Times New Roman" w:cs="Times New Roman" w:eastAsia="Times New Roman" w:hAnsi="Times New Roman"/>
                <w:b w:val="0"/>
                <w:i w:val="0"/>
                <w:color w:val="000000"/>
                <w:sz w:val="20"/>
                <w:szCs w:val="20"/>
                <w:rtl w:val="0"/>
              </w:rPr>
              <w:t xml:space="preserve">8.</w:t>
            </w:r>
            <w:r w:rsidDel="00000000" w:rsidR="00000000" w:rsidRPr="00000000">
              <w:rPr>
                <w:rtl w:val="0"/>
              </w:rPr>
            </w:r>
          </w:p>
        </w:tc>
        <w:tc>
          <w:tcPr>
            <w:tcBorders>
              <w:top w:color="cfcfcf" w:space="0" w:sz="5" w:val="single"/>
              <w:left w:color="cfcfcf" w:space="0" w:sz="5" w:val="single"/>
              <w:bottom w:color="cfcfcf" w:space="0" w:sz="5" w:val="single"/>
              <w:right w:color="cfcfcf" w:space="0" w:sz="5" w:val="single"/>
            </w:tcBorders>
            <w:tcMar>
              <w:top w:w="15.0" w:type="dxa"/>
              <w:left w:w="15.0" w:type="dxa"/>
              <w:bottom w:w="15.0" w:type="dxa"/>
              <w:right w:w="15.0" w:type="dxa"/>
            </w:tcMar>
            <w:vAlign w:val="center"/>
          </w:tcPr>
          <w:p w:rsidR="00000000" w:rsidDel="00000000" w:rsidP="00000000" w:rsidRDefault="00000000" w:rsidRPr="00000000" w14:paraId="000003B7">
            <w:pPr>
              <w:spacing w:after="20" w:lineRule="auto"/>
              <w:ind w:left="20" w:firstLine="0"/>
              <w:jc w:val="both"/>
              <w:rPr/>
            </w:pPr>
            <w:r w:rsidDel="00000000" w:rsidR="00000000" w:rsidRPr="00000000">
              <w:rPr>
                <w:rFonts w:ascii="Times New Roman" w:cs="Times New Roman" w:eastAsia="Times New Roman" w:hAnsi="Times New Roman"/>
                <w:b w:val="0"/>
                <w:i w:val="0"/>
                <w:color w:val="000000"/>
                <w:sz w:val="20"/>
                <w:szCs w:val="20"/>
                <w:rtl w:val="0"/>
              </w:rPr>
              <w:t xml:space="preserve">Государственное учреждение "Служба пожаротушения и аварийно-спасательных работ Департамента по чрезвычайным ситуациям Актюбинской области"</w:t>
            </w:r>
            <w:r w:rsidDel="00000000" w:rsidR="00000000" w:rsidRPr="00000000">
              <w:rPr>
                <w:rtl w:val="0"/>
              </w:rPr>
            </w:r>
          </w:p>
        </w:tc>
        <w:tc>
          <w:tcPr>
            <w:tcBorders>
              <w:top w:color="cfcfcf" w:space="0" w:sz="5" w:val="single"/>
              <w:left w:color="cfcfcf" w:space="0" w:sz="5" w:val="single"/>
              <w:bottom w:color="cfcfcf" w:space="0" w:sz="5" w:val="single"/>
              <w:right w:color="cfcfcf" w:space="0" w:sz="5" w:val="single"/>
            </w:tcBorders>
            <w:tcMar>
              <w:top w:w="15.0" w:type="dxa"/>
              <w:left w:w="15.0" w:type="dxa"/>
              <w:bottom w:w="15.0" w:type="dxa"/>
              <w:right w:w="15.0" w:type="dxa"/>
            </w:tcMar>
            <w:vAlign w:val="center"/>
          </w:tcPr>
          <w:p w:rsidR="00000000" w:rsidDel="00000000" w:rsidP="00000000" w:rsidRDefault="00000000" w:rsidRPr="00000000" w14:paraId="000003B8">
            <w:pPr>
              <w:spacing w:after="20" w:lineRule="auto"/>
              <w:ind w:left="20" w:firstLine="0"/>
              <w:jc w:val="both"/>
              <w:rPr/>
            </w:pPr>
            <w:r w:rsidDel="00000000" w:rsidR="00000000" w:rsidRPr="00000000">
              <w:rPr>
                <w:rFonts w:ascii="Times New Roman" w:cs="Times New Roman" w:eastAsia="Times New Roman" w:hAnsi="Times New Roman"/>
                <w:b w:val="0"/>
                <w:i w:val="0"/>
                <w:color w:val="000000"/>
                <w:sz w:val="20"/>
                <w:szCs w:val="20"/>
                <w:rtl w:val="0"/>
              </w:rPr>
              <w:t xml:space="preserve">город Актобе</w:t>
            </w:r>
            <w:r w:rsidDel="00000000" w:rsidR="00000000" w:rsidRPr="00000000">
              <w:rPr>
                <w:rtl w:val="0"/>
              </w:rPr>
            </w:r>
          </w:p>
        </w:tc>
        <w:tc>
          <w:tcPr>
            <w:tcBorders>
              <w:top w:color="cfcfcf" w:space="0" w:sz="5" w:val="single"/>
              <w:left w:color="cfcfcf" w:space="0" w:sz="5" w:val="single"/>
              <w:bottom w:color="cfcfcf" w:space="0" w:sz="5" w:val="single"/>
              <w:right w:color="cfcfcf" w:space="0" w:sz="5" w:val="single"/>
            </w:tcBorders>
            <w:tcMar>
              <w:top w:w="15.0" w:type="dxa"/>
              <w:left w:w="15.0" w:type="dxa"/>
              <w:bottom w:w="15.0" w:type="dxa"/>
              <w:right w:w="15.0" w:type="dxa"/>
            </w:tcMar>
            <w:vAlign w:val="center"/>
          </w:tcPr>
          <w:p w:rsidR="00000000" w:rsidDel="00000000" w:rsidP="00000000" w:rsidRDefault="00000000" w:rsidRPr="00000000" w14:paraId="000003B9">
            <w:pPr>
              <w:spacing w:after="20" w:lineRule="auto"/>
              <w:ind w:left="20" w:firstLine="0"/>
              <w:jc w:val="both"/>
              <w:rPr/>
            </w:pPr>
            <w:r w:rsidDel="00000000" w:rsidR="00000000" w:rsidRPr="00000000">
              <w:rPr>
                <w:rFonts w:ascii="Times New Roman" w:cs="Times New Roman" w:eastAsia="Times New Roman" w:hAnsi="Times New Roman"/>
                <w:b w:val="0"/>
                <w:i w:val="0"/>
                <w:color w:val="000000"/>
                <w:sz w:val="20"/>
                <w:szCs w:val="20"/>
                <w:rtl w:val="0"/>
              </w:rPr>
              <w:t xml:space="preserve">Министерство по чрезвычайным ситуациям Республики Казахстан</w:t>
            </w:r>
            <w:r w:rsidDel="00000000" w:rsidR="00000000" w:rsidRPr="00000000">
              <w:rPr>
                <w:rtl w:val="0"/>
              </w:rPr>
            </w:r>
          </w:p>
        </w:tc>
      </w:tr>
      <w:tr>
        <w:trPr>
          <w:cantSplit w:val="0"/>
          <w:trHeight w:val="30" w:hRule="atLeast"/>
          <w:tblHeader w:val="0"/>
        </w:trPr>
        <w:tc>
          <w:tcPr>
            <w:tcBorders>
              <w:top w:color="cfcfcf" w:space="0" w:sz="5" w:val="single"/>
              <w:left w:color="cfcfcf" w:space="0" w:sz="5" w:val="single"/>
              <w:bottom w:color="cfcfcf" w:space="0" w:sz="5" w:val="single"/>
              <w:right w:color="cfcfcf" w:space="0" w:sz="5" w:val="single"/>
            </w:tcBorders>
            <w:tcMar>
              <w:top w:w="15.0" w:type="dxa"/>
              <w:left w:w="15.0" w:type="dxa"/>
              <w:bottom w:w="15.0" w:type="dxa"/>
              <w:right w:w="15.0" w:type="dxa"/>
            </w:tcMar>
            <w:vAlign w:val="center"/>
          </w:tcPr>
          <w:p w:rsidR="00000000" w:rsidDel="00000000" w:rsidP="00000000" w:rsidRDefault="00000000" w:rsidRPr="00000000" w14:paraId="000003BA">
            <w:pPr>
              <w:spacing w:after="20" w:lineRule="auto"/>
              <w:ind w:left="20" w:firstLine="0"/>
              <w:jc w:val="both"/>
              <w:rPr/>
            </w:pPr>
            <w:r w:rsidDel="00000000" w:rsidR="00000000" w:rsidRPr="00000000">
              <w:rPr>
                <w:rFonts w:ascii="Times New Roman" w:cs="Times New Roman" w:eastAsia="Times New Roman" w:hAnsi="Times New Roman"/>
                <w:b w:val="0"/>
                <w:i w:val="0"/>
                <w:color w:val="000000"/>
                <w:sz w:val="20"/>
                <w:szCs w:val="20"/>
                <w:rtl w:val="0"/>
              </w:rPr>
              <w:t xml:space="preserve">9.</w:t>
            </w:r>
            <w:r w:rsidDel="00000000" w:rsidR="00000000" w:rsidRPr="00000000">
              <w:rPr>
                <w:rtl w:val="0"/>
              </w:rPr>
            </w:r>
          </w:p>
        </w:tc>
        <w:tc>
          <w:tcPr>
            <w:tcBorders>
              <w:top w:color="cfcfcf" w:space="0" w:sz="5" w:val="single"/>
              <w:left w:color="cfcfcf" w:space="0" w:sz="5" w:val="single"/>
              <w:bottom w:color="cfcfcf" w:space="0" w:sz="5" w:val="single"/>
              <w:right w:color="cfcfcf" w:space="0" w:sz="5" w:val="single"/>
            </w:tcBorders>
            <w:tcMar>
              <w:top w:w="15.0" w:type="dxa"/>
              <w:left w:w="15.0" w:type="dxa"/>
              <w:bottom w:w="15.0" w:type="dxa"/>
              <w:right w:w="15.0" w:type="dxa"/>
            </w:tcMar>
            <w:vAlign w:val="center"/>
          </w:tcPr>
          <w:p w:rsidR="00000000" w:rsidDel="00000000" w:rsidP="00000000" w:rsidRDefault="00000000" w:rsidRPr="00000000" w14:paraId="000003BB">
            <w:pPr>
              <w:spacing w:after="20" w:lineRule="auto"/>
              <w:ind w:left="20" w:firstLine="0"/>
              <w:jc w:val="both"/>
              <w:rPr/>
            </w:pPr>
            <w:r w:rsidDel="00000000" w:rsidR="00000000" w:rsidRPr="00000000">
              <w:rPr>
                <w:rFonts w:ascii="Times New Roman" w:cs="Times New Roman" w:eastAsia="Times New Roman" w:hAnsi="Times New Roman"/>
                <w:b w:val="0"/>
                <w:i w:val="0"/>
                <w:color w:val="000000"/>
                <w:sz w:val="20"/>
                <w:szCs w:val="20"/>
                <w:rtl w:val="0"/>
              </w:rPr>
              <w:t xml:space="preserve">Государственное учреждение "Служба пожаротушения и аварийно-спасательных работ Департамента по чрезвычайным ситуациям Алматинской области"</w:t>
            </w:r>
            <w:r w:rsidDel="00000000" w:rsidR="00000000" w:rsidRPr="00000000">
              <w:rPr>
                <w:rtl w:val="0"/>
              </w:rPr>
            </w:r>
          </w:p>
        </w:tc>
        <w:tc>
          <w:tcPr>
            <w:tcBorders>
              <w:top w:color="cfcfcf" w:space="0" w:sz="5" w:val="single"/>
              <w:left w:color="cfcfcf" w:space="0" w:sz="5" w:val="single"/>
              <w:bottom w:color="cfcfcf" w:space="0" w:sz="5" w:val="single"/>
              <w:right w:color="cfcfcf" w:space="0" w:sz="5" w:val="single"/>
            </w:tcBorders>
            <w:tcMar>
              <w:top w:w="15.0" w:type="dxa"/>
              <w:left w:w="15.0" w:type="dxa"/>
              <w:bottom w:w="15.0" w:type="dxa"/>
              <w:right w:w="15.0" w:type="dxa"/>
            </w:tcMar>
            <w:vAlign w:val="center"/>
          </w:tcPr>
          <w:p w:rsidR="00000000" w:rsidDel="00000000" w:rsidP="00000000" w:rsidRDefault="00000000" w:rsidRPr="00000000" w14:paraId="000003BC">
            <w:pPr>
              <w:spacing w:after="20" w:lineRule="auto"/>
              <w:ind w:left="20" w:firstLine="0"/>
              <w:jc w:val="both"/>
              <w:rPr/>
            </w:pPr>
            <w:r w:rsidDel="00000000" w:rsidR="00000000" w:rsidRPr="00000000">
              <w:rPr>
                <w:rFonts w:ascii="Times New Roman" w:cs="Times New Roman" w:eastAsia="Times New Roman" w:hAnsi="Times New Roman"/>
                <w:b w:val="0"/>
                <w:i w:val="0"/>
                <w:color w:val="000000"/>
                <w:sz w:val="20"/>
                <w:szCs w:val="20"/>
                <w:rtl w:val="0"/>
              </w:rPr>
              <w:t xml:space="preserve">город Талдыкорган</w:t>
            </w:r>
            <w:r w:rsidDel="00000000" w:rsidR="00000000" w:rsidRPr="00000000">
              <w:rPr>
                <w:rtl w:val="0"/>
              </w:rPr>
            </w:r>
          </w:p>
        </w:tc>
        <w:tc>
          <w:tcPr>
            <w:tcBorders>
              <w:top w:color="cfcfcf" w:space="0" w:sz="5" w:val="single"/>
              <w:left w:color="cfcfcf" w:space="0" w:sz="5" w:val="single"/>
              <w:bottom w:color="cfcfcf" w:space="0" w:sz="5" w:val="single"/>
              <w:right w:color="cfcfcf" w:space="0" w:sz="5" w:val="single"/>
            </w:tcBorders>
            <w:tcMar>
              <w:top w:w="15.0" w:type="dxa"/>
              <w:left w:w="15.0" w:type="dxa"/>
              <w:bottom w:w="15.0" w:type="dxa"/>
              <w:right w:w="15.0" w:type="dxa"/>
            </w:tcMar>
            <w:vAlign w:val="center"/>
          </w:tcPr>
          <w:p w:rsidR="00000000" w:rsidDel="00000000" w:rsidP="00000000" w:rsidRDefault="00000000" w:rsidRPr="00000000" w14:paraId="000003BD">
            <w:pPr>
              <w:spacing w:after="20" w:lineRule="auto"/>
              <w:ind w:left="20" w:firstLine="0"/>
              <w:jc w:val="both"/>
              <w:rPr/>
            </w:pPr>
            <w:r w:rsidDel="00000000" w:rsidR="00000000" w:rsidRPr="00000000">
              <w:rPr>
                <w:rFonts w:ascii="Times New Roman" w:cs="Times New Roman" w:eastAsia="Times New Roman" w:hAnsi="Times New Roman"/>
                <w:b w:val="0"/>
                <w:i w:val="0"/>
                <w:color w:val="000000"/>
                <w:sz w:val="20"/>
                <w:szCs w:val="20"/>
                <w:rtl w:val="0"/>
              </w:rPr>
              <w:t xml:space="preserve">Министерство по чрезвычайным ситуациям Республики Казахстан</w:t>
            </w:r>
            <w:r w:rsidDel="00000000" w:rsidR="00000000" w:rsidRPr="00000000">
              <w:rPr>
                <w:rtl w:val="0"/>
              </w:rPr>
            </w:r>
          </w:p>
        </w:tc>
      </w:tr>
      <w:tr>
        <w:trPr>
          <w:cantSplit w:val="0"/>
          <w:trHeight w:val="30" w:hRule="atLeast"/>
          <w:tblHeader w:val="0"/>
        </w:trPr>
        <w:tc>
          <w:tcPr>
            <w:tcBorders>
              <w:top w:color="cfcfcf" w:space="0" w:sz="5" w:val="single"/>
              <w:left w:color="cfcfcf" w:space="0" w:sz="5" w:val="single"/>
              <w:bottom w:color="cfcfcf" w:space="0" w:sz="5" w:val="single"/>
              <w:right w:color="cfcfcf" w:space="0" w:sz="5" w:val="single"/>
            </w:tcBorders>
            <w:tcMar>
              <w:top w:w="15.0" w:type="dxa"/>
              <w:left w:w="15.0" w:type="dxa"/>
              <w:bottom w:w="15.0" w:type="dxa"/>
              <w:right w:w="15.0" w:type="dxa"/>
            </w:tcMar>
            <w:vAlign w:val="center"/>
          </w:tcPr>
          <w:p w:rsidR="00000000" w:rsidDel="00000000" w:rsidP="00000000" w:rsidRDefault="00000000" w:rsidRPr="00000000" w14:paraId="000003BE">
            <w:pPr>
              <w:spacing w:after="20" w:lineRule="auto"/>
              <w:ind w:left="20" w:firstLine="0"/>
              <w:jc w:val="both"/>
              <w:rPr/>
            </w:pPr>
            <w:r w:rsidDel="00000000" w:rsidR="00000000" w:rsidRPr="00000000">
              <w:rPr>
                <w:rFonts w:ascii="Times New Roman" w:cs="Times New Roman" w:eastAsia="Times New Roman" w:hAnsi="Times New Roman"/>
                <w:b w:val="0"/>
                <w:i w:val="0"/>
                <w:color w:val="000000"/>
                <w:sz w:val="20"/>
                <w:szCs w:val="20"/>
                <w:rtl w:val="0"/>
              </w:rPr>
              <w:t xml:space="preserve">10.</w:t>
            </w:r>
            <w:r w:rsidDel="00000000" w:rsidR="00000000" w:rsidRPr="00000000">
              <w:rPr>
                <w:rtl w:val="0"/>
              </w:rPr>
            </w:r>
          </w:p>
        </w:tc>
        <w:tc>
          <w:tcPr>
            <w:tcBorders>
              <w:top w:color="cfcfcf" w:space="0" w:sz="5" w:val="single"/>
              <w:left w:color="cfcfcf" w:space="0" w:sz="5" w:val="single"/>
              <w:bottom w:color="cfcfcf" w:space="0" w:sz="5" w:val="single"/>
              <w:right w:color="cfcfcf" w:space="0" w:sz="5" w:val="single"/>
            </w:tcBorders>
            <w:tcMar>
              <w:top w:w="15.0" w:type="dxa"/>
              <w:left w:w="15.0" w:type="dxa"/>
              <w:bottom w:w="15.0" w:type="dxa"/>
              <w:right w:w="15.0" w:type="dxa"/>
            </w:tcMar>
            <w:vAlign w:val="center"/>
          </w:tcPr>
          <w:p w:rsidR="00000000" w:rsidDel="00000000" w:rsidP="00000000" w:rsidRDefault="00000000" w:rsidRPr="00000000" w14:paraId="000003BF">
            <w:pPr>
              <w:spacing w:after="20" w:lineRule="auto"/>
              <w:ind w:left="20" w:firstLine="0"/>
              <w:jc w:val="both"/>
              <w:rPr/>
            </w:pPr>
            <w:r w:rsidDel="00000000" w:rsidR="00000000" w:rsidRPr="00000000">
              <w:rPr>
                <w:rFonts w:ascii="Times New Roman" w:cs="Times New Roman" w:eastAsia="Times New Roman" w:hAnsi="Times New Roman"/>
                <w:b w:val="0"/>
                <w:i w:val="0"/>
                <w:color w:val="000000"/>
                <w:sz w:val="20"/>
                <w:szCs w:val="20"/>
                <w:rtl w:val="0"/>
              </w:rPr>
              <w:t xml:space="preserve">Государственное учреждение "Служба пожаротушения и аварийно-спасательных работ Департамента по чрезвычайным ситуациям Акмолинской области"</w:t>
            </w:r>
            <w:r w:rsidDel="00000000" w:rsidR="00000000" w:rsidRPr="00000000">
              <w:rPr>
                <w:rtl w:val="0"/>
              </w:rPr>
            </w:r>
          </w:p>
        </w:tc>
        <w:tc>
          <w:tcPr>
            <w:tcBorders>
              <w:top w:color="cfcfcf" w:space="0" w:sz="5" w:val="single"/>
              <w:left w:color="cfcfcf" w:space="0" w:sz="5" w:val="single"/>
              <w:bottom w:color="cfcfcf" w:space="0" w:sz="5" w:val="single"/>
              <w:right w:color="cfcfcf" w:space="0" w:sz="5" w:val="single"/>
            </w:tcBorders>
            <w:tcMar>
              <w:top w:w="15.0" w:type="dxa"/>
              <w:left w:w="15.0" w:type="dxa"/>
              <w:bottom w:w="15.0" w:type="dxa"/>
              <w:right w:w="15.0" w:type="dxa"/>
            </w:tcMar>
            <w:vAlign w:val="center"/>
          </w:tcPr>
          <w:p w:rsidR="00000000" w:rsidDel="00000000" w:rsidP="00000000" w:rsidRDefault="00000000" w:rsidRPr="00000000" w14:paraId="000003C0">
            <w:pPr>
              <w:spacing w:after="20" w:lineRule="auto"/>
              <w:ind w:left="20" w:firstLine="0"/>
              <w:jc w:val="both"/>
              <w:rPr/>
            </w:pPr>
            <w:r w:rsidDel="00000000" w:rsidR="00000000" w:rsidRPr="00000000">
              <w:rPr>
                <w:rFonts w:ascii="Times New Roman" w:cs="Times New Roman" w:eastAsia="Times New Roman" w:hAnsi="Times New Roman"/>
                <w:b w:val="0"/>
                <w:i w:val="0"/>
                <w:color w:val="000000"/>
                <w:sz w:val="20"/>
                <w:szCs w:val="20"/>
                <w:rtl w:val="0"/>
              </w:rPr>
              <w:t xml:space="preserve">город Кокшетау</w:t>
            </w:r>
            <w:r w:rsidDel="00000000" w:rsidR="00000000" w:rsidRPr="00000000">
              <w:rPr>
                <w:rtl w:val="0"/>
              </w:rPr>
            </w:r>
          </w:p>
        </w:tc>
        <w:tc>
          <w:tcPr>
            <w:tcBorders>
              <w:top w:color="cfcfcf" w:space="0" w:sz="5" w:val="single"/>
              <w:left w:color="cfcfcf" w:space="0" w:sz="5" w:val="single"/>
              <w:bottom w:color="cfcfcf" w:space="0" w:sz="5" w:val="single"/>
              <w:right w:color="cfcfcf" w:space="0" w:sz="5" w:val="single"/>
            </w:tcBorders>
            <w:tcMar>
              <w:top w:w="15.0" w:type="dxa"/>
              <w:left w:w="15.0" w:type="dxa"/>
              <w:bottom w:w="15.0" w:type="dxa"/>
              <w:right w:w="15.0" w:type="dxa"/>
            </w:tcMar>
            <w:vAlign w:val="center"/>
          </w:tcPr>
          <w:p w:rsidR="00000000" w:rsidDel="00000000" w:rsidP="00000000" w:rsidRDefault="00000000" w:rsidRPr="00000000" w14:paraId="000003C1">
            <w:pPr>
              <w:spacing w:after="20" w:lineRule="auto"/>
              <w:ind w:left="20" w:firstLine="0"/>
              <w:jc w:val="both"/>
              <w:rPr/>
            </w:pPr>
            <w:r w:rsidDel="00000000" w:rsidR="00000000" w:rsidRPr="00000000">
              <w:rPr>
                <w:rFonts w:ascii="Times New Roman" w:cs="Times New Roman" w:eastAsia="Times New Roman" w:hAnsi="Times New Roman"/>
                <w:b w:val="0"/>
                <w:i w:val="0"/>
                <w:color w:val="000000"/>
                <w:sz w:val="20"/>
                <w:szCs w:val="20"/>
                <w:rtl w:val="0"/>
              </w:rPr>
              <w:t xml:space="preserve">Министерство по чрезвычайным ситуациям Республики Казахстан</w:t>
            </w:r>
            <w:r w:rsidDel="00000000" w:rsidR="00000000" w:rsidRPr="00000000">
              <w:rPr>
                <w:rtl w:val="0"/>
              </w:rPr>
            </w:r>
          </w:p>
        </w:tc>
      </w:tr>
      <w:tr>
        <w:trPr>
          <w:cantSplit w:val="0"/>
          <w:trHeight w:val="30" w:hRule="atLeast"/>
          <w:tblHeader w:val="0"/>
        </w:trPr>
        <w:tc>
          <w:tcPr>
            <w:tcBorders>
              <w:top w:color="cfcfcf" w:space="0" w:sz="5" w:val="single"/>
              <w:left w:color="cfcfcf" w:space="0" w:sz="5" w:val="single"/>
              <w:bottom w:color="cfcfcf" w:space="0" w:sz="5" w:val="single"/>
              <w:right w:color="cfcfcf" w:space="0" w:sz="5" w:val="single"/>
            </w:tcBorders>
            <w:tcMar>
              <w:top w:w="15.0" w:type="dxa"/>
              <w:left w:w="15.0" w:type="dxa"/>
              <w:bottom w:w="15.0" w:type="dxa"/>
              <w:right w:w="15.0" w:type="dxa"/>
            </w:tcMar>
            <w:vAlign w:val="center"/>
          </w:tcPr>
          <w:p w:rsidR="00000000" w:rsidDel="00000000" w:rsidP="00000000" w:rsidRDefault="00000000" w:rsidRPr="00000000" w14:paraId="000003C2">
            <w:pPr>
              <w:spacing w:after="20" w:lineRule="auto"/>
              <w:ind w:left="20" w:firstLine="0"/>
              <w:jc w:val="both"/>
              <w:rPr/>
            </w:pPr>
            <w:r w:rsidDel="00000000" w:rsidR="00000000" w:rsidRPr="00000000">
              <w:rPr>
                <w:rFonts w:ascii="Times New Roman" w:cs="Times New Roman" w:eastAsia="Times New Roman" w:hAnsi="Times New Roman"/>
                <w:b w:val="0"/>
                <w:i w:val="0"/>
                <w:color w:val="000000"/>
                <w:sz w:val="20"/>
                <w:szCs w:val="20"/>
                <w:rtl w:val="0"/>
              </w:rPr>
              <w:t xml:space="preserve">11.</w:t>
            </w:r>
            <w:r w:rsidDel="00000000" w:rsidR="00000000" w:rsidRPr="00000000">
              <w:rPr>
                <w:rtl w:val="0"/>
              </w:rPr>
            </w:r>
          </w:p>
        </w:tc>
        <w:tc>
          <w:tcPr>
            <w:tcBorders>
              <w:top w:color="cfcfcf" w:space="0" w:sz="5" w:val="single"/>
              <w:left w:color="cfcfcf" w:space="0" w:sz="5" w:val="single"/>
              <w:bottom w:color="cfcfcf" w:space="0" w:sz="5" w:val="single"/>
              <w:right w:color="cfcfcf" w:space="0" w:sz="5" w:val="single"/>
            </w:tcBorders>
            <w:tcMar>
              <w:top w:w="15.0" w:type="dxa"/>
              <w:left w:w="15.0" w:type="dxa"/>
              <w:bottom w:w="15.0" w:type="dxa"/>
              <w:right w:w="15.0" w:type="dxa"/>
            </w:tcMar>
            <w:vAlign w:val="center"/>
          </w:tcPr>
          <w:p w:rsidR="00000000" w:rsidDel="00000000" w:rsidP="00000000" w:rsidRDefault="00000000" w:rsidRPr="00000000" w14:paraId="000003C3">
            <w:pPr>
              <w:spacing w:after="20" w:lineRule="auto"/>
              <w:ind w:left="20" w:firstLine="0"/>
              <w:jc w:val="both"/>
              <w:rPr/>
            </w:pPr>
            <w:r w:rsidDel="00000000" w:rsidR="00000000" w:rsidRPr="00000000">
              <w:rPr>
                <w:rFonts w:ascii="Times New Roman" w:cs="Times New Roman" w:eastAsia="Times New Roman" w:hAnsi="Times New Roman"/>
                <w:b w:val="0"/>
                <w:i w:val="0"/>
                <w:color w:val="000000"/>
                <w:sz w:val="20"/>
                <w:szCs w:val="20"/>
                <w:rtl w:val="0"/>
              </w:rPr>
              <w:t xml:space="preserve">Государственное учреждение "Служба пожаротушения и аварийно-спасательных работ Департамента по чрезвычайным ситуациям Жамбылской области"</w:t>
            </w:r>
            <w:r w:rsidDel="00000000" w:rsidR="00000000" w:rsidRPr="00000000">
              <w:rPr>
                <w:rtl w:val="0"/>
              </w:rPr>
            </w:r>
          </w:p>
        </w:tc>
        <w:tc>
          <w:tcPr>
            <w:tcBorders>
              <w:top w:color="cfcfcf" w:space="0" w:sz="5" w:val="single"/>
              <w:left w:color="cfcfcf" w:space="0" w:sz="5" w:val="single"/>
              <w:bottom w:color="cfcfcf" w:space="0" w:sz="5" w:val="single"/>
              <w:right w:color="cfcfcf" w:space="0" w:sz="5" w:val="single"/>
            </w:tcBorders>
            <w:tcMar>
              <w:top w:w="15.0" w:type="dxa"/>
              <w:left w:w="15.0" w:type="dxa"/>
              <w:bottom w:w="15.0" w:type="dxa"/>
              <w:right w:w="15.0" w:type="dxa"/>
            </w:tcMar>
            <w:vAlign w:val="center"/>
          </w:tcPr>
          <w:p w:rsidR="00000000" w:rsidDel="00000000" w:rsidP="00000000" w:rsidRDefault="00000000" w:rsidRPr="00000000" w14:paraId="000003C4">
            <w:pPr>
              <w:spacing w:after="20" w:lineRule="auto"/>
              <w:ind w:left="20" w:firstLine="0"/>
              <w:jc w:val="both"/>
              <w:rPr/>
            </w:pPr>
            <w:r w:rsidDel="00000000" w:rsidR="00000000" w:rsidRPr="00000000">
              <w:rPr>
                <w:rFonts w:ascii="Times New Roman" w:cs="Times New Roman" w:eastAsia="Times New Roman" w:hAnsi="Times New Roman"/>
                <w:b w:val="0"/>
                <w:i w:val="0"/>
                <w:color w:val="000000"/>
                <w:sz w:val="20"/>
                <w:szCs w:val="20"/>
                <w:rtl w:val="0"/>
              </w:rPr>
              <w:t xml:space="preserve">город Тараз</w:t>
            </w:r>
            <w:r w:rsidDel="00000000" w:rsidR="00000000" w:rsidRPr="00000000">
              <w:rPr>
                <w:rtl w:val="0"/>
              </w:rPr>
            </w:r>
          </w:p>
        </w:tc>
        <w:tc>
          <w:tcPr>
            <w:tcBorders>
              <w:top w:color="cfcfcf" w:space="0" w:sz="5" w:val="single"/>
              <w:left w:color="cfcfcf" w:space="0" w:sz="5" w:val="single"/>
              <w:bottom w:color="cfcfcf" w:space="0" w:sz="5" w:val="single"/>
              <w:right w:color="cfcfcf" w:space="0" w:sz="5" w:val="single"/>
            </w:tcBorders>
            <w:tcMar>
              <w:top w:w="15.0" w:type="dxa"/>
              <w:left w:w="15.0" w:type="dxa"/>
              <w:bottom w:w="15.0" w:type="dxa"/>
              <w:right w:w="15.0" w:type="dxa"/>
            </w:tcMar>
            <w:vAlign w:val="center"/>
          </w:tcPr>
          <w:p w:rsidR="00000000" w:rsidDel="00000000" w:rsidP="00000000" w:rsidRDefault="00000000" w:rsidRPr="00000000" w14:paraId="000003C5">
            <w:pPr>
              <w:spacing w:after="20" w:lineRule="auto"/>
              <w:ind w:left="20" w:firstLine="0"/>
              <w:jc w:val="both"/>
              <w:rPr/>
            </w:pPr>
            <w:r w:rsidDel="00000000" w:rsidR="00000000" w:rsidRPr="00000000">
              <w:rPr>
                <w:rFonts w:ascii="Times New Roman" w:cs="Times New Roman" w:eastAsia="Times New Roman" w:hAnsi="Times New Roman"/>
                <w:b w:val="0"/>
                <w:i w:val="0"/>
                <w:color w:val="000000"/>
                <w:sz w:val="20"/>
                <w:szCs w:val="20"/>
                <w:rtl w:val="0"/>
              </w:rPr>
              <w:t xml:space="preserve">Министерство по чрезвычайным ситуациям Республики Казахстан</w:t>
            </w:r>
            <w:r w:rsidDel="00000000" w:rsidR="00000000" w:rsidRPr="00000000">
              <w:rPr>
                <w:rtl w:val="0"/>
              </w:rPr>
            </w:r>
          </w:p>
        </w:tc>
      </w:tr>
      <w:tr>
        <w:trPr>
          <w:cantSplit w:val="0"/>
          <w:trHeight w:val="30" w:hRule="atLeast"/>
          <w:tblHeader w:val="0"/>
        </w:trPr>
        <w:tc>
          <w:tcPr>
            <w:tcBorders>
              <w:top w:color="cfcfcf" w:space="0" w:sz="5" w:val="single"/>
              <w:left w:color="cfcfcf" w:space="0" w:sz="5" w:val="single"/>
              <w:bottom w:color="cfcfcf" w:space="0" w:sz="5" w:val="single"/>
              <w:right w:color="cfcfcf" w:space="0" w:sz="5" w:val="single"/>
            </w:tcBorders>
            <w:tcMar>
              <w:top w:w="15.0" w:type="dxa"/>
              <w:left w:w="15.0" w:type="dxa"/>
              <w:bottom w:w="15.0" w:type="dxa"/>
              <w:right w:w="15.0" w:type="dxa"/>
            </w:tcMar>
            <w:vAlign w:val="center"/>
          </w:tcPr>
          <w:p w:rsidR="00000000" w:rsidDel="00000000" w:rsidP="00000000" w:rsidRDefault="00000000" w:rsidRPr="00000000" w14:paraId="000003C6">
            <w:pPr>
              <w:spacing w:after="20" w:lineRule="auto"/>
              <w:ind w:left="20" w:firstLine="0"/>
              <w:jc w:val="both"/>
              <w:rPr/>
            </w:pPr>
            <w:r w:rsidDel="00000000" w:rsidR="00000000" w:rsidRPr="00000000">
              <w:rPr>
                <w:rFonts w:ascii="Times New Roman" w:cs="Times New Roman" w:eastAsia="Times New Roman" w:hAnsi="Times New Roman"/>
                <w:b w:val="0"/>
                <w:i w:val="0"/>
                <w:color w:val="000000"/>
                <w:sz w:val="20"/>
                <w:szCs w:val="20"/>
                <w:rtl w:val="0"/>
              </w:rPr>
              <w:t xml:space="preserve">12.</w:t>
            </w:r>
            <w:r w:rsidDel="00000000" w:rsidR="00000000" w:rsidRPr="00000000">
              <w:rPr>
                <w:rtl w:val="0"/>
              </w:rPr>
            </w:r>
          </w:p>
        </w:tc>
        <w:tc>
          <w:tcPr>
            <w:tcBorders>
              <w:top w:color="cfcfcf" w:space="0" w:sz="5" w:val="single"/>
              <w:left w:color="cfcfcf" w:space="0" w:sz="5" w:val="single"/>
              <w:bottom w:color="cfcfcf" w:space="0" w:sz="5" w:val="single"/>
              <w:right w:color="cfcfcf" w:space="0" w:sz="5" w:val="single"/>
            </w:tcBorders>
            <w:tcMar>
              <w:top w:w="15.0" w:type="dxa"/>
              <w:left w:w="15.0" w:type="dxa"/>
              <w:bottom w:w="15.0" w:type="dxa"/>
              <w:right w:w="15.0" w:type="dxa"/>
            </w:tcMar>
            <w:vAlign w:val="center"/>
          </w:tcPr>
          <w:p w:rsidR="00000000" w:rsidDel="00000000" w:rsidP="00000000" w:rsidRDefault="00000000" w:rsidRPr="00000000" w14:paraId="000003C7">
            <w:pPr>
              <w:spacing w:after="20" w:lineRule="auto"/>
              <w:ind w:left="20" w:firstLine="0"/>
              <w:jc w:val="both"/>
              <w:rPr/>
            </w:pPr>
            <w:r w:rsidDel="00000000" w:rsidR="00000000" w:rsidRPr="00000000">
              <w:rPr>
                <w:rFonts w:ascii="Times New Roman" w:cs="Times New Roman" w:eastAsia="Times New Roman" w:hAnsi="Times New Roman"/>
                <w:b w:val="0"/>
                <w:i w:val="0"/>
                <w:color w:val="000000"/>
                <w:sz w:val="20"/>
                <w:szCs w:val="20"/>
                <w:rtl w:val="0"/>
              </w:rPr>
              <w:t xml:space="preserve">Государственное учреждение "Служба пожаротушения и аварийно-спасательных работ Департамента по чрезвычайным ситуациям Западно-Казахстанской области"</w:t>
            </w:r>
            <w:r w:rsidDel="00000000" w:rsidR="00000000" w:rsidRPr="00000000">
              <w:rPr>
                <w:rtl w:val="0"/>
              </w:rPr>
            </w:r>
          </w:p>
        </w:tc>
        <w:tc>
          <w:tcPr>
            <w:tcBorders>
              <w:top w:color="cfcfcf" w:space="0" w:sz="5" w:val="single"/>
              <w:left w:color="cfcfcf" w:space="0" w:sz="5" w:val="single"/>
              <w:bottom w:color="cfcfcf" w:space="0" w:sz="5" w:val="single"/>
              <w:right w:color="cfcfcf" w:space="0" w:sz="5" w:val="single"/>
            </w:tcBorders>
            <w:tcMar>
              <w:top w:w="15.0" w:type="dxa"/>
              <w:left w:w="15.0" w:type="dxa"/>
              <w:bottom w:w="15.0" w:type="dxa"/>
              <w:right w:w="15.0" w:type="dxa"/>
            </w:tcMar>
            <w:vAlign w:val="center"/>
          </w:tcPr>
          <w:p w:rsidR="00000000" w:rsidDel="00000000" w:rsidP="00000000" w:rsidRDefault="00000000" w:rsidRPr="00000000" w14:paraId="000003C8">
            <w:pPr>
              <w:spacing w:after="20" w:lineRule="auto"/>
              <w:ind w:left="20" w:firstLine="0"/>
              <w:jc w:val="both"/>
              <w:rPr/>
            </w:pPr>
            <w:r w:rsidDel="00000000" w:rsidR="00000000" w:rsidRPr="00000000">
              <w:rPr>
                <w:rFonts w:ascii="Times New Roman" w:cs="Times New Roman" w:eastAsia="Times New Roman" w:hAnsi="Times New Roman"/>
                <w:b w:val="0"/>
                <w:i w:val="0"/>
                <w:color w:val="000000"/>
                <w:sz w:val="20"/>
                <w:szCs w:val="20"/>
                <w:rtl w:val="0"/>
              </w:rPr>
              <w:t xml:space="preserve">город Уральск</w:t>
            </w:r>
            <w:r w:rsidDel="00000000" w:rsidR="00000000" w:rsidRPr="00000000">
              <w:rPr>
                <w:rtl w:val="0"/>
              </w:rPr>
            </w:r>
          </w:p>
        </w:tc>
        <w:tc>
          <w:tcPr>
            <w:tcBorders>
              <w:top w:color="cfcfcf" w:space="0" w:sz="5" w:val="single"/>
              <w:left w:color="cfcfcf" w:space="0" w:sz="5" w:val="single"/>
              <w:bottom w:color="cfcfcf" w:space="0" w:sz="5" w:val="single"/>
              <w:right w:color="cfcfcf" w:space="0" w:sz="5" w:val="single"/>
            </w:tcBorders>
            <w:tcMar>
              <w:top w:w="15.0" w:type="dxa"/>
              <w:left w:w="15.0" w:type="dxa"/>
              <w:bottom w:w="15.0" w:type="dxa"/>
              <w:right w:w="15.0" w:type="dxa"/>
            </w:tcMar>
            <w:vAlign w:val="center"/>
          </w:tcPr>
          <w:p w:rsidR="00000000" w:rsidDel="00000000" w:rsidP="00000000" w:rsidRDefault="00000000" w:rsidRPr="00000000" w14:paraId="000003C9">
            <w:pPr>
              <w:spacing w:after="20" w:lineRule="auto"/>
              <w:ind w:left="20" w:firstLine="0"/>
              <w:jc w:val="both"/>
              <w:rPr/>
            </w:pPr>
            <w:r w:rsidDel="00000000" w:rsidR="00000000" w:rsidRPr="00000000">
              <w:rPr>
                <w:rFonts w:ascii="Times New Roman" w:cs="Times New Roman" w:eastAsia="Times New Roman" w:hAnsi="Times New Roman"/>
                <w:b w:val="0"/>
                <w:i w:val="0"/>
                <w:color w:val="000000"/>
                <w:sz w:val="20"/>
                <w:szCs w:val="20"/>
                <w:rtl w:val="0"/>
              </w:rPr>
              <w:t xml:space="preserve">Министерство по чрезвычайным ситуациям Республики Казахстан</w:t>
            </w:r>
            <w:r w:rsidDel="00000000" w:rsidR="00000000" w:rsidRPr="00000000">
              <w:rPr>
                <w:rtl w:val="0"/>
              </w:rPr>
            </w:r>
          </w:p>
        </w:tc>
      </w:tr>
      <w:tr>
        <w:trPr>
          <w:cantSplit w:val="0"/>
          <w:trHeight w:val="30" w:hRule="atLeast"/>
          <w:tblHeader w:val="0"/>
        </w:trPr>
        <w:tc>
          <w:tcPr>
            <w:tcBorders>
              <w:top w:color="cfcfcf" w:space="0" w:sz="5" w:val="single"/>
              <w:left w:color="cfcfcf" w:space="0" w:sz="5" w:val="single"/>
              <w:bottom w:color="cfcfcf" w:space="0" w:sz="5" w:val="single"/>
              <w:right w:color="cfcfcf" w:space="0" w:sz="5" w:val="single"/>
            </w:tcBorders>
            <w:tcMar>
              <w:top w:w="15.0" w:type="dxa"/>
              <w:left w:w="15.0" w:type="dxa"/>
              <w:bottom w:w="15.0" w:type="dxa"/>
              <w:right w:w="15.0" w:type="dxa"/>
            </w:tcMar>
            <w:vAlign w:val="center"/>
          </w:tcPr>
          <w:p w:rsidR="00000000" w:rsidDel="00000000" w:rsidP="00000000" w:rsidRDefault="00000000" w:rsidRPr="00000000" w14:paraId="000003CA">
            <w:pPr>
              <w:spacing w:after="20" w:lineRule="auto"/>
              <w:ind w:left="20" w:firstLine="0"/>
              <w:jc w:val="both"/>
              <w:rPr/>
            </w:pPr>
            <w:r w:rsidDel="00000000" w:rsidR="00000000" w:rsidRPr="00000000">
              <w:rPr>
                <w:rFonts w:ascii="Times New Roman" w:cs="Times New Roman" w:eastAsia="Times New Roman" w:hAnsi="Times New Roman"/>
                <w:b w:val="0"/>
                <w:i w:val="0"/>
                <w:color w:val="000000"/>
                <w:sz w:val="20"/>
                <w:szCs w:val="20"/>
                <w:rtl w:val="0"/>
              </w:rPr>
              <w:t xml:space="preserve">13.</w:t>
            </w:r>
            <w:r w:rsidDel="00000000" w:rsidR="00000000" w:rsidRPr="00000000">
              <w:rPr>
                <w:rtl w:val="0"/>
              </w:rPr>
            </w:r>
          </w:p>
        </w:tc>
        <w:tc>
          <w:tcPr>
            <w:tcBorders>
              <w:top w:color="cfcfcf" w:space="0" w:sz="5" w:val="single"/>
              <w:left w:color="cfcfcf" w:space="0" w:sz="5" w:val="single"/>
              <w:bottom w:color="cfcfcf" w:space="0" w:sz="5" w:val="single"/>
              <w:right w:color="cfcfcf" w:space="0" w:sz="5" w:val="single"/>
            </w:tcBorders>
            <w:tcMar>
              <w:top w:w="15.0" w:type="dxa"/>
              <w:left w:w="15.0" w:type="dxa"/>
              <w:bottom w:w="15.0" w:type="dxa"/>
              <w:right w:w="15.0" w:type="dxa"/>
            </w:tcMar>
            <w:vAlign w:val="center"/>
          </w:tcPr>
          <w:p w:rsidR="00000000" w:rsidDel="00000000" w:rsidP="00000000" w:rsidRDefault="00000000" w:rsidRPr="00000000" w14:paraId="000003CB">
            <w:pPr>
              <w:spacing w:after="20" w:lineRule="auto"/>
              <w:ind w:left="20" w:firstLine="0"/>
              <w:jc w:val="both"/>
              <w:rPr/>
            </w:pPr>
            <w:r w:rsidDel="00000000" w:rsidR="00000000" w:rsidRPr="00000000">
              <w:rPr>
                <w:rFonts w:ascii="Times New Roman" w:cs="Times New Roman" w:eastAsia="Times New Roman" w:hAnsi="Times New Roman"/>
                <w:b w:val="0"/>
                <w:i w:val="0"/>
                <w:color w:val="000000"/>
                <w:sz w:val="20"/>
                <w:szCs w:val="20"/>
                <w:rtl w:val="0"/>
              </w:rPr>
              <w:t xml:space="preserve">Государственное учреждение "Служба пожаротушения и аварийно-спасательных работ Департамента по чрезвычайным ситуациям Карагандинской области"</w:t>
            </w:r>
            <w:r w:rsidDel="00000000" w:rsidR="00000000" w:rsidRPr="00000000">
              <w:rPr>
                <w:rtl w:val="0"/>
              </w:rPr>
            </w:r>
          </w:p>
        </w:tc>
        <w:tc>
          <w:tcPr>
            <w:tcBorders>
              <w:top w:color="cfcfcf" w:space="0" w:sz="5" w:val="single"/>
              <w:left w:color="cfcfcf" w:space="0" w:sz="5" w:val="single"/>
              <w:bottom w:color="cfcfcf" w:space="0" w:sz="5" w:val="single"/>
              <w:right w:color="cfcfcf" w:space="0" w:sz="5" w:val="single"/>
            </w:tcBorders>
            <w:tcMar>
              <w:top w:w="15.0" w:type="dxa"/>
              <w:left w:w="15.0" w:type="dxa"/>
              <w:bottom w:w="15.0" w:type="dxa"/>
              <w:right w:w="15.0" w:type="dxa"/>
            </w:tcMar>
            <w:vAlign w:val="center"/>
          </w:tcPr>
          <w:p w:rsidR="00000000" w:rsidDel="00000000" w:rsidP="00000000" w:rsidRDefault="00000000" w:rsidRPr="00000000" w14:paraId="000003CC">
            <w:pPr>
              <w:spacing w:after="20" w:lineRule="auto"/>
              <w:ind w:left="20" w:firstLine="0"/>
              <w:jc w:val="both"/>
              <w:rPr/>
            </w:pPr>
            <w:r w:rsidDel="00000000" w:rsidR="00000000" w:rsidRPr="00000000">
              <w:rPr>
                <w:rFonts w:ascii="Times New Roman" w:cs="Times New Roman" w:eastAsia="Times New Roman" w:hAnsi="Times New Roman"/>
                <w:b w:val="0"/>
                <w:i w:val="0"/>
                <w:color w:val="000000"/>
                <w:sz w:val="20"/>
                <w:szCs w:val="20"/>
                <w:rtl w:val="0"/>
              </w:rPr>
              <w:t xml:space="preserve">город Караганда</w:t>
            </w:r>
            <w:r w:rsidDel="00000000" w:rsidR="00000000" w:rsidRPr="00000000">
              <w:rPr>
                <w:rtl w:val="0"/>
              </w:rPr>
            </w:r>
          </w:p>
        </w:tc>
        <w:tc>
          <w:tcPr>
            <w:tcBorders>
              <w:top w:color="cfcfcf" w:space="0" w:sz="5" w:val="single"/>
              <w:left w:color="cfcfcf" w:space="0" w:sz="5" w:val="single"/>
              <w:bottom w:color="cfcfcf" w:space="0" w:sz="5" w:val="single"/>
              <w:right w:color="cfcfcf" w:space="0" w:sz="5" w:val="single"/>
            </w:tcBorders>
            <w:tcMar>
              <w:top w:w="15.0" w:type="dxa"/>
              <w:left w:w="15.0" w:type="dxa"/>
              <w:bottom w:w="15.0" w:type="dxa"/>
              <w:right w:w="15.0" w:type="dxa"/>
            </w:tcMar>
            <w:vAlign w:val="center"/>
          </w:tcPr>
          <w:p w:rsidR="00000000" w:rsidDel="00000000" w:rsidP="00000000" w:rsidRDefault="00000000" w:rsidRPr="00000000" w14:paraId="000003CD">
            <w:pPr>
              <w:spacing w:after="20" w:lineRule="auto"/>
              <w:ind w:left="20" w:firstLine="0"/>
              <w:jc w:val="both"/>
              <w:rPr/>
            </w:pPr>
            <w:r w:rsidDel="00000000" w:rsidR="00000000" w:rsidRPr="00000000">
              <w:rPr>
                <w:rFonts w:ascii="Times New Roman" w:cs="Times New Roman" w:eastAsia="Times New Roman" w:hAnsi="Times New Roman"/>
                <w:b w:val="0"/>
                <w:i w:val="0"/>
                <w:color w:val="000000"/>
                <w:sz w:val="20"/>
                <w:szCs w:val="20"/>
                <w:rtl w:val="0"/>
              </w:rPr>
              <w:t xml:space="preserve">Министерство по чрезвычайным ситуациям Республики Казахстан</w:t>
            </w:r>
            <w:r w:rsidDel="00000000" w:rsidR="00000000" w:rsidRPr="00000000">
              <w:rPr>
                <w:rtl w:val="0"/>
              </w:rPr>
            </w:r>
          </w:p>
        </w:tc>
      </w:tr>
      <w:tr>
        <w:trPr>
          <w:cantSplit w:val="0"/>
          <w:trHeight w:val="30" w:hRule="atLeast"/>
          <w:tblHeader w:val="0"/>
        </w:trPr>
        <w:tc>
          <w:tcPr>
            <w:tcBorders>
              <w:top w:color="cfcfcf" w:space="0" w:sz="5" w:val="single"/>
              <w:left w:color="cfcfcf" w:space="0" w:sz="5" w:val="single"/>
              <w:bottom w:color="cfcfcf" w:space="0" w:sz="5" w:val="single"/>
              <w:right w:color="cfcfcf" w:space="0" w:sz="5" w:val="single"/>
            </w:tcBorders>
            <w:tcMar>
              <w:top w:w="15.0" w:type="dxa"/>
              <w:left w:w="15.0" w:type="dxa"/>
              <w:bottom w:w="15.0" w:type="dxa"/>
              <w:right w:w="15.0" w:type="dxa"/>
            </w:tcMar>
            <w:vAlign w:val="center"/>
          </w:tcPr>
          <w:p w:rsidR="00000000" w:rsidDel="00000000" w:rsidP="00000000" w:rsidRDefault="00000000" w:rsidRPr="00000000" w14:paraId="000003CE">
            <w:pPr>
              <w:spacing w:after="20" w:lineRule="auto"/>
              <w:ind w:left="20" w:firstLine="0"/>
              <w:jc w:val="both"/>
              <w:rPr/>
            </w:pPr>
            <w:r w:rsidDel="00000000" w:rsidR="00000000" w:rsidRPr="00000000">
              <w:rPr>
                <w:rFonts w:ascii="Times New Roman" w:cs="Times New Roman" w:eastAsia="Times New Roman" w:hAnsi="Times New Roman"/>
                <w:b w:val="0"/>
                <w:i w:val="0"/>
                <w:color w:val="000000"/>
                <w:sz w:val="20"/>
                <w:szCs w:val="20"/>
                <w:rtl w:val="0"/>
              </w:rPr>
              <w:t xml:space="preserve">14.</w:t>
            </w:r>
            <w:r w:rsidDel="00000000" w:rsidR="00000000" w:rsidRPr="00000000">
              <w:rPr>
                <w:rtl w:val="0"/>
              </w:rPr>
            </w:r>
          </w:p>
        </w:tc>
        <w:tc>
          <w:tcPr>
            <w:tcBorders>
              <w:top w:color="cfcfcf" w:space="0" w:sz="5" w:val="single"/>
              <w:left w:color="cfcfcf" w:space="0" w:sz="5" w:val="single"/>
              <w:bottom w:color="cfcfcf" w:space="0" w:sz="5" w:val="single"/>
              <w:right w:color="cfcfcf" w:space="0" w:sz="5" w:val="single"/>
            </w:tcBorders>
            <w:tcMar>
              <w:top w:w="15.0" w:type="dxa"/>
              <w:left w:w="15.0" w:type="dxa"/>
              <w:bottom w:w="15.0" w:type="dxa"/>
              <w:right w:w="15.0" w:type="dxa"/>
            </w:tcMar>
            <w:vAlign w:val="center"/>
          </w:tcPr>
          <w:p w:rsidR="00000000" w:rsidDel="00000000" w:rsidP="00000000" w:rsidRDefault="00000000" w:rsidRPr="00000000" w14:paraId="000003CF">
            <w:pPr>
              <w:spacing w:after="20" w:lineRule="auto"/>
              <w:ind w:left="20" w:firstLine="0"/>
              <w:jc w:val="both"/>
              <w:rPr/>
            </w:pPr>
            <w:r w:rsidDel="00000000" w:rsidR="00000000" w:rsidRPr="00000000">
              <w:rPr>
                <w:rFonts w:ascii="Times New Roman" w:cs="Times New Roman" w:eastAsia="Times New Roman" w:hAnsi="Times New Roman"/>
                <w:b w:val="0"/>
                <w:i w:val="0"/>
                <w:color w:val="000000"/>
                <w:sz w:val="20"/>
                <w:szCs w:val="20"/>
                <w:rtl w:val="0"/>
              </w:rPr>
              <w:t xml:space="preserve">Государственное учреждение "Служба пожаротушения и аварийно-спасательных работ Департамента по чрезвычайным ситуациям Мангистауской области"</w:t>
            </w:r>
            <w:r w:rsidDel="00000000" w:rsidR="00000000" w:rsidRPr="00000000">
              <w:rPr>
                <w:rtl w:val="0"/>
              </w:rPr>
            </w:r>
          </w:p>
        </w:tc>
        <w:tc>
          <w:tcPr>
            <w:tcBorders>
              <w:top w:color="cfcfcf" w:space="0" w:sz="5" w:val="single"/>
              <w:left w:color="cfcfcf" w:space="0" w:sz="5" w:val="single"/>
              <w:bottom w:color="cfcfcf" w:space="0" w:sz="5" w:val="single"/>
              <w:right w:color="cfcfcf" w:space="0" w:sz="5" w:val="single"/>
            </w:tcBorders>
            <w:tcMar>
              <w:top w:w="15.0" w:type="dxa"/>
              <w:left w:w="15.0" w:type="dxa"/>
              <w:bottom w:w="15.0" w:type="dxa"/>
              <w:right w:w="15.0" w:type="dxa"/>
            </w:tcMar>
            <w:vAlign w:val="center"/>
          </w:tcPr>
          <w:p w:rsidR="00000000" w:rsidDel="00000000" w:rsidP="00000000" w:rsidRDefault="00000000" w:rsidRPr="00000000" w14:paraId="000003D0">
            <w:pPr>
              <w:spacing w:after="20" w:lineRule="auto"/>
              <w:ind w:left="20" w:firstLine="0"/>
              <w:jc w:val="both"/>
              <w:rPr/>
            </w:pPr>
            <w:r w:rsidDel="00000000" w:rsidR="00000000" w:rsidRPr="00000000">
              <w:rPr>
                <w:rFonts w:ascii="Times New Roman" w:cs="Times New Roman" w:eastAsia="Times New Roman" w:hAnsi="Times New Roman"/>
                <w:b w:val="0"/>
                <w:i w:val="0"/>
                <w:color w:val="000000"/>
                <w:sz w:val="20"/>
                <w:szCs w:val="20"/>
                <w:rtl w:val="0"/>
              </w:rPr>
              <w:t xml:space="preserve">город Актау</w:t>
            </w:r>
            <w:r w:rsidDel="00000000" w:rsidR="00000000" w:rsidRPr="00000000">
              <w:rPr>
                <w:rtl w:val="0"/>
              </w:rPr>
            </w:r>
          </w:p>
        </w:tc>
        <w:tc>
          <w:tcPr>
            <w:tcBorders>
              <w:top w:color="cfcfcf" w:space="0" w:sz="5" w:val="single"/>
              <w:left w:color="cfcfcf" w:space="0" w:sz="5" w:val="single"/>
              <w:bottom w:color="cfcfcf" w:space="0" w:sz="5" w:val="single"/>
              <w:right w:color="cfcfcf" w:space="0" w:sz="5" w:val="single"/>
            </w:tcBorders>
            <w:tcMar>
              <w:top w:w="15.0" w:type="dxa"/>
              <w:left w:w="15.0" w:type="dxa"/>
              <w:bottom w:w="15.0" w:type="dxa"/>
              <w:right w:w="15.0" w:type="dxa"/>
            </w:tcMar>
            <w:vAlign w:val="center"/>
          </w:tcPr>
          <w:p w:rsidR="00000000" w:rsidDel="00000000" w:rsidP="00000000" w:rsidRDefault="00000000" w:rsidRPr="00000000" w14:paraId="000003D1">
            <w:pPr>
              <w:spacing w:after="20" w:lineRule="auto"/>
              <w:ind w:left="20" w:firstLine="0"/>
              <w:jc w:val="both"/>
              <w:rPr/>
            </w:pPr>
            <w:r w:rsidDel="00000000" w:rsidR="00000000" w:rsidRPr="00000000">
              <w:rPr>
                <w:rFonts w:ascii="Times New Roman" w:cs="Times New Roman" w:eastAsia="Times New Roman" w:hAnsi="Times New Roman"/>
                <w:b w:val="0"/>
                <w:i w:val="0"/>
                <w:color w:val="000000"/>
                <w:sz w:val="20"/>
                <w:szCs w:val="20"/>
                <w:rtl w:val="0"/>
              </w:rPr>
              <w:t xml:space="preserve">Министерство по чрезвычайным ситуациям Республики Казахстан</w:t>
            </w:r>
            <w:r w:rsidDel="00000000" w:rsidR="00000000" w:rsidRPr="00000000">
              <w:rPr>
                <w:rtl w:val="0"/>
              </w:rPr>
            </w:r>
          </w:p>
        </w:tc>
      </w:tr>
      <w:tr>
        <w:trPr>
          <w:cantSplit w:val="0"/>
          <w:trHeight w:val="30" w:hRule="atLeast"/>
          <w:tblHeader w:val="0"/>
        </w:trPr>
        <w:tc>
          <w:tcPr>
            <w:tcBorders>
              <w:top w:color="cfcfcf" w:space="0" w:sz="5" w:val="single"/>
              <w:left w:color="cfcfcf" w:space="0" w:sz="5" w:val="single"/>
              <w:bottom w:color="cfcfcf" w:space="0" w:sz="5" w:val="single"/>
              <w:right w:color="cfcfcf" w:space="0" w:sz="5" w:val="single"/>
            </w:tcBorders>
            <w:tcMar>
              <w:top w:w="15.0" w:type="dxa"/>
              <w:left w:w="15.0" w:type="dxa"/>
              <w:bottom w:w="15.0" w:type="dxa"/>
              <w:right w:w="15.0" w:type="dxa"/>
            </w:tcMar>
            <w:vAlign w:val="center"/>
          </w:tcPr>
          <w:p w:rsidR="00000000" w:rsidDel="00000000" w:rsidP="00000000" w:rsidRDefault="00000000" w:rsidRPr="00000000" w14:paraId="000003D2">
            <w:pPr>
              <w:spacing w:after="20" w:lineRule="auto"/>
              <w:ind w:left="20" w:firstLine="0"/>
              <w:jc w:val="both"/>
              <w:rPr/>
            </w:pPr>
            <w:r w:rsidDel="00000000" w:rsidR="00000000" w:rsidRPr="00000000">
              <w:rPr>
                <w:rFonts w:ascii="Times New Roman" w:cs="Times New Roman" w:eastAsia="Times New Roman" w:hAnsi="Times New Roman"/>
                <w:b w:val="0"/>
                <w:i w:val="0"/>
                <w:color w:val="000000"/>
                <w:sz w:val="20"/>
                <w:szCs w:val="20"/>
                <w:rtl w:val="0"/>
              </w:rPr>
              <w:t xml:space="preserve">15.</w:t>
            </w:r>
            <w:r w:rsidDel="00000000" w:rsidR="00000000" w:rsidRPr="00000000">
              <w:rPr>
                <w:rtl w:val="0"/>
              </w:rPr>
            </w:r>
          </w:p>
        </w:tc>
        <w:tc>
          <w:tcPr>
            <w:tcBorders>
              <w:top w:color="cfcfcf" w:space="0" w:sz="5" w:val="single"/>
              <w:left w:color="cfcfcf" w:space="0" w:sz="5" w:val="single"/>
              <w:bottom w:color="cfcfcf" w:space="0" w:sz="5" w:val="single"/>
              <w:right w:color="cfcfcf" w:space="0" w:sz="5" w:val="single"/>
            </w:tcBorders>
            <w:tcMar>
              <w:top w:w="15.0" w:type="dxa"/>
              <w:left w:w="15.0" w:type="dxa"/>
              <w:bottom w:w="15.0" w:type="dxa"/>
              <w:right w:w="15.0" w:type="dxa"/>
            </w:tcMar>
            <w:vAlign w:val="center"/>
          </w:tcPr>
          <w:p w:rsidR="00000000" w:rsidDel="00000000" w:rsidP="00000000" w:rsidRDefault="00000000" w:rsidRPr="00000000" w14:paraId="000003D3">
            <w:pPr>
              <w:spacing w:after="20" w:lineRule="auto"/>
              <w:ind w:left="20" w:firstLine="0"/>
              <w:jc w:val="both"/>
              <w:rPr/>
            </w:pPr>
            <w:r w:rsidDel="00000000" w:rsidR="00000000" w:rsidRPr="00000000">
              <w:rPr>
                <w:rFonts w:ascii="Times New Roman" w:cs="Times New Roman" w:eastAsia="Times New Roman" w:hAnsi="Times New Roman"/>
                <w:b w:val="0"/>
                <w:i w:val="0"/>
                <w:color w:val="000000"/>
                <w:sz w:val="20"/>
                <w:szCs w:val="20"/>
                <w:rtl w:val="0"/>
              </w:rPr>
              <w:t xml:space="preserve">Государственное учреждение "Служба пожаротушения и аварийно-спасательных работ Департамента по чрезвычайным ситуациям Павлодарской области"</w:t>
            </w:r>
            <w:r w:rsidDel="00000000" w:rsidR="00000000" w:rsidRPr="00000000">
              <w:rPr>
                <w:rtl w:val="0"/>
              </w:rPr>
            </w:r>
          </w:p>
        </w:tc>
        <w:tc>
          <w:tcPr>
            <w:tcBorders>
              <w:top w:color="cfcfcf" w:space="0" w:sz="5" w:val="single"/>
              <w:left w:color="cfcfcf" w:space="0" w:sz="5" w:val="single"/>
              <w:bottom w:color="cfcfcf" w:space="0" w:sz="5" w:val="single"/>
              <w:right w:color="cfcfcf" w:space="0" w:sz="5" w:val="single"/>
            </w:tcBorders>
            <w:tcMar>
              <w:top w:w="15.0" w:type="dxa"/>
              <w:left w:w="15.0" w:type="dxa"/>
              <w:bottom w:w="15.0" w:type="dxa"/>
              <w:right w:w="15.0" w:type="dxa"/>
            </w:tcMar>
            <w:vAlign w:val="center"/>
          </w:tcPr>
          <w:p w:rsidR="00000000" w:rsidDel="00000000" w:rsidP="00000000" w:rsidRDefault="00000000" w:rsidRPr="00000000" w14:paraId="000003D4">
            <w:pPr>
              <w:spacing w:after="20" w:lineRule="auto"/>
              <w:ind w:left="20" w:firstLine="0"/>
              <w:jc w:val="both"/>
              <w:rPr/>
            </w:pPr>
            <w:r w:rsidDel="00000000" w:rsidR="00000000" w:rsidRPr="00000000">
              <w:rPr>
                <w:rFonts w:ascii="Times New Roman" w:cs="Times New Roman" w:eastAsia="Times New Roman" w:hAnsi="Times New Roman"/>
                <w:b w:val="0"/>
                <w:i w:val="0"/>
                <w:color w:val="000000"/>
                <w:sz w:val="20"/>
                <w:szCs w:val="20"/>
                <w:rtl w:val="0"/>
              </w:rPr>
              <w:t xml:space="preserve">город Павлодар</w:t>
            </w:r>
            <w:r w:rsidDel="00000000" w:rsidR="00000000" w:rsidRPr="00000000">
              <w:rPr>
                <w:rtl w:val="0"/>
              </w:rPr>
            </w:r>
          </w:p>
        </w:tc>
        <w:tc>
          <w:tcPr>
            <w:tcBorders>
              <w:top w:color="cfcfcf" w:space="0" w:sz="5" w:val="single"/>
              <w:left w:color="cfcfcf" w:space="0" w:sz="5" w:val="single"/>
              <w:bottom w:color="cfcfcf" w:space="0" w:sz="5" w:val="single"/>
              <w:right w:color="cfcfcf" w:space="0" w:sz="5" w:val="single"/>
            </w:tcBorders>
            <w:tcMar>
              <w:top w:w="15.0" w:type="dxa"/>
              <w:left w:w="15.0" w:type="dxa"/>
              <w:bottom w:w="15.0" w:type="dxa"/>
              <w:right w:w="15.0" w:type="dxa"/>
            </w:tcMar>
            <w:vAlign w:val="center"/>
          </w:tcPr>
          <w:p w:rsidR="00000000" w:rsidDel="00000000" w:rsidP="00000000" w:rsidRDefault="00000000" w:rsidRPr="00000000" w14:paraId="000003D5">
            <w:pPr>
              <w:spacing w:after="20" w:lineRule="auto"/>
              <w:ind w:left="20" w:firstLine="0"/>
              <w:jc w:val="both"/>
              <w:rPr/>
            </w:pPr>
            <w:r w:rsidDel="00000000" w:rsidR="00000000" w:rsidRPr="00000000">
              <w:rPr>
                <w:rFonts w:ascii="Times New Roman" w:cs="Times New Roman" w:eastAsia="Times New Roman" w:hAnsi="Times New Roman"/>
                <w:b w:val="0"/>
                <w:i w:val="0"/>
                <w:color w:val="000000"/>
                <w:sz w:val="20"/>
                <w:szCs w:val="20"/>
                <w:rtl w:val="0"/>
              </w:rPr>
              <w:t xml:space="preserve">Министерство по чрезвычайным ситуациям Республики Казахстан</w:t>
            </w:r>
            <w:r w:rsidDel="00000000" w:rsidR="00000000" w:rsidRPr="00000000">
              <w:rPr>
                <w:rtl w:val="0"/>
              </w:rPr>
            </w:r>
          </w:p>
        </w:tc>
      </w:tr>
      <w:tr>
        <w:trPr>
          <w:cantSplit w:val="0"/>
          <w:trHeight w:val="30" w:hRule="atLeast"/>
          <w:tblHeader w:val="0"/>
        </w:trPr>
        <w:tc>
          <w:tcPr>
            <w:tcBorders>
              <w:top w:color="cfcfcf" w:space="0" w:sz="5" w:val="single"/>
              <w:left w:color="cfcfcf" w:space="0" w:sz="5" w:val="single"/>
              <w:bottom w:color="cfcfcf" w:space="0" w:sz="5" w:val="single"/>
              <w:right w:color="cfcfcf" w:space="0" w:sz="5" w:val="single"/>
            </w:tcBorders>
            <w:tcMar>
              <w:top w:w="15.0" w:type="dxa"/>
              <w:left w:w="15.0" w:type="dxa"/>
              <w:bottom w:w="15.0" w:type="dxa"/>
              <w:right w:w="15.0" w:type="dxa"/>
            </w:tcMar>
            <w:vAlign w:val="center"/>
          </w:tcPr>
          <w:p w:rsidR="00000000" w:rsidDel="00000000" w:rsidP="00000000" w:rsidRDefault="00000000" w:rsidRPr="00000000" w14:paraId="000003D6">
            <w:pPr>
              <w:spacing w:after="20" w:lineRule="auto"/>
              <w:ind w:left="20" w:firstLine="0"/>
              <w:jc w:val="both"/>
              <w:rPr/>
            </w:pPr>
            <w:r w:rsidDel="00000000" w:rsidR="00000000" w:rsidRPr="00000000">
              <w:rPr>
                <w:rFonts w:ascii="Times New Roman" w:cs="Times New Roman" w:eastAsia="Times New Roman" w:hAnsi="Times New Roman"/>
                <w:b w:val="0"/>
                <w:i w:val="0"/>
                <w:color w:val="000000"/>
                <w:sz w:val="20"/>
                <w:szCs w:val="20"/>
                <w:rtl w:val="0"/>
              </w:rPr>
              <w:t xml:space="preserve">16.</w:t>
            </w:r>
            <w:r w:rsidDel="00000000" w:rsidR="00000000" w:rsidRPr="00000000">
              <w:rPr>
                <w:rtl w:val="0"/>
              </w:rPr>
            </w:r>
          </w:p>
        </w:tc>
        <w:tc>
          <w:tcPr>
            <w:tcBorders>
              <w:top w:color="cfcfcf" w:space="0" w:sz="5" w:val="single"/>
              <w:left w:color="cfcfcf" w:space="0" w:sz="5" w:val="single"/>
              <w:bottom w:color="cfcfcf" w:space="0" w:sz="5" w:val="single"/>
              <w:right w:color="cfcfcf" w:space="0" w:sz="5" w:val="single"/>
            </w:tcBorders>
            <w:tcMar>
              <w:top w:w="15.0" w:type="dxa"/>
              <w:left w:w="15.0" w:type="dxa"/>
              <w:bottom w:w="15.0" w:type="dxa"/>
              <w:right w:w="15.0" w:type="dxa"/>
            </w:tcMar>
            <w:vAlign w:val="center"/>
          </w:tcPr>
          <w:p w:rsidR="00000000" w:rsidDel="00000000" w:rsidP="00000000" w:rsidRDefault="00000000" w:rsidRPr="00000000" w14:paraId="000003D7">
            <w:pPr>
              <w:spacing w:after="20" w:lineRule="auto"/>
              <w:ind w:left="20" w:firstLine="0"/>
              <w:jc w:val="both"/>
              <w:rPr/>
            </w:pPr>
            <w:r w:rsidDel="00000000" w:rsidR="00000000" w:rsidRPr="00000000">
              <w:rPr>
                <w:rFonts w:ascii="Times New Roman" w:cs="Times New Roman" w:eastAsia="Times New Roman" w:hAnsi="Times New Roman"/>
                <w:b w:val="0"/>
                <w:i w:val="0"/>
                <w:color w:val="000000"/>
                <w:sz w:val="20"/>
                <w:szCs w:val="20"/>
                <w:rtl w:val="0"/>
              </w:rPr>
              <w:t xml:space="preserve">Государственное учреждение "Служба пожаротушения и аварийно-спасательных работ Департамента по чрезвычайным ситуациям Северо-Казахстанской области"</w:t>
            </w:r>
            <w:r w:rsidDel="00000000" w:rsidR="00000000" w:rsidRPr="00000000">
              <w:rPr>
                <w:rtl w:val="0"/>
              </w:rPr>
            </w:r>
          </w:p>
        </w:tc>
        <w:tc>
          <w:tcPr>
            <w:tcBorders>
              <w:top w:color="cfcfcf" w:space="0" w:sz="5" w:val="single"/>
              <w:left w:color="cfcfcf" w:space="0" w:sz="5" w:val="single"/>
              <w:bottom w:color="cfcfcf" w:space="0" w:sz="5" w:val="single"/>
              <w:right w:color="cfcfcf" w:space="0" w:sz="5" w:val="single"/>
            </w:tcBorders>
            <w:tcMar>
              <w:top w:w="15.0" w:type="dxa"/>
              <w:left w:w="15.0" w:type="dxa"/>
              <w:bottom w:w="15.0" w:type="dxa"/>
              <w:right w:w="15.0" w:type="dxa"/>
            </w:tcMar>
            <w:vAlign w:val="center"/>
          </w:tcPr>
          <w:p w:rsidR="00000000" w:rsidDel="00000000" w:rsidP="00000000" w:rsidRDefault="00000000" w:rsidRPr="00000000" w14:paraId="000003D8">
            <w:pPr>
              <w:spacing w:after="20" w:lineRule="auto"/>
              <w:ind w:left="20" w:firstLine="0"/>
              <w:jc w:val="both"/>
              <w:rPr/>
            </w:pPr>
            <w:r w:rsidDel="00000000" w:rsidR="00000000" w:rsidRPr="00000000">
              <w:rPr>
                <w:rFonts w:ascii="Times New Roman" w:cs="Times New Roman" w:eastAsia="Times New Roman" w:hAnsi="Times New Roman"/>
                <w:b w:val="0"/>
                <w:i w:val="0"/>
                <w:color w:val="000000"/>
                <w:sz w:val="20"/>
                <w:szCs w:val="20"/>
                <w:rtl w:val="0"/>
              </w:rPr>
              <w:t xml:space="preserve">город Петропавловск</w:t>
            </w:r>
            <w:r w:rsidDel="00000000" w:rsidR="00000000" w:rsidRPr="00000000">
              <w:rPr>
                <w:rtl w:val="0"/>
              </w:rPr>
            </w:r>
          </w:p>
        </w:tc>
        <w:tc>
          <w:tcPr>
            <w:tcBorders>
              <w:top w:color="cfcfcf" w:space="0" w:sz="5" w:val="single"/>
              <w:left w:color="cfcfcf" w:space="0" w:sz="5" w:val="single"/>
              <w:bottom w:color="cfcfcf" w:space="0" w:sz="5" w:val="single"/>
              <w:right w:color="cfcfcf" w:space="0" w:sz="5" w:val="single"/>
            </w:tcBorders>
            <w:tcMar>
              <w:top w:w="15.0" w:type="dxa"/>
              <w:left w:w="15.0" w:type="dxa"/>
              <w:bottom w:w="15.0" w:type="dxa"/>
              <w:right w:w="15.0" w:type="dxa"/>
            </w:tcMar>
            <w:vAlign w:val="center"/>
          </w:tcPr>
          <w:p w:rsidR="00000000" w:rsidDel="00000000" w:rsidP="00000000" w:rsidRDefault="00000000" w:rsidRPr="00000000" w14:paraId="000003D9">
            <w:pPr>
              <w:spacing w:after="20" w:lineRule="auto"/>
              <w:ind w:left="20" w:firstLine="0"/>
              <w:jc w:val="both"/>
              <w:rPr/>
            </w:pPr>
            <w:r w:rsidDel="00000000" w:rsidR="00000000" w:rsidRPr="00000000">
              <w:rPr>
                <w:rFonts w:ascii="Times New Roman" w:cs="Times New Roman" w:eastAsia="Times New Roman" w:hAnsi="Times New Roman"/>
                <w:b w:val="0"/>
                <w:i w:val="0"/>
                <w:color w:val="000000"/>
                <w:sz w:val="20"/>
                <w:szCs w:val="20"/>
                <w:rtl w:val="0"/>
              </w:rPr>
              <w:t xml:space="preserve">Министерство по чрезвычайным ситуациям Республики Казахстан</w:t>
            </w:r>
            <w:r w:rsidDel="00000000" w:rsidR="00000000" w:rsidRPr="00000000">
              <w:rPr>
                <w:rtl w:val="0"/>
              </w:rPr>
            </w:r>
          </w:p>
        </w:tc>
      </w:tr>
      <w:tr>
        <w:trPr>
          <w:cantSplit w:val="0"/>
          <w:trHeight w:val="30" w:hRule="atLeast"/>
          <w:tblHeader w:val="0"/>
        </w:trPr>
        <w:tc>
          <w:tcPr>
            <w:tcBorders>
              <w:top w:color="cfcfcf" w:space="0" w:sz="5" w:val="single"/>
              <w:left w:color="cfcfcf" w:space="0" w:sz="5" w:val="single"/>
              <w:bottom w:color="cfcfcf" w:space="0" w:sz="5" w:val="single"/>
              <w:right w:color="cfcfcf" w:space="0" w:sz="5" w:val="single"/>
            </w:tcBorders>
            <w:tcMar>
              <w:top w:w="15.0" w:type="dxa"/>
              <w:left w:w="15.0" w:type="dxa"/>
              <w:bottom w:w="15.0" w:type="dxa"/>
              <w:right w:w="15.0" w:type="dxa"/>
            </w:tcMar>
            <w:vAlign w:val="center"/>
          </w:tcPr>
          <w:p w:rsidR="00000000" w:rsidDel="00000000" w:rsidP="00000000" w:rsidRDefault="00000000" w:rsidRPr="00000000" w14:paraId="000003DA">
            <w:pPr>
              <w:spacing w:after="20" w:lineRule="auto"/>
              <w:ind w:left="20" w:firstLine="0"/>
              <w:jc w:val="both"/>
              <w:rPr/>
            </w:pPr>
            <w:r w:rsidDel="00000000" w:rsidR="00000000" w:rsidRPr="00000000">
              <w:rPr>
                <w:rFonts w:ascii="Times New Roman" w:cs="Times New Roman" w:eastAsia="Times New Roman" w:hAnsi="Times New Roman"/>
                <w:b w:val="0"/>
                <w:i w:val="0"/>
                <w:color w:val="000000"/>
                <w:sz w:val="20"/>
                <w:szCs w:val="20"/>
                <w:rtl w:val="0"/>
              </w:rPr>
              <w:t xml:space="preserve">17.</w:t>
            </w:r>
            <w:r w:rsidDel="00000000" w:rsidR="00000000" w:rsidRPr="00000000">
              <w:rPr>
                <w:rtl w:val="0"/>
              </w:rPr>
            </w:r>
          </w:p>
        </w:tc>
        <w:tc>
          <w:tcPr>
            <w:tcBorders>
              <w:top w:color="cfcfcf" w:space="0" w:sz="5" w:val="single"/>
              <w:left w:color="cfcfcf" w:space="0" w:sz="5" w:val="single"/>
              <w:bottom w:color="cfcfcf" w:space="0" w:sz="5" w:val="single"/>
              <w:right w:color="cfcfcf" w:space="0" w:sz="5" w:val="single"/>
            </w:tcBorders>
            <w:tcMar>
              <w:top w:w="15.0" w:type="dxa"/>
              <w:left w:w="15.0" w:type="dxa"/>
              <w:bottom w:w="15.0" w:type="dxa"/>
              <w:right w:w="15.0" w:type="dxa"/>
            </w:tcMar>
            <w:vAlign w:val="center"/>
          </w:tcPr>
          <w:p w:rsidR="00000000" w:rsidDel="00000000" w:rsidP="00000000" w:rsidRDefault="00000000" w:rsidRPr="00000000" w14:paraId="000003DB">
            <w:pPr>
              <w:spacing w:after="20" w:lineRule="auto"/>
              <w:ind w:left="20" w:firstLine="0"/>
              <w:jc w:val="both"/>
              <w:rPr/>
            </w:pPr>
            <w:r w:rsidDel="00000000" w:rsidR="00000000" w:rsidRPr="00000000">
              <w:rPr>
                <w:rFonts w:ascii="Times New Roman" w:cs="Times New Roman" w:eastAsia="Times New Roman" w:hAnsi="Times New Roman"/>
                <w:b w:val="0"/>
                <w:i w:val="0"/>
                <w:color w:val="000000"/>
                <w:sz w:val="20"/>
                <w:szCs w:val="20"/>
                <w:rtl w:val="0"/>
              </w:rPr>
              <w:t xml:space="preserve">Государственное учреждение "Служба пожаротушения и аварийно-спасательных работ Департамента по чрезвычайным ситуациям города Шымкента"</w:t>
            </w:r>
            <w:r w:rsidDel="00000000" w:rsidR="00000000" w:rsidRPr="00000000">
              <w:rPr>
                <w:rtl w:val="0"/>
              </w:rPr>
            </w:r>
          </w:p>
        </w:tc>
        <w:tc>
          <w:tcPr>
            <w:tcBorders>
              <w:top w:color="cfcfcf" w:space="0" w:sz="5" w:val="single"/>
              <w:left w:color="cfcfcf" w:space="0" w:sz="5" w:val="single"/>
              <w:bottom w:color="cfcfcf" w:space="0" w:sz="5" w:val="single"/>
              <w:right w:color="cfcfcf" w:space="0" w:sz="5" w:val="single"/>
            </w:tcBorders>
            <w:tcMar>
              <w:top w:w="15.0" w:type="dxa"/>
              <w:left w:w="15.0" w:type="dxa"/>
              <w:bottom w:w="15.0" w:type="dxa"/>
              <w:right w:w="15.0" w:type="dxa"/>
            </w:tcMar>
            <w:vAlign w:val="center"/>
          </w:tcPr>
          <w:p w:rsidR="00000000" w:rsidDel="00000000" w:rsidP="00000000" w:rsidRDefault="00000000" w:rsidRPr="00000000" w14:paraId="000003DC">
            <w:pPr>
              <w:spacing w:after="20" w:lineRule="auto"/>
              <w:ind w:left="20" w:firstLine="0"/>
              <w:jc w:val="both"/>
              <w:rPr/>
            </w:pPr>
            <w:r w:rsidDel="00000000" w:rsidR="00000000" w:rsidRPr="00000000">
              <w:rPr>
                <w:rFonts w:ascii="Times New Roman" w:cs="Times New Roman" w:eastAsia="Times New Roman" w:hAnsi="Times New Roman"/>
                <w:b w:val="0"/>
                <w:i w:val="0"/>
                <w:color w:val="000000"/>
                <w:sz w:val="20"/>
                <w:szCs w:val="20"/>
                <w:rtl w:val="0"/>
              </w:rPr>
              <w:t xml:space="preserve">город Шымкент</w:t>
            </w:r>
            <w:r w:rsidDel="00000000" w:rsidR="00000000" w:rsidRPr="00000000">
              <w:rPr>
                <w:rtl w:val="0"/>
              </w:rPr>
            </w:r>
          </w:p>
        </w:tc>
        <w:tc>
          <w:tcPr>
            <w:tcBorders>
              <w:top w:color="cfcfcf" w:space="0" w:sz="5" w:val="single"/>
              <w:left w:color="cfcfcf" w:space="0" w:sz="5" w:val="single"/>
              <w:bottom w:color="cfcfcf" w:space="0" w:sz="5" w:val="single"/>
              <w:right w:color="cfcfcf" w:space="0" w:sz="5" w:val="single"/>
            </w:tcBorders>
            <w:tcMar>
              <w:top w:w="15.0" w:type="dxa"/>
              <w:left w:w="15.0" w:type="dxa"/>
              <w:bottom w:w="15.0" w:type="dxa"/>
              <w:right w:w="15.0" w:type="dxa"/>
            </w:tcMar>
            <w:vAlign w:val="center"/>
          </w:tcPr>
          <w:p w:rsidR="00000000" w:rsidDel="00000000" w:rsidP="00000000" w:rsidRDefault="00000000" w:rsidRPr="00000000" w14:paraId="000003DD">
            <w:pPr>
              <w:spacing w:after="20" w:lineRule="auto"/>
              <w:ind w:left="20" w:firstLine="0"/>
              <w:jc w:val="both"/>
              <w:rPr/>
            </w:pPr>
            <w:r w:rsidDel="00000000" w:rsidR="00000000" w:rsidRPr="00000000">
              <w:rPr>
                <w:rFonts w:ascii="Times New Roman" w:cs="Times New Roman" w:eastAsia="Times New Roman" w:hAnsi="Times New Roman"/>
                <w:b w:val="0"/>
                <w:i w:val="0"/>
                <w:color w:val="000000"/>
                <w:sz w:val="20"/>
                <w:szCs w:val="20"/>
                <w:rtl w:val="0"/>
              </w:rPr>
              <w:t xml:space="preserve">Министерство по чрезвычайным ситуациям Республики Казахстан</w:t>
            </w:r>
            <w:r w:rsidDel="00000000" w:rsidR="00000000" w:rsidRPr="00000000">
              <w:rPr>
                <w:rtl w:val="0"/>
              </w:rPr>
            </w:r>
          </w:p>
        </w:tc>
      </w:tr>
    </w:tbl>
    <w:p w:rsidR="00000000" w:rsidDel="00000000" w:rsidP="00000000" w:rsidRDefault="00000000" w:rsidRPr="00000000" w14:paraId="000003DE">
      <w:pPr>
        <w:spacing w:after="0" w:lineRule="auto"/>
        <w:ind w:left="0" w:firstLine="0"/>
        <w:jc w:val="left"/>
        <w:rPr/>
      </w:pPr>
      <w:r w:rsidDel="00000000" w:rsidR="00000000" w:rsidRPr="00000000">
        <w:rPr>
          <w:rtl w:val="0"/>
        </w:rPr>
        <w:br w:type="textWrapping"/>
      </w:r>
    </w:p>
    <w:tbl>
      <w:tblPr>
        <w:tblStyle w:val="Table5"/>
        <w:tblW w:w="1238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7780"/>
        <w:gridCol w:w="4600"/>
        <w:tblGridChange w:id="0">
          <w:tblGrid>
            <w:gridCol w:w="7780"/>
            <w:gridCol w:w="4600"/>
          </w:tblGrid>
        </w:tblGridChange>
      </w:tblGrid>
      <w:tr>
        <w:trPr>
          <w:cantSplit w:val="0"/>
          <w:trHeight w:val="30" w:hRule="atLeast"/>
          <w:tblHeader w:val="0"/>
        </w:trPr>
        <w:tc>
          <w:tcPr>
            <w:tcMar>
              <w:top w:w="15.0" w:type="dxa"/>
              <w:left w:w="15.0" w:type="dxa"/>
              <w:bottom w:w="15.0" w:type="dxa"/>
              <w:right w:w="15.0" w:type="dxa"/>
            </w:tcMar>
            <w:vAlign w:val="center"/>
          </w:tcPr>
          <w:p w:rsidR="00000000" w:rsidDel="00000000" w:rsidP="00000000" w:rsidRDefault="00000000" w:rsidRPr="00000000" w14:paraId="000003DF">
            <w:pPr>
              <w:spacing w:after="0" w:lineRule="auto"/>
              <w:ind w:left="0" w:firstLine="0"/>
              <w:jc w:val="center"/>
              <w:rPr/>
            </w:pPr>
            <w:r w:rsidDel="00000000" w:rsidR="00000000" w:rsidRPr="00000000">
              <w:rPr>
                <w:rFonts w:ascii="Times New Roman" w:cs="Times New Roman" w:eastAsia="Times New Roman" w:hAnsi="Times New Roman"/>
                <w:b w:val="0"/>
                <w:i w:val="0"/>
                <w:color w:val="000000"/>
                <w:sz w:val="20"/>
                <w:szCs w:val="20"/>
                <w:rtl w:val="0"/>
              </w:rPr>
              <w:t xml:space="preserve"> </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3E0">
            <w:pPr>
              <w:spacing w:after="0" w:lineRule="auto"/>
              <w:ind w:left="0" w:firstLine="0"/>
              <w:jc w:val="center"/>
              <w:rPr/>
            </w:pPr>
            <w:r w:rsidDel="00000000" w:rsidR="00000000" w:rsidRPr="00000000">
              <w:rPr>
                <w:rFonts w:ascii="Times New Roman" w:cs="Times New Roman" w:eastAsia="Times New Roman" w:hAnsi="Times New Roman"/>
                <w:b w:val="0"/>
                <w:i w:val="0"/>
                <w:color w:val="000000"/>
                <w:sz w:val="20"/>
                <w:szCs w:val="20"/>
                <w:rtl w:val="0"/>
              </w:rPr>
              <w:t xml:space="preserve">Приложение 1</w:t>
            </w:r>
            <w:r w:rsidDel="00000000" w:rsidR="00000000" w:rsidRPr="00000000">
              <w:rPr>
                <w:rtl w:val="0"/>
              </w:rPr>
              <w:br w:type="textWrapping"/>
            </w:r>
            <w:r w:rsidDel="00000000" w:rsidR="00000000" w:rsidRPr="00000000">
              <w:rPr>
                <w:rFonts w:ascii="Times New Roman" w:cs="Times New Roman" w:eastAsia="Times New Roman" w:hAnsi="Times New Roman"/>
                <w:b w:val="0"/>
                <w:i w:val="0"/>
                <w:color w:val="000000"/>
                <w:sz w:val="20"/>
                <w:szCs w:val="20"/>
                <w:rtl w:val="0"/>
              </w:rPr>
              <w:t xml:space="preserve">к постановлению Правительства</w:t>
            </w:r>
            <w:r w:rsidDel="00000000" w:rsidR="00000000" w:rsidRPr="00000000">
              <w:rPr>
                <w:rtl w:val="0"/>
              </w:rPr>
              <w:br w:type="textWrapping"/>
            </w:r>
            <w:r w:rsidDel="00000000" w:rsidR="00000000" w:rsidRPr="00000000">
              <w:rPr>
                <w:rFonts w:ascii="Times New Roman" w:cs="Times New Roman" w:eastAsia="Times New Roman" w:hAnsi="Times New Roman"/>
                <w:b w:val="0"/>
                <w:i w:val="0"/>
                <w:color w:val="000000"/>
                <w:sz w:val="20"/>
                <w:szCs w:val="20"/>
                <w:rtl w:val="0"/>
              </w:rPr>
              <w:t xml:space="preserve">Республики Казахстан</w:t>
            </w:r>
            <w:r w:rsidDel="00000000" w:rsidR="00000000" w:rsidRPr="00000000">
              <w:rPr>
                <w:rtl w:val="0"/>
              </w:rPr>
              <w:br w:type="textWrapping"/>
            </w:r>
            <w:r w:rsidDel="00000000" w:rsidR="00000000" w:rsidRPr="00000000">
              <w:rPr>
                <w:rFonts w:ascii="Times New Roman" w:cs="Times New Roman" w:eastAsia="Times New Roman" w:hAnsi="Times New Roman"/>
                <w:b w:val="0"/>
                <w:i w:val="0"/>
                <w:color w:val="000000"/>
                <w:sz w:val="20"/>
                <w:szCs w:val="20"/>
                <w:rtl w:val="0"/>
              </w:rPr>
              <w:t xml:space="preserve">от 23 октября 2020 года № 701</w:t>
            </w:r>
            <w:r w:rsidDel="00000000" w:rsidR="00000000" w:rsidRPr="00000000">
              <w:rPr>
                <w:rtl w:val="0"/>
              </w:rPr>
            </w:r>
          </w:p>
        </w:tc>
      </w:tr>
    </w:tbl>
    <w:bookmarkStart w:colFirst="0" w:colLast="0" w:name="bookmark=id.93k34n2fh81b" w:id="826"/>
    <w:bookmarkEnd w:id="826"/>
    <w:p w:rsidR="00000000" w:rsidDel="00000000" w:rsidP="00000000" w:rsidRDefault="00000000" w:rsidRPr="00000000" w14:paraId="000003E1">
      <w:pPr>
        <w:spacing w:after="0" w:lineRule="auto"/>
        <w:ind w:left="0" w:firstLine="0"/>
        <w:jc w:val="left"/>
        <w:rPr/>
      </w:pPr>
      <w:r w:rsidDel="00000000" w:rsidR="00000000" w:rsidRPr="00000000">
        <w:rPr>
          <w:rFonts w:ascii="Times New Roman" w:cs="Times New Roman" w:eastAsia="Times New Roman" w:hAnsi="Times New Roman"/>
          <w:b w:val="1"/>
          <w:i w:val="0"/>
          <w:color w:val="000000"/>
          <w:rtl w:val="0"/>
        </w:rPr>
        <w:t xml:space="preserve"> Перечень переименовываемых государственных учреждений – территориальных подразделений и государственных учреждений, находящихся в ведении Министерства внутренних дел Республики Казахстан и Министерства индустрии и инфраструктурного развития Республики Казахстан</w:t>
      </w:r>
      <w:r w:rsidDel="00000000" w:rsidR="00000000" w:rsidRPr="00000000">
        <w:rPr>
          <w:rtl w:val="0"/>
        </w:rPr>
      </w:r>
    </w:p>
    <w:bookmarkStart w:colFirst="0" w:colLast="0" w:name="bookmark=id.2wnzrzvn7ymq" w:id="827"/>
    <w:bookmarkEnd w:id="827"/>
    <w:p w:rsidR="00000000" w:rsidDel="00000000" w:rsidP="00000000" w:rsidRDefault="00000000" w:rsidRPr="00000000" w14:paraId="000003E2">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 Департамент по чрезвычайным ситуациям Акмолинской области Комитета по чрезвычайным ситуациям Министерства внутренних дел Республики Казахстан в Департамент по чрезвычайным ситуациям Акмолинской области Министерства по чрезвычайным ситуациям Республики Казахстан.</w:t>
      </w:r>
      <w:r w:rsidDel="00000000" w:rsidR="00000000" w:rsidRPr="00000000">
        <w:rPr>
          <w:rtl w:val="0"/>
        </w:rPr>
      </w:r>
    </w:p>
    <w:bookmarkStart w:colFirst="0" w:colLast="0" w:name="bookmark=id.uflmi9jqdeb1" w:id="828"/>
    <w:bookmarkEnd w:id="828"/>
    <w:p w:rsidR="00000000" w:rsidDel="00000000" w:rsidP="00000000" w:rsidRDefault="00000000" w:rsidRPr="00000000" w14:paraId="000003E3">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 Департамент по чрезвычайным ситуациям Актюбинской области Комитета по чрезвычайным ситуациям Министерства внутренних дел Республики Казахстан в Департамент по чрезвычайным ситуациям Актюбинской области Министерства по чрезвычайным ситуациям Республики Казахстан.</w:t>
      </w:r>
      <w:r w:rsidDel="00000000" w:rsidR="00000000" w:rsidRPr="00000000">
        <w:rPr>
          <w:rtl w:val="0"/>
        </w:rPr>
      </w:r>
    </w:p>
    <w:bookmarkStart w:colFirst="0" w:colLast="0" w:name="bookmark=id.910bd0lyxo8b" w:id="829"/>
    <w:bookmarkEnd w:id="829"/>
    <w:p w:rsidR="00000000" w:rsidDel="00000000" w:rsidP="00000000" w:rsidRDefault="00000000" w:rsidRPr="00000000" w14:paraId="000003E4">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3. Департамент по чрезвычайным ситуациям Алматинской области Комитета по чрезвычайным ситуациям Министерства внутренних дел Республики Казахстан в Департамент по чрезвычайным ситуациям Алматинской области Министерства по чрезвычайным ситуациям Республики Казахстан.</w:t>
      </w:r>
      <w:r w:rsidDel="00000000" w:rsidR="00000000" w:rsidRPr="00000000">
        <w:rPr>
          <w:rtl w:val="0"/>
        </w:rPr>
      </w:r>
    </w:p>
    <w:bookmarkStart w:colFirst="0" w:colLast="0" w:name="bookmark=id.gkk9mksokp5y" w:id="830"/>
    <w:bookmarkEnd w:id="830"/>
    <w:p w:rsidR="00000000" w:rsidDel="00000000" w:rsidP="00000000" w:rsidRDefault="00000000" w:rsidRPr="00000000" w14:paraId="000003E5">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4. Департамент по чрезвычайным ситуациям Атырауской области Комитета по чрезвычайным ситуациям Министерства внутренних дел Республики Казахстан в Департамент по чрезвычайным ситуациям Атырауской области Министерства по чрезвычайным ситуациям Республики Казахстан.</w:t>
      </w:r>
      <w:r w:rsidDel="00000000" w:rsidR="00000000" w:rsidRPr="00000000">
        <w:rPr>
          <w:rtl w:val="0"/>
        </w:rPr>
      </w:r>
    </w:p>
    <w:bookmarkStart w:colFirst="0" w:colLast="0" w:name="bookmark=id.hvv0bjogpa1e" w:id="831"/>
    <w:bookmarkEnd w:id="831"/>
    <w:p w:rsidR="00000000" w:rsidDel="00000000" w:rsidP="00000000" w:rsidRDefault="00000000" w:rsidRPr="00000000" w14:paraId="000003E6">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5. Департамент по чрезвычайным ситуациям Западно-Казахстанской области Комитета по чрезвычайным ситуациям Министерства внутренних дел Республики Казахстан в Департамент по чрезвычайным ситуациям Западно-Казахстанской области Министерства по чрезвычайным ситуациям Республики Казахстан.</w:t>
      </w:r>
      <w:r w:rsidDel="00000000" w:rsidR="00000000" w:rsidRPr="00000000">
        <w:rPr>
          <w:rtl w:val="0"/>
        </w:rPr>
      </w:r>
    </w:p>
    <w:bookmarkStart w:colFirst="0" w:colLast="0" w:name="bookmark=id.3iurpeihcplw" w:id="832"/>
    <w:bookmarkEnd w:id="832"/>
    <w:p w:rsidR="00000000" w:rsidDel="00000000" w:rsidP="00000000" w:rsidRDefault="00000000" w:rsidRPr="00000000" w14:paraId="000003E7">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6. Департамент по чрезвычайным ситуациям Жамбылской области Комитета по чрезвычайным ситуациям Министерства внутренних дел Республики Казахстан в Департамент по чрезвычайным ситуациям Жамбылской области Министерства по чрезвычайным ситуациям Республики Казахстан.</w:t>
      </w:r>
      <w:r w:rsidDel="00000000" w:rsidR="00000000" w:rsidRPr="00000000">
        <w:rPr>
          <w:rtl w:val="0"/>
        </w:rPr>
      </w:r>
    </w:p>
    <w:bookmarkStart w:colFirst="0" w:colLast="0" w:name="bookmark=id.so7b9dfl70lk" w:id="833"/>
    <w:bookmarkEnd w:id="833"/>
    <w:p w:rsidR="00000000" w:rsidDel="00000000" w:rsidP="00000000" w:rsidRDefault="00000000" w:rsidRPr="00000000" w14:paraId="000003E8">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7. Департамент по чрезвычайным ситуациям Карагандинской области Комитета по чрезвычайным ситуациям Министерства внутренних дел Республики Казахстан в Департамент по чрезвычайным ситуациям Карагандинской области Министерства по чрезвычайным ситуациям Республики Казахстан.</w:t>
      </w:r>
      <w:r w:rsidDel="00000000" w:rsidR="00000000" w:rsidRPr="00000000">
        <w:rPr>
          <w:rtl w:val="0"/>
        </w:rPr>
      </w:r>
    </w:p>
    <w:bookmarkStart w:colFirst="0" w:colLast="0" w:name="bookmark=id.asz93g6ybd9c" w:id="834"/>
    <w:bookmarkEnd w:id="834"/>
    <w:p w:rsidR="00000000" w:rsidDel="00000000" w:rsidP="00000000" w:rsidRDefault="00000000" w:rsidRPr="00000000" w14:paraId="000003E9">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8. Департамент по чрезвычайным ситуациям Костанайской области Комитета по чрезвычайным ситуациям Министерства внутренних дел Республики Казахстан в Департамент по чрезвычайным ситуациям Костанайской области Министерства по чрезвычайным ситуациям Республики Казахстан.</w:t>
      </w:r>
      <w:r w:rsidDel="00000000" w:rsidR="00000000" w:rsidRPr="00000000">
        <w:rPr>
          <w:rtl w:val="0"/>
        </w:rPr>
      </w:r>
    </w:p>
    <w:bookmarkStart w:colFirst="0" w:colLast="0" w:name="bookmark=id.6qe2mfzia9mo" w:id="835"/>
    <w:bookmarkEnd w:id="835"/>
    <w:p w:rsidR="00000000" w:rsidDel="00000000" w:rsidP="00000000" w:rsidRDefault="00000000" w:rsidRPr="00000000" w14:paraId="000003EA">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9. Департамент по чрезвычайным ситуациям Кызылординской области Комитета по чрезвычайным ситуациям Министерства внутренних дел Республики Казахстан в Департамент по чрезвычайным ситуациям Кызылординской области Министерства по чрезвычайным ситуациям Республики Казахстан.</w:t>
      </w:r>
      <w:r w:rsidDel="00000000" w:rsidR="00000000" w:rsidRPr="00000000">
        <w:rPr>
          <w:rtl w:val="0"/>
        </w:rPr>
      </w:r>
    </w:p>
    <w:bookmarkStart w:colFirst="0" w:colLast="0" w:name="bookmark=id.qzj34fw97zsq" w:id="836"/>
    <w:bookmarkEnd w:id="836"/>
    <w:p w:rsidR="00000000" w:rsidDel="00000000" w:rsidP="00000000" w:rsidRDefault="00000000" w:rsidRPr="00000000" w14:paraId="000003EB">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10. Департамент по чрезвычайным ситуациям Мангистауской области Комитета по чрезвычайным ситуациям Министерства внутренних дел Республики Казахстан в Департамент по чрезвычайным ситуациям Мангистауской области Министерства по чрезвычайным ситуациям Республики Казахстан.</w:t>
      </w:r>
      <w:r w:rsidDel="00000000" w:rsidR="00000000" w:rsidRPr="00000000">
        <w:rPr>
          <w:rtl w:val="0"/>
        </w:rPr>
      </w:r>
    </w:p>
    <w:bookmarkStart w:colFirst="0" w:colLast="0" w:name="bookmark=id.jpm2td16xf2t" w:id="837"/>
    <w:bookmarkEnd w:id="837"/>
    <w:p w:rsidR="00000000" w:rsidDel="00000000" w:rsidP="00000000" w:rsidRDefault="00000000" w:rsidRPr="00000000" w14:paraId="000003EC">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11. Департамент по чрезвычайным ситуациям Павлодарской области Комитета по чрезвычайным ситуациям Министерства внутренних дел Республики Казахстан в Департамент по чрезвычайным ситуациям Павлодарской области Министерства по чрезвычайным ситуациям Республики Казахстан.</w:t>
      </w:r>
      <w:r w:rsidDel="00000000" w:rsidR="00000000" w:rsidRPr="00000000">
        <w:rPr>
          <w:rtl w:val="0"/>
        </w:rPr>
      </w:r>
    </w:p>
    <w:bookmarkStart w:colFirst="0" w:colLast="0" w:name="bookmark=id.jzfzxpm0tozc" w:id="838"/>
    <w:bookmarkEnd w:id="838"/>
    <w:p w:rsidR="00000000" w:rsidDel="00000000" w:rsidP="00000000" w:rsidRDefault="00000000" w:rsidRPr="00000000" w14:paraId="000003ED">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12. Департамент по чрезвычайным ситуациям Северо-Казахстанской области Комитета по чрезвычайным ситуациям Министерства внутренних дел Республики Казахстан в Департамент по чрезвычайным ситуациям Северо-Казахстанской области Министерства по чрезвычайным ситуациям Республики Казахстан.</w:t>
      </w:r>
      <w:r w:rsidDel="00000000" w:rsidR="00000000" w:rsidRPr="00000000">
        <w:rPr>
          <w:rtl w:val="0"/>
        </w:rPr>
      </w:r>
    </w:p>
    <w:bookmarkStart w:colFirst="0" w:colLast="0" w:name="bookmark=id.2f27ze9a8y86" w:id="839"/>
    <w:bookmarkEnd w:id="839"/>
    <w:p w:rsidR="00000000" w:rsidDel="00000000" w:rsidP="00000000" w:rsidRDefault="00000000" w:rsidRPr="00000000" w14:paraId="000003EE">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13. Департамент по чрезвычайным ситуациям Туркестанской области Комитета по чрезвычайным ситуациям Министерства внутренних дел Республики Казахстан в Департамент по чрезвычайным ситуациям Туркестанской области Министерства по чрезвычайным ситуациям Республики Казахстан.</w:t>
      </w:r>
      <w:r w:rsidDel="00000000" w:rsidR="00000000" w:rsidRPr="00000000">
        <w:rPr>
          <w:rtl w:val="0"/>
        </w:rPr>
      </w:r>
    </w:p>
    <w:bookmarkStart w:colFirst="0" w:colLast="0" w:name="bookmark=id.egbr1gnvs74" w:id="840"/>
    <w:bookmarkEnd w:id="840"/>
    <w:p w:rsidR="00000000" w:rsidDel="00000000" w:rsidP="00000000" w:rsidRDefault="00000000" w:rsidRPr="00000000" w14:paraId="000003EF">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14. Департамент по чрезвычайным ситуациям Восточно-Казахстанской области Комитета по чрезвычайным ситуациям Министерства внутренних дел Республики Казахстан в Департамент по чрезвычайным ситуациям Восточно-Казахстанской области Министерства по чрезвычайным ситуациям Республики Казахстан.</w:t>
      </w:r>
      <w:r w:rsidDel="00000000" w:rsidR="00000000" w:rsidRPr="00000000">
        <w:rPr>
          <w:rtl w:val="0"/>
        </w:rPr>
      </w:r>
    </w:p>
    <w:bookmarkStart w:colFirst="0" w:colLast="0" w:name="bookmark=id.llkhb0keznn3" w:id="841"/>
    <w:bookmarkEnd w:id="841"/>
    <w:p w:rsidR="00000000" w:rsidDel="00000000" w:rsidP="00000000" w:rsidRDefault="00000000" w:rsidRPr="00000000" w14:paraId="000003F0">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15. Департамент по чрезвычайным ситуациям города Нур-Султана Комитета по чрезвычайным ситуациям Министерства внутренних дел Республики Казахстан в Департамент по чрезвычайным ситуациям города Нур-Султана Министерства по чрезвычайным ситуациям Республики Казахстан.</w:t>
      </w:r>
      <w:r w:rsidDel="00000000" w:rsidR="00000000" w:rsidRPr="00000000">
        <w:rPr>
          <w:rtl w:val="0"/>
        </w:rPr>
      </w:r>
    </w:p>
    <w:bookmarkStart w:colFirst="0" w:colLast="0" w:name="bookmark=id.rm483u390klu" w:id="842"/>
    <w:bookmarkEnd w:id="842"/>
    <w:p w:rsidR="00000000" w:rsidDel="00000000" w:rsidP="00000000" w:rsidRDefault="00000000" w:rsidRPr="00000000" w14:paraId="000003F1">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16. Департамент по чрезвычайным ситуациям города Алматы Комитета по чрезвычайным ситуациям Министерства внутренних дел Республики Казахстан в Департамент по чрезвычайным ситуациям города Алматы Министерства по чрезвычайным ситуациям Республики Казахстан.</w:t>
      </w:r>
      <w:r w:rsidDel="00000000" w:rsidR="00000000" w:rsidRPr="00000000">
        <w:rPr>
          <w:rtl w:val="0"/>
        </w:rPr>
      </w:r>
    </w:p>
    <w:bookmarkStart w:colFirst="0" w:colLast="0" w:name="bookmark=id.e8ulhxwjay3k" w:id="843"/>
    <w:bookmarkEnd w:id="843"/>
    <w:p w:rsidR="00000000" w:rsidDel="00000000" w:rsidP="00000000" w:rsidRDefault="00000000" w:rsidRPr="00000000" w14:paraId="000003F2">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17. Департамент по чрезвычайным ситуациям города Шымкента Комитета по чрезвычайным ситуациям Министерства внутренних дел Республики Казахстан в Департамент по чрезвычайным ситуациям города Шымкента Министерства по чрезвычайным ситуациям Республики Казахстан.</w:t>
      </w:r>
      <w:r w:rsidDel="00000000" w:rsidR="00000000" w:rsidRPr="00000000">
        <w:rPr>
          <w:rtl w:val="0"/>
        </w:rPr>
      </w:r>
    </w:p>
    <w:bookmarkStart w:colFirst="0" w:colLast="0" w:name="bookmark=id.qdixil65ktzw" w:id="844"/>
    <w:bookmarkEnd w:id="844"/>
    <w:p w:rsidR="00000000" w:rsidDel="00000000" w:rsidP="00000000" w:rsidRDefault="00000000" w:rsidRPr="00000000" w14:paraId="000003F3">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18. Управление по чрезвычайным ситуациям района "Алматы" Департамента по чрезвычайным ситуациям города Нур-Султана Комитета по чрезвычайным ситуациям Министерства внутренних дел Республики Казахстан в Управление по чрезвычайным ситуациям района "Алматы" Департамента по чрезвычайным ситуациям города Нур-Султана Министерства по чрезвычайным ситуациям Республики Казахстан.</w:t>
      </w:r>
      <w:r w:rsidDel="00000000" w:rsidR="00000000" w:rsidRPr="00000000">
        <w:rPr>
          <w:rtl w:val="0"/>
        </w:rPr>
      </w:r>
    </w:p>
    <w:bookmarkStart w:colFirst="0" w:colLast="0" w:name="bookmark=id.ivkjmzt5r4ji" w:id="845"/>
    <w:bookmarkEnd w:id="845"/>
    <w:p w:rsidR="00000000" w:rsidDel="00000000" w:rsidP="00000000" w:rsidRDefault="00000000" w:rsidRPr="00000000" w14:paraId="000003F4">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19. Управление по чрезвычайным ситуациям района "Байқоңыр" Департамента по чрезвычайным ситуациям города Нур-Султана Комитета по чрезвычайным ситуациям Министерства внутренних дел Республики Казахстан в Управление по чрезвычайным ситуациям района "Байқоңыр" Департамента по чрезвычайным ситуациям города Нур-Султана Министерства по чрезвычайным ситуациям Республики Казахстан.</w:t>
      </w:r>
      <w:r w:rsidDel="00000000" w:rsidR="00000000" w:rsidRPr="00000000">
        <w:rPr>
          <w:rtl w:val="0"/>
        </w:rPr>
      </w:r>
    </w:p>
    <w:bookmarkStart w:colFirst="0" w:colLast="0" w:name="bookmark=id.wvcd6jchzgm1" w:id="846"/>
    <w:bookmarkEnd w:id="846"/>
    <w:p w:rsidR="00000000" w:rsidDel="00000000" w:rsidP="00000000" w:rsidRDefault="00000000" w:rsidRPr="00000000" w14:paraId="000003F5">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20. Управление по чрезвычайным ситуациям района "Есиль" Департамента по чрезвычайным ситуациям города Нур-Султана Комитета по чрезвычайным ситуациям Министерства внутренних дел Республики Казахстан в Управление по чрезвычайным ситуациям района "Есиль" Департамента по чрезвычайным ситуациям города Нур-Султана Министерства по чрезвычайным ситуациям Республики Казахстан.</w:t>
      </w:r>
      <w:r w:rsidDel="00000000" w:rsidR="00000000" w:rsidRPr="00000000">
        <w:rPr>
          <w:rtl w:val="0"/>
        </w:rPr>
      </w:r>
    </w:p>
    <w:bookmarkStart w:colFirst="0" w:colLast="0" w:name="bookmark=id.nvrhf0j9eow6" w:id="847"/>
    <w:bookmarkEnd w:id="847"/>
    <w:p w:rsidR="00000000" w:rsidDel="00000000" w:rsidP="00000000" w:rsidRDefault="00000000" w:rsidRPr="00000000" w14:paraId="000003F6">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21. Управление по чрезвычайным ситуациям района "Сарыарка" Департамента по чрезвычайным ситуациям города Нур-Султана Комитета по чрезвычайным ситуациям Министерства внутренних дел Республики Казахстан в Управление по чрезвычайным ситуациям района "Сарыарка" Департамента по чрезвычайным ситуациям города Нур-Султана Министерства по чрезвычайным ситуациям Республики Казахстан.</w:t>
      </w:r>
      <w:r w:rsidDel="00000000" w:rsidR="00000000" w:rsidRPr="00000000">
        <w:rPr>
          <w:rtl w:val="0"/>
        </w:rPr>
      </w:r>
    </w:p>
    <w:bookmarkStart w:colFirst="0" w:colLast="0" w:name="bookmark=id.qxgyamthljsh" w:id="848"/>
    <w:bookmarkEnd w:id="848"/>
    <w:p w:rsidR="00000000" w:rsidDel="00000000" w:rsidP="00000000" w:rsidRDefault="00000000" w:rsidRPr="00000000" w14:paraId="000003F7">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22. Управление по чрезвычайным ситуациям города Кокшетау Департамента по чрезвычайным ситуациям Акмолинской области Комитета по чрезвычайным ситуациям Министерства внутренних дел Республики Казахстан в Управление по чрезвычайным ситуациям города Кокшетау Департамента по чрезвычайным ситуациям Акмолинской области Министерства по чрезвычайным ситуациям Республики Казахстан.</w:t>
      </w:r>
      <w:r w:rsidDel="00000000" w:rsidR="00000000" w:rsidRPr="00000000">
        <w:rPr>
          <w:rtl w:val="0"/>
        </w:rPr>
      </w:r>
    </w:p>
    <w:bookmarkStart w:colFirst="0" w:colLast="0" w:name="bookmark=id.19ne14gxaigp" w:id="849"/>
    <w:bookmarkEnd w:id="849"/>
    <w:p w:rsidR="00000000" w:rsidDel="00000000" w:rsidP="00000000" w:rsidRDefault="00000000" w:rsidRPr="00000000" w14:paraId="000003F8">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23. Управление по чрезвычайным ситуациям города Степногорска Департамента по чрезвычайным ситуациям Акмолинской области Комитета по чрезвычайным ситуациям Министерства внутренних дел Республики Казахстан в Управление по чрезвычайным ситуациям города Степногорска Департамента по чрезвычайным ситуациям Акмолинской области Министерства по чрезвычайным ситуациям Республики Казахстан.</w:t>
      </w:r>
      <w:r w:rsidDel="00000000" w:rsidR="00000000" w:rsidRPr="00000000">
        <w:rPr>
          <w:rtl w:val="0"/>
        </w:rPr>
      </w:r>
    </w:p>
    <w:bookmarkStart w:colFirst="0" w:colLast="0" w:name="bookmark=id.6aryxojtm5ek" w:id="850"/>
    <w:bookmarkEnd w:id="850"/>
    <w:p w:rsidR="00000000" w:rsidDel="00000000" w:rsidP="00000000" w:rsidRDefault="00000000" w:rsidRPr="00000000" w14:paraId="000003F9">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24. Управление по чрезвычайным ситуациям города Актобе Департамента по чрезвычайным ситуациям Актюбинской области Комитета по чрезвычайным ситуациям Министерства внутренних дел Республики Казахстан в Управление по чрезвычайным ситуациям города Актобе Департамента по чрезвычайным ситуациям Актюбинской области Министерства по чрезвычайным ситуациям Республики Казахстан.</w:t>
      </w:r>
      <w:r w:rsidDel="00000000" w:rsidR="00000000" w:rsidRPr="00000000">
        <w:rPr>
          <w:rtl w:val="0"/>
        </w:rPr>
      </w:r>
    </w:p>
    <w:bookmarkStart w:colFirst="0" w:colLast="0" w:name="bookmark=id.8k1vuux8db4o" w:id="851"/>
    <w:bookmarkEnd w:id="851"/>
    <w:p w:rsidR="00000000" w:rsidDel="00000000" w:rsidP="00000000" w:rsidRDefault="00000000" w:rsidRPr="00000000" w14:paraId="000003FA">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25. Управление по чрезвычайным ситуациям города Талдыкоргана Департамента по чрезвычайным ситуациям Алматинской области Комитета по чрезвычайным ситуациям Министерства внутренних дел Республики Казахстан в Управление по чрезвычайным ситуациям города Талдыкоргана Департамента по чрезвычайным ситуациям Алматинской области Министерства по чрезвычайным ситуациям Республики Казахстан.</w:t>
      </w:r>
      <w:r w:rsidDel="00000000" w:rsidR="00000000" w:rsidRPr="00000000">
        <w:rPr>
          <w:rtl w:val="0"/>
        </w:rPr>
      </w:r>
    </w:p>
    <w:bookmarkStart w:colFirst="0" w:colLast="0" w:name="bookmark=id.i0exxgo3pxlq" w:id="852"/>
    <w:bookmarkEnd w:id="852"/>
    <w:p w:rsidR="00000000" w:rsidDel="00000000" w:rsidP="00000000" w:rsidRDefault="00000000" w:rsidRPr="00000000" w14:paraId="000003FB">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26. Управление по чрезвычайным ситуациям города Атырау Департамента по чрезвычайным ситуациям Атырауской области Комитета по чрезвычайным ситуациям Министерства внутренних дел Республики Казахстан в Управление по чрезвычайным ситуациям города Атырау Департамента по чрезвычайным ситуациям Атырауской области Министерства по чрезвычайным ситуациям Республики Казахстан.</w:t>
      </w:r>
      <w:r w:rsidDel="00000000" w:rsidR="00000000" w:rsidRPr="00000000">
        <w:rPr>
          <w:rtl w:val="0"/>
        </w:rPr>
      </w:r>
    </w:p>
    <w:bookmarkStart w:colFirst="0" w:colLast="0" w:name="bookmark=id.itvoywegn6x" w:id="853"/>
    <w:bookmarkEnd w:id="853"/>
    <w:p w:rsidR="00000000" w:rsidDel="00000000" w:rsidP="00000000" w:rsidRDefault="00000000" w:rsidRPr="00000000" w14:paraId="000003FC">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27. Управление по чрезвычайным ситуациям города Уральска Департамента по чрезвычайным ситуациям Западно-Казахстанской области Комитета по чрезвычайным ситуациям Министерства внутренних дел Республики Казахстан в Управление по чрезвычайным ситуациям города Уральска Департамента по чрезвычайным ситуациям Западно-Казахстанской области Министерства по чрезвычайным ситуациям Республики Казахстан.</w:t>
      </w:r>
      <w:r w:rsidDel="00000000" w:rsidR="00000000" w:rsidRPr="00000000">
        <w:rPr>
          <w:rtl w:val="0"/>
        </w:rPr>
      </w:r>
    </w:p>
    <w:bookmarkStart w:colFirst="0" w:colLast="0" w:name="bookmark=id.e0utu5conenc" w:id="854"/>
    <w:bookmarkEnd w:id="854"/>
    <w:p w:rsidR="00000000" w:rsidDel="00000000" w:rsidP="00000000" w:rsidRDefault="00000000" w:rsidRPr="00000000" w14:paraId="000003FD">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28. Управление по чрезвычайным ситуациям города Тараза Департамента по чрезвычайным ситуациям Жамбылской области Комитета по чрезвычайным ситуациям Министерства внутренних дел Республики Казахстан в Управление по чрезвычайным ситуациям города Тараза Департамента по чрезвычайным ситуациям Жамбылской области Министерства по чрезвычайным ситуациям Республики Казахстан.</w:t>
      </w:r>
      <w:r w:rsidDel="00000000" w:rsidR="00000000" w:rsidRPr="00000000">
        <w:rPr>
          <w:rtl w:val="0"/>
        </w:rPr>
      </w:r>
    </w:p>
    <w:bookmarkStart w:colFirst="0" w:colLast="0" w:name="bookmark=id.i7ogn5luooq6" w:id="855"/>
    <w:bookmarkEnd w:id="855"/>
    <w:p w:rsidR="00000000" w:rsidDel="00000000" w:rsidP="00000000" w:rsidRDefault="00000000" w:rsidRPr="00000000" w14:paraId="000003FE">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29. Управление по чрезвычайным ситуациям города Балхаша Департамента по чрезвычайным ситуациям Карагандинской области Комитета по чрезвычайным ситуациям Министерства внутренних дел Республики Казахстан в Управление по чрезвычайным ситуациям города Балхаша Департамента по чрезвычайным ситуациям Карагандинской области Министерства по чрезвычайным ситуациям Республики Казахстан.</w:t>
      </w:r>
      <w:r w:rsidDel="00000000" w:rsidR="00000000" w:rsidRPr="00000000">
        <w:rPr>
          <w:rtl w:val="0"/>
        </w:rPr>
      </w:r>
    </w:p>
    <w:bookmarkStart w:colFirst="0" w:colLast="0" w:name="bookmark=id.b2o34i5ivdtl" w:id="856"/>
    <w:bookmarkEnd w:id="856"/>
    <w:p w:rsidR="00000000" w:rsidDel="00000000" w:rsidP="00000000" w:rsidRDefault="00000000" w:rsidRPr="00000000" w14:paraId="000003FF">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30. Управление по чрезвычайным ситуациям города Жезказгана Департамента по чрезвычайным ситуациям Карагандинской области Комитета по чрезвычайным ситуациям Министерства внутренних дел Республики Казахстан в Управление по чрезвычайным ситуациям города Жезказгана Департамента по чрезвычайным ситуациям Карагандинской области Министерства по чрезвычайным ситуациям Республики Казахстан.</w:t>
      </w:r>
      <w:r w:rsidDel="00000000" w:rsidR="00000000" w:rsidRPr="00000000">
        <w:rPr>
          <w:rtl w:val="0"/>
        </w:rPr>
      </w:r>
    </w:p>
    <w:bookmarkStart w:colFirst="0" w:colLast="0" w:name="bookmark=id.ervugxyqalj" w:id="857"/>
    <w:bookmarkEnd w:id="857"/>
    <w:p w:rsidR="00000000" w:rsidDel="00000000" w:rsidP="00000000" w:rsidRDefault="00000000" w:rsidRPr="00000000" w14:paraId="00000400">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31. Управление по чрезвычайным ситуациям города Караганды Департамента по чрезвычайным ситуациям Карагандинской области Комитета по чрезвычайным ситуациям Министерства внутренних дел Республики Казахстан в Управление по чрезвычайным ситуациям города Караганды Департамента по чрезвычайным ситуациям Карагандинской области Министерства по чрезвычайным ситуациям Республики Казахстан.</w:t>
      </w:r>
      <w:r w:rsidDel="00000000" w:rsidR="00000000" w:rsidRPr="00000000">
        <w:rPr>
          <w:rtl w:val="0"/>
        </w:rPr>
      </w:r>
    </w:p>
    <w:bookmarkStart w:colFirst="0" w:colLast="0" w:name="bookmark=id.b5xhbtvd48q4" w:id="858"/>
    <w:bookmarkEnd w:id="858"/>
    <w:p w:rsidR="00000000" w:rsidDel="00000000" w:rsidP="00000000" w:rsidRDefault="00000000" w:rsidRPr="00000000" w14:paraId="00000401">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32. Управление по чрезвычайным ситуациям города Темиртау Департамента по чрезвычайным ситуациям Карагандинской области Комитета по чрезвычайным ситуациям Министерства внутренних дел Республики Казахстан в Управление по чрезвычайным ситуациям города Темиртау Департамента по чрезвычайным ситуациям Карагандинской области Министерства по чрезвычайным ситуациям Республики Казахстан.</w:t>
      </w:r>
      <w:r w:rsidDel="00000000" w:rsidR="00000000" w:rsidRPr="00000000">
        <w:rPr>
          <w:rtl w:val="0"/>
        </w:rPr>
      </w:r>
    </w:p>
    <w:bookmarkStart w:colFirst="0" w:colLast="0" w:name="bookmark=id.mmleudxu5iu3" w:id="859"/>
    <w:bookmarkEnd w:id="859"/>
    <w:p w:rsidR="00000000" w:rsidDel="00000000" w:rsidP="00000000" w:rsidRDefault="00000000" w:rsidRPr="00000000" w14:paraId="00000402">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33. Управление по чрезвычайным ситуациям города Костаная Департамента по чрезвычайным ситуациям Костанайской области Комитета по чрезвычайным ситуациям Министерства внутренних дел Республики Казахстан в Управление по чрезвычайным ситуациям города Костаная Департамента по чрезвычайным ситуациям Костанайской области Министерства по чрезвычайным ситуациям Республики Казахстан.</w:t>
      </w:r>
      <w:r w:rsidDel="00000000" w:rsidR="00000000" w:rsidRPr="00000000">
        <w:rPr>
          <w:rtl w:val="0"/>
        </w:rPr>
      </w:r>
    </w:p>
    <w:bookmarkStart w:colFirst="0" w:colLast="0" w:name="bookmark=id.gqq6mmg9b7nj" w:id="860"/>
    <w:bookmarkEnd w:id="860"/>
    <w:p w:rsidR="00000000" w:rsidDel="00000000" w:rsidP="00000000" w:rsidRDefault="00000000" w:rsidRPr="00000000" w14:paraId="00000403">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34. Управление по чрезвычайным ситуациям города Рудного Департамента по чрезвычайным ситуациям Костанайской области Комитета по чрезвычайным ситуациям Министерства внутренних дел Республики Казахстан в Управление по чрезвычайным ситуациям города Рудного Департамента по чрезвычайным ситуациям Костанайской области Министерства по чрезвычайным ситуациям Республики Казахстан.</w:t>
      </w:r>
      <w:r w:rsidDel="00000000" w:rsidR="00000000" w:rsidRPr="00000000">
        <w:rPr>
          <w:rtl w:val="0"/>
        </w:rPr>
      </w:r>
    </w:p>
    <w:bookmarkStart w:colFirst="0" w:colLast="0" w:name="bookmark=id.8s1i6bmdg42k" w:id="861"/>
    <w:bookmarkEnd w:id="861"/>
    <w:p w:rsidR="00000000" w:rsidDel="00000000" w:rsidP="00000000" w:rsidRDefault="00000000" w:rsidRPr="00000000" w14:paraId="00000404">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35. Управление по чрезвычайным ситуациям города Кызылорды Департамента по чрезвычайным ситуациям Кызылординской области Комитета по чрезвычайным ситуациям Министерства внутренних дел Республики Казахстан в Управление по чрезвычайным ситуациям города Кызылорды Департамента по чрезвычайным ситуациям Кызылординской области Министерства по чрезвычайным ситуациям Республики Казахстан.</w:t>
      </w:r>
      <w:r w:rsidDel="00000000" w:rsidR="00000000" w:rsidRPr="00000000">
        <w:rPr>
          <w:rtl w:val="0"/>
        </w:rPr>
      </w:r>
    </w:p>
    <w:bookmarkStart w:colFirst="0" w:colLast="0" w:name="bookmark=id.lkvp5q82qmfj" w:id="862"/>
    <w:bookmarkEnd w:id="862"/>
    <w:p w:rsidR="00000000" w:rsidDel="00000000" w:rsidP="00000000" w:rsidRDefault="00000000" w:rsidRPr="00000000" w14:paraId="00000405">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36. Управление по чрезвычайным ситуациям города Актау Департамента по чрезвычайным ситуациям Мангистауской области Комитета по чрезвычайным ситуациям Министерства внутренних дел Республики Казахстан в Управление по чрезвычайным ситуациям города Актау Департамента по чрезвычайным ситуациям Мангистауской области Министерства по чрезвычайным ситуациям Республики Казахстан.</w:t>
      </w:r>
      <w:r w:rsidDel="00000000" w:rsidR="00000000" w:rsidRPr="00000000">
        <w:rPr>
          <w:rtl w:val="0"/>
        </w:rPr>
      </w:r>
    </w:p>
    <w:bookmarkStart w:colFirst="0" w:colLast="0" w:name="bookmark=id.yq8gtgn7i2z6" w:id="863"/>
    <w:bookmarkEnd w:id="863"/>
    <w:p w:rsidR="00000000" w:rsidDel="00000000" w:rsidP="00000000" w:rsidRDefault="00000000" w:rsidRPr="00000000" w14:paraId="00000406">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37. Управление по чрезвычайным ситуациям города Экибастуза Департамента по чрезвычайным ситуациям Павлодарской области Комитета по чрезвычайным ситуациям Министерства внутренних дел Республики Казахстан в Управление по чрезвычайным ситуациям города Экибастуза Департамента по чрезвычайным ситуациям Павлодарской области Министерства по чрезвычайным ситуациям Республики Казахстан.</w:t>
      </w:r>
      <w:r w:rsidDel="00000000" w:rsidR="00000000" w:rsidRPr="00000000">
        <w:rPr>
          <w:rtl w:val="0"/>
        </w:rPr>
      </w:r>
    </w:p>
    <w:bookmarkStart w:colFirst="0" w:colLast="0" w:name="bookmark=id.rxd0v5azbw0n" w:id="864"/>
    <w:bookmarkEnd w:id="864"/>
    <w:p w:rsidR="00000000" w:rsidDel="00000000" w:rsidP="00000000" w:rsidRDefault="00000000" w:rsidRPr="00000000" w14:paraId="00000407">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38. Управление по чрезвычайным ситуациям города Павлодара Департамента по чрезвычайным ситуациям Павлодарской области Комитета по чрезвычайным ситуациям Министерства внутренних дел Республики Казахстан в Управление по чрезвычайным ситуациям города Павлодара Департамента по чрезвычайным ситуациям Павлодарской области Министерства по чрезвычайным ситуациям Республики Казахстан.</w:t>
      </w:r>
      <w:r w:rsidDel="00000000" w:rsidR="00000000" w:rsidRPr="00000000">
        <w:rPr>
          <w:rtl w:val="0"/>
        </w:rPr>
      </w:r>
    </w:p>
    <w:bookmarkStart w:colFirst="0" w:colLast="0" w:name="bookmark=id.4yudakkqu0n3" w:id="865"/>
    <w:bookmarkEnd w:id="865"/>
    <w:p w:rsidR="00000000" w:rsidDel="00000000" w:rsidP="00000000" w:rsidRDefault="00000000" w:rsidRPr="00000000" w14:paraId="00000408">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39. Управление по чрезвычайным ситуациям города Петропавловска Департамента по чрезвычайным ситуациям Северо-Казахстанской области Комитета по чрезвычайным ситуациям Министерства внутренних дел Республики Казахстан в Управление по чрезвычайным ситуациям города Петропавловска Департамента по чрезвычайным ситуациям Северо-Казахстанской области Министерства по чрезвычайным ситуациям Республики Казахстан.</w:t>
      </w:r>
      <w:r w:rsidDel="00000000" w:rsidR="00000000" w:rsidRPr="00000000">
        <w:rPr>
          <w:rtl w:val="0"/>
        </w:rPr>
      </w:r>
    </w:p>
    <w:bookmarkStart w:colFirst="0" w:colLast="0" w:name="bookmark=id.9ahgk8l3x2zr" w:id="866"/>
    <w:bookmarkEnd w:id="866"/>
    <w:p w:rsidR="00000000" w:rsidDel="00000000" w:rsidP="00000000" w:rsidRDefault="00000000" w:rsidRPr="00000000" w14:paraId="00000409">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40. Управление по чрезвычайным ситуациям Сайрамского района Департамента по чрезвычайным ситуациям Туркестанской области Комитета по чрезвычайным ситуациям Министерства внутренних дел Республики Казахстан в Управление по чрезвычайным ситуациям Сайрамского района Департамента по чрезвычайным ситуациям Туркестанской области Министерства по чрезвычайным ситуациям Республики Казахстан.</w:t>
      </w:r>
      <w:r w:rsidDel="00000000" w:rsidR="00000000" w:rsidRPr="00000000">
        <w:rPr>
          <w:rtl w:val="0"/>
        </w:rPr>
      </w:r>
    </w:p>
    <w:bookmarkStart w:colFirst="0" w:colLast="0" w:name="bookmark=id.usqgam3ukr13" w:id="867"/>
    <w:bookmarkEnd w:id="867"/>
    <w:p w:rsidR="00000000" w:rsidDel="00000000" w:rsidP="00000000" w:rsidRDefault="00000000" w:rsidRPr="00000000" w14:paraId="0000040A">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41. Управление по чрезвычайным ситуациям города Туркестана Департамента по чрезвычайным ситуациям Туркестанской области Комитета по чрезвычайным ситуациям Министерства внутренних дел Республики Казахстан в Управление по чрезвычайным ситуациям города Туркестана Департамента по чрезвычайным ситуациям Туркестанской области Министерства по чрезвычайным ситуациям Республики Казахстан.</w:t>
      </w:r>
      <w:r w:rsidDel="00000000" w:rsidR="00000000" w:rsidRPr="00000000">
        <w:rPr>
          <w:rtl w:val="0"/>
        </w:rPr>
      </w:r>
    </w:p>
    <w:bookmarkStart w:colFirst="0" w:colLast="0" w:name="bookmark=id.gjv5pvm8vndo" w:id="868"/>
    <w:bookmarkEnd w:id="868"/>
    <w:p w:rsidR="00000000" w:rsidDel="00000000" w:rsidP="00000000" w:rsidRDefault="00000000" w:rsidRPr="00000000" w14:paraId="0000040B">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42. Управление по чрезвычайным ситуациям района Алтай Департамента по чрезвычайным ситуациям Восточно-Казахстанской области Комитета по чрезвычайным ситуациям Министерства внутренних дел Республики Казахстан в Управление по чрезвычайным ситуациям района Алтай Департамента по чрезвычайным ситуациям Восточно-Казахстанской области Министерства по чрезвычайным ситуациям Республики Казахстан.</w:t>
      </w:r>
      <w:r w:rsidDel="00000000" w:rsidR="00000000" w:rsidRPr="00000000">
        <w:rPr>
          <w:rtl w:val="0"/>
        </w:rPr>
      </w:r>
    </w:p>
    <w:bookmarkStart w:colFirst="0" w:colLast="0" w:name="bookmark=id.221rvs72pa70" w:id="869"/>
    <w:bookmarkEnd w:id="869"/>
    <w:p w:rsidR="00000000" w:rsidDel="00000000" w:rsidP="00000000" w:rsidRDefault="00000000" w:rsidRPr="00000000" w14:paraId="0000040C">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43. Управление по чрезвычайным ситуациям города Усть-Каменогорска Департамента по чрезвычайным ситуациям Восточно-Казахстанской области Комитета по чрезвычайным ситуациям Министерства внутренних дел Республики Казахстан в Управление по чрезвычайным ситуациям города Усть-Каменогорска Департамента по чрезвычайным ситуациям Восточно-Казахстанской области Министерства по чрезвычайным ситуациям Республики Казахстан.</w:t>
      </w:r>
      <w:r w:rsidDel="00000000" w:rsidR="00000000" w:rsidRPr="00000000">
        <w:rPr>
          <w:rtl w:val="0"/>
        </w:rPr>
      </w:r>
    </w:p>
    <w:bookmarkStart w:colFirst="0" w:colLast="0" w:name="bookmark=id.yeexg6qzz7kt" w:id="870"/>
    <w:bookmarkEnd w:id="870"/>
    <w:p w:rsidR="00000000" w:rsidDel="00000000" w:rsidP="00000000" w:rsidRDefault="00000000" w:rsidRPr="00000000" w14:paraId="0000040D">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44. Управление по чрезвычайным ситуациям города Риддера Департамента по чрезвычайным ситуациям Восточно-Казахстанской области Комитета по чрезвычайным ситуациям Министерства внутренних дел Республики Казахстан в Управление по чрезвычайным ситуациям города Риддера Департамента по чрезвычайным ситуациям Восточно-Казахстанской области Министерства по чрезвычайным ситуациям Республики Казахстан.</w:t>
      </w:r>
      <w:r w:rsidDel="00000000" w:rsidR="00000000" w:rsidRPr="00000000">
        <w:rPr>
          <w:rtl w:val="0"/>
        </w:rPr>
      </w:r>
    </w:p>
    <w:bookmarkStart w:colFirst="0" w:colLast="0" w:name="bookmark=id.dyrgir7h6hus" w:id="871"/>
    <w:bookmarkEnd w:id="871"/>
    <w:p w:rsidR="00000000" w:rsidDel="00000000" w:rsidP="00000000" w:rsidRDefault="00000000" w:rsidRPr="00000000" w14:paraId="0000040E">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45. Управление по чрезвычайным ситуациям города Семей Департамента по чрезвычайным ситуациям Восточно-Казахстанской области Комитета по чрезвычайным ситуациям Министерства внутренних дел Республики Казахстан в Управление по чрезвычайным ситуациям города Семей Департамента по чрезвычайным ситуациям Восточно-Казахстанской области Министерства по чрезвычайным ситуациям Республики Казахстан.</w:t>
      </w:r>
      <w:r w:rsidDel="00000000" w:rsidR="00000000" w:rsidRPr="00000000">
        <w:rPr>
          <w:rtl w:val="0"/>
        </w:rPr>
      </w:r>
    </w:p>
    <w:bookmarkStart w:colFirst="0" w:colLast="0" w:name="bookmark=id.8etnig9qobi3" w:id="872"/>
    <w:bookmarkEnd w:id="872"/>
    <w:p w:rsidR="00000000" w:rsidDel="00000000" w:rsidP="00000000" w:rsidRDefault="00000000" w:rsidRPr="00000000" w14:paraId="0000040F">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46. Отдел по чрезвычайным ситуациям Алатауского района Департамента по чрезвычайным ситуациям города Алматы Комитета по чрезвычайным ситуациям Министерства внутренних дел Республики Казахстан в Управление по чрезвычайным ситуациям Алатауского района Департамента по чрезвычайным ситуациям города Алматы Министерства по чрезвычайным ситуациям Республики Казахстан.</w:t>
      </w:r>
      <w:r w:rsidDel="00000000" w:rsidR="00000000" w:rsidRPr="00000000">
        <w:rPr>
          <w:rtl w:val="0"/>
        </w:rPr>
      </w:r>
    </w:p>
    <w:bookmarkStart w:colFirst="0" w:colLast="0" w:name="bookmark=id.ubpc46ydpioy" w:id="873"/>
    <w:bookmarkEnd w:id="873"/>
    <w:p w:rsidR="00000000" w:rsidDel="00000000" w:rsidP="00000000" w:rsidRDefault="00000000" w:rsidRPr="00000000" w14:paraId="00000410">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47. Отдел по чрезвычайным ситуациям Алмалинского района Департамента по чрезвычайным ситуациям города Алматы Комитета по чрезвычайным ситуациям Министерства внутренних дел Республики Казахстан в Управление по чрезвычайным ситуациям Алмалинского района Департамента по чрезвычайным ситуациям города Алматы Министерства по чрезвычайным ситуациям Республики Казахстан.</w:t>
      </w:r>
      <w:r w:rsidDel="00000000" w:rsidR="00000000" w:rsidRPr="00000000">
        <w:rPr>
          <w:rtl w:val="0"/>
        </w:rPr>
      </w:r>
    </w:p>
    <w:bookmarkStart w:colFirst="0" w:colLast="0" w:name="bookmark=id.gmdxvdy0ryms" w:id="874"/>
    <w:bookmarkEnd w:id="874"/>
    <w:p w:rsidR="00000000" w:rsidDel="00000000" w:rsidP="00000000" w:rsidRDefault="00000000" w:rsidRPr="00000000" w14:paraId="00000411">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48. Отдел по чрезвычайным ситуациям Ауэзовского района Департамента по чрезвычайным ситуациям города Алматы Комитета по чрезвычайным ситуациям Министерства внутренних дел Республики Казахстан в Управление по чрезвычайным ситуациям Ауэзовского района Департамента по чрезвычайным ситуациям города Алматы Министерства по чрезвычайным ситуациям Республики Казахстан.</w:t>
      </w:r>
      <w:r w:rsidDel="00000000" w:rsidR="00000000" w:rsidRPr="00000000">
        <w:rPr>
          <w:rtl w:val="0"/>
        </w:rPr>
      </w:r>
    </w:p>
    <w:bookmarkStart w:colFirst="0" w:colLast="0" w:name="bookmark=id.81n9la6dy6go" w:id="875"/>
    <w:bookmarkEnd w:id="875"/>
    <w:p w:rsidR="00000000" w:rsidDel="00000000" w:rsidP="00000000" w:rsidRDefault="00000000" w:rsidRPr="00000000" w14:paraId="00000412">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49. Отдел по чрезвычайным ситуациям Бостандыкского района Департамента по чрезвычайным ситуациям города Алматы Комитета по чрезвычайным ситуациям Министерства внутренних дел Республики Казахстан в Управление по чрезвычайным ситуациям Бостандыкского района Департамента по чрезвычайным ситуациям города Алматы Министерства по чрезвычайным ситуациям Республики Казахстан.</w:t>
      </w:r>
      <w:r w:rsidDel="00000000" w:rsidR="00000000" w:rsidRPr="00000000">
        <w:rPr>
          <w:rtl w:val="0"/>
        </w:rPr>
      </w:r>
    </w:p>
    <w:bookmarkStart w:colFirst="0" w:colLast="0" w:name="bookmark=id.pez7gpw8am6x" w:id="876"/>
    <w:bookmarkEnd w:id="876"/>
    <w:p w:rsidR="00000000" w:rsidDel="00000000" w:rsidP="00000000" w:rsidRDefault="00000000" w:rsidRPr="00000000" w14:paraId="00000413">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50. Отдел по чрезвычайным ситуациям Жетысуского района Департамента по чрезвычайным ситуациям города Алматы Комитета по чрезвычайным ситуациям Министерства внутренних дел Республики Казахстан в Управление по чрезвычайным ситуациям Жетысуского района Департамента по чрезвычайным ситуациям города Алматы Министерства по чрезвычайным ситуациям Республики Казахстан.</w:t>
      </w:r>
      <w:r w:rsidDel="00000000" w:rsidR="00000000" w:rsidRPr="00000000">
        <w:rPr>
          <w:rtl w:val="0"/>
        </w:rPr>
      </w:r>
    </w:p>
    <w:bookmarkStart w:colFirst="0" w:colLast="0" w:name="bookmark=id.6whrudpyhyna" w:id="877"/>
    <w:bookmarkEnd w:id="877"/>
    <w:p w:rsidR="00000000" w:rsidDel="00000000" w:rsidP="00000000" w:rsidRDefault="00000000" w:rsidRPr="00000000" w14:paraId="00000414">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51. Отдел по чрезвычайным ситуациям Наурызбайского района Департамента по чрезвычайным ситуациям города Алматы Комитета по чрезвычайным ситуациям Министерства внутренних дел Республики Казахстан в Управление по чрезвычайным ситуациям Наурызбайского района Департамента по чрезвычайным ситуациям города Алматы Министерства по чрезвычайным ситуациям Республики Казахстан.</w:t>
      </w:r>
      <w:r w:rsidDel="00000000" w:rsidR="00000000" w:rsidRPr="00000000">
        <w:rPr>
          <w:rtl w:val="0"/>
        </w:rPr>
      </w:r>
    </w:p>
    <w:bookmarkStart w:colFirst="0" w:colLast="0" w:name="bookmark=id.143r8u96eze1" w:id="878"/>
    <w:bookmarkEnd w:id="878"/>
    <w:p w:rsidR="00000000" w:rsidDel="00000000" w:rsidP="00000000" w:rsidRDefault="00000000" w:rsidRPr="00000000" w14:paraId="00000415">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52. Отдел по чрезвычайным ситуациям Медеуского района Департамента по чрезвычайным ситуациям города Алматы Комитета по чрезвычайным ситуациям Министерства внутренних дел Республики Казахстан в Управление по чрезвычайным ситуациям Медеуского района Департамента по чрезвычайным ситуациям города Алматы Министерства по чрезвычайным ситуациям Республики Казахстан.</w:t>
      </w:r>
      <w:r w:rsidDel="00000000" w:rsidR="00000000" w:rsidRPr="00000000">
        <w:rPr>
          <w:rtl w:val="0"/>
        </w:rPr>
      </w:r>
    </w:p>
    <w:bookmarkStart w:colFirst="0" w:colLast="0" w:name="bookmark=id.q8yud74xjuvq" w:id="879"/>
    <w:bookmarkEnd w:id="879"/>
    <w:p w:rsidR="00000000" w:rsidDel="00000000" w:rsidP="00000000" w:rsidRDefault="00000000" w:rsidRPr="00000000" w14:paraId="00000416">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53. Отдел по чрезвычайным ситуациям Турксибского района Департамента по чрезвычайным ситуациям города Алматы Комитета по чрезвычайным ситуациям Министерства внутренних дел Республики Казахстан в Управление по чрезвычайным ситуациям Турксибского района Департамента по чрезвычайным ситуациям города Алматы Министерства по чрезвычайным ситуациям Республики Казахстан.</w:t>
      </w:r>
      <w:r w:rsidDel="00000000" w:rsidR="00000000" w:rsidRPr="00000000">
        <w:rPr>
          <w:rtl w:val="0"/>
        </w:rPr>
      </w:r>
    </w:p>
    <w:bookmarkStart w:colFirst="0" w:colLast="0" w:name="bookmark=id.d0eadmrs7bcp" w:id="880"/>
    <w:bookmarkEnd w:id="880"/>
    <w:p w:rsidR="00000000" w:rsidDel="00000000" w:rsidP="00000000" w:rsidRDefault="00000000" w:rsidRPr="00000000" w14:paraId="00000417">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54. Отдел по чрезвычайным ситуациям Абайского района Департамента по чрезвычайным ситуациям города Шымкента Комитета по чрезвычайным ситуациям Министерства внутренних дел Республики Казахстан в Управление по чрезвычайным ситуациям Абайского района Департамента по чрезвычайным ситуациям города Шымкента Министерства по чрезвычайным ситуациям Республики Казахстан.</w:t>
      </w:r>
      <w:r w:rsidDel="00000000" w:rsidR="00000000" w:rsidRPr="00000000">
        <w:rPr>
          <w:rtl w:val="0"/>
        </w:rPr>
      </w:r>
    </w:p>
    <w:bookmarkStart w:colFirst="0" w:colLast="0" w:name="bookmark=id.qlcp8ivign0" w:id="881"/>
    <w:bookmarkEnd w:id="881"/>
    <w:p w:rsidR="00000000" w:rsidDel="00000000" w:rsidP="00000000" w:rsidRDefault="00000000" w:rsidRPr="00000000" w14:paraId="00000418">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55. Отдел по чрезвычайным ситуациям Аль-Фарабийского района Департамента по чрезвычайным ситуациям города Шымкента Комитета по чрезвычайным ситуациям Министерства внутренних дел Республики Казахстан в Управление по чрезвычайным ситуациям Аль-Фарабийского района Департамента по чрезвычайным ситуациям города Шымкента Министерства по чрезвычайным ситуациям Республики Казахстан.</w:t>
      </w:r>
      <w:r w:rsidDel="00000000" w:rsidR="00000000" w:rsidRPr="00000000">
        <w:rPr>
          <w:rtl w:val="0"/>
        </w:rPr>
      </w:r>
    </w:p>
    <w:bookmarkStart w:colFirst="0" w:colLast="0" w:name="bookmark=id.ivveyvs2abff" w:id="882"/>
    <w:bookmarkEnd w:id="882"/>
    <w:p w:rsidR="00000000" w:rsidDel="00000000" w:rsidP="00000000" w:rsidRDefault="00000000" w:rsidRPr="00000000" w14:paraId="00000419">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56. Отдел по чрезвычайным ситуациям Енбекшинского района Департамента по чрезвычайным ситуациям города Шымкента Комитета по чрезвычайным ситуациям Министерства внутренних дел Республики Казахстан в Управление по чрезвычайным ситуациям Енбекшинского района Департамента по чрезвычайным ситуациям города Шымкента Министерства по чрезвычайным ситуациям Республики Казахстан.</w:t>
      </w:r>
      <w:r w:rsidDel="00000000" w:rsidR="00000000" w:rsidRPr="00000000">
        <w:rPr>
          <w:rtl w:val="0"/>
        </w:rPr>
      </w:r>
    </w:p>
    <w:bookmarkStart w:colFirst="0" w:colLast="0" w:name="bookmark=id.wnwqxh6vm2o4" w:id="883"/>
    <w:bookmarkEnd w:id="883"/>
    <w:p w:rsidR="00000000" w:rsidDel="00000000" w:rsidP="00000000" w:rsidRDefault="00000000" w:rsidRPr="00000000" w14:paraId="0000041A">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57. Отдел по чрезвычайным ситуациям района "Каратау" Департамента по чрезвычайным ситуациям города Шымкента Комитета по чрезвычайным ситуациям Министерства внутренних дел Республики Казахстан в Управление по чрезвычайным ситуациям района "Каратау" Департамента по чрезвычайным ситуациям города Шымкента Министерства по чрезвычайным ситуациям Республики Казахстан.</w:t>
      </w:r>
      <w:r w:rsidDel="00000000" w:rsidR="00000000" w:rsidRPr="00000000">
        <w:rPr>
          <w:rtl w:val="0"/>
        </w:rPr>
      </w:r>
    </w:p>
    <w:bookmarkStart w:colFirst="0" w:colLast="0" w:name="bookmark=id.li10ka3p3vkm" w:id="884"/>
    <w:bookmarkEnd w:id="884"/>
    <w:p w:rsidR="00000000" w:rsidDel="00000000" w:rsidP="00000000" w:rsidRDefault="00000000" w:rsidRPr="00000000" w14:paraId="0000041B">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58. Отдел по чрезвычайным ситуациям Аккольского района Департамента по чрезвычайным ситуациям Акмолинской области Комитета по чрезвычайным ситуациям Министерства внутренних дел Республики Казахстан в Отдел по чрезвычайным ситуациям Аккольского района Департамента по чрезвычайным ситуациям Акмолинской области Министерства по чрезвычайным ситуациям Республики Казахстан.</w:t>
      </w:r>
      <w:r w:rsidDel="00000000" w:rsidR="00000000" w:rsidRPr="00000000">
        <w:rPr>
          <w:rtl w:val="0"/>
        </w:rPr>
      </w:r>
    </w:p>
    <w:bookmarkStart w:colFirst="0" w:colLast="0" w:name="bookmark=id.9l5ud8k3zbn7" w:id="885"/>
    <w:bookmarkEnd w:id="885"/>
    <w:p w:rsidR="00000000" w:rsidDel="00000000" w:rsidP="00000000" w:rsidRDefault="00000000" w:rsidRPr="00000000" w14:paraId="0000041C">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59. Отдел по чрезвычайным ситуациям Аршалынского района Департамента по чрезвычайным ситуациям Акмолинской области Комитета по чрезвычайным ситуациям Министерства внутренних дел Республики Казахстан в Отдел по чрезвычайным ситуациям Аршалынского района Департамента по чрезвычайным ситуациям Акмолинской области Министерства по чрезвычайным ситуациям Республики Казахстан.</w:t>
      </w:r>
      <w:r w:rsidDel="00000000" w:rsidR="00000000" w:rsidRPr="00000000">
        <w:rPr>
          <w:rtl w:val="0"/>
        </w:rPr>
      </w:r>
    </w:p>
    <w:bookmarkStart w:colFirst="0" w:colLast="0" w:name="bookmark=id.s1546eovk281" w:id="886"/>
    <w:bookmarkEnd w:id="886"/>
    <w:p w:rsidR="00000000" w:rsidDel="00000000" w:rsidP="00000000" w:rsidRDefault="00000000" w:rsidRPr="00000000" w14:paraId="0000041D">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60. Отдел по чрезвычайным ситуациям Астраханского района Департамента по чрезвычайным ситуациям Акмолинской области Комитета по чрезвычайным ситуациям Министерства внутренних дел Республики Казахстан в Отдел по чрезвычайным ситуациям Астраханского района Департамента по чрезвычайным ситуациям Акмолинской области Министерства по чрезвычайным ситуациям Республики Казахстан.</w:t>
      </w:r>
      <w:r w:rsidDel="00000000" w:rsidR="00000000" w:rsidRPr="00000000">
        <w:rPr>
          <w:rtl w:val="0"/>
        </w:rPr>
      </w:r>
    </w:p>
    <w:bookmarkStart w:colFirst="0" w:colLast="0" w:name="bookmark=id.ttxb3u7twlte" w:id="887"/>
    <w:bookmarkEnd w:id="887"/>
    <w:p w:rsidR="00000000" w:rsidDel="00000000" w:rsidP="00000000" w:rsidRDefault="00000000" w:rsidRPr="00000000" w14:paraId="0000041E">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61. Отдел по чрезвычайным ситуациям Атбасарского района Департамента по чрезвычайным ситуациям Акмолинской области Комитета по чрезвычайным ситуациям Министерства внутренних дел Республики Казахстан в Отдел по чрезвычайным ситуациям Атбасарского района Департамента по чрезвычайным ситуациям Акмолинской области Министерства по чрезвычайным ситуациям Республики Казахстан.</w:t>
      </w:r>
      <w:r w:rsidDel="00000000" w:rsidR="00000000" w:rsidRPr="00000000">
        <w:rPr>
          <w:rtl w:val="0"/>
        </w:rPr>
      </w:r>
    </w:p>
    <w:bookmarkStart w:colFirst="0" w:colLast="0" w:name="bookmark=id.uzfw37r04i78" w:id="888"/>
    <w:bookmarkEnd w:id="888"/>
    <w:p w:rsidR="00000000" w:rsidDel="00000000" w:rsidP="00000000" w:rsidRDefault="00000000" w:rsidRPr="00000000" w14:paraId="0000041F">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62. Отдел по чрезвычайным ситуациям Буландынского района Департамента по чрезвычайным ситуациям Акмолинской области Комитета по чрезвычайным ситуациям Министерства внутренних дел Республики Казахстан в Отдел по чрезвычайным ситуациям Буландынского района Департамента по чрезвычайным ситуациям Акмолинской области Министерства по чрезвычайным ситуациям Республики Казахстан.</w:t>
      </w:r>
      <w:r w:rsidDel="00000000" w:rsidR="00000000" w:rsidRPr="00000000">
        <w:rPr>
          <w:rtl w:val="0"/>
        </w:rPr>
      </w:r>
    </w:p>
    <w:bookmarkStart w:colFirst="0" w:colLast="0" w:name="bookmark=id.fuaz3yegv96a" w:id="889"/>
    <w:bookmarkEnd w:id="889"/>
    <w:p w:rsidR="00000000" w:rsidDel="00000000" w:rsidP="00000000" w:rsidRDefault="00000000" w:rsidRPr="00000000" w14:paraId="00000420">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63. Отдел по чрезвычайным ситуациям Егиндыкольского района Департамента по чрезвычайным ситуациям Акмолинской области Комитета по чрезвычайным ситуациям Министерства внутренних дел Республики Казахстан в Отдел по чрезвычайным ситуациям Егиндыкольского района Департамента по чрезвычайным ситуациям Акмолинской области Министерства по чрезвычайным ситуациям Республики Казахстан.</w:t>
      </w:r>
      <w:r w:rsidDel="00000000" w:rsidR="00000000" w:rsidRPr="00000000">
        <w:rPr>
          <w:rtl w:val="0"/>
        </w:rPr>
      </w:r>
    </w:p>
    <w:bookmarkStart w:colFirst="0" w:colLast="0" w:name="bookmark=id.4r5pwnosyylh" w:id="890"/>
    <w:bookmarkEnd w:id="890"/>
    <w:p w:rsidR="00000000" w:rsidDel="00000000" w:rsidP="00000000" w:rsidRDefault="00000000" w:rsidRPr="00000000" w14:paraId="00000421">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64. Отдел по чрезвычайным ситуациям района Биржан сал Департамента по чрезвычайным ситуациям Акмолинской области Комитета по чрезвычайным ситуациям Министерства внутренних дел Республики Казахстан в Отдел по чрезвычайным ситуациям района Биржан сал Департамента по чрезвычайным ситуациям Акмолинской области Министерства по чрезвычайным ситуациям Республики Казахстан.</w:t>
      </w:r>
      <w:r w:rsidDel="00000000" w:rsidR="00000000" w:rsidRPr="00000000">
        <w:rPr>
          <w:rtl w:val="0"/>
        </w:rPr>
      </w:r>
    </w:p>
    <w:bookmarkStart w:colFirst="0" w:colLast="0" w:name="bookmark=id.nxu7l5ggljyv" w:id="891"/>
    <w:bookmarkEnd w:id="891"/>
    <w:p w:rsidR="00000000" w:rsidDel="00000000" w:rsidP="00000000" w:rsidRDefault="00000000" w:rsidRPr="00000000" w14:paraId="00000422">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65. Отдел по чрезвычайным ситуациям Ерейментауского района Департамента по чрезвычайным ситуациям Акмолинской области Комитета по чрезвычайным ситуациям Министерства внутренних дел Республики Казахстан в Отдел по чрезвычайным ситуациям Ерейментауского района Департамента по чрезвычайным ситуациям Акмолинской области Министерства по чрезвычайным ситуациям Республики Казахстан.</w:t>
      </w:r>
      <w:r w:rsidDel="00000000" w:rsidR="00000000" w:rsidRPr="00000000">
        <w:rPr>
          <w:rtl w:val="0"/>
        </w:rPr>
      </w:r>
    </w:p>
    <w:bookmarkStart w:colFirst="0" w:colLast="0" w:name="bookmark=id.q14do7gjd71h" w:id="892"/>
    <w:bookmarkEnd w:id="892"/>
    <w:p w:rsidR="00000000" w:rsidDel="00000000" w:rsidP="00000000" w:rsidRDefault="00000000" w:rsidRPr="00000000" w14:paraId="00000423">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66. Отдел по чрезвычайным ситуациям Есильского района Департамента по чрезвычайным ситуациям Акмолинской области Комитета по чрезвычайным ситуациям Министерства внутренних дел Республики Казахстан в Отдел по чрезвычайным ситуациям Есильского района Департамента по чрезвычайным ситуациям Акмолинской области Министерства по чрезвычайным ситуациям Республики Казахстан.</w:t>
      </w:r>
      <w:r w:rsidDel="00000000" w:rsidR="00000000" w:rsidRPr="00000000">
        <w:rPr>
          <w:rtl w:val="0"/>
        </w:rPr>
      </w:r>
    </w:p>
    <w:bookmarkStart w:colFirst="0" w:colLast="0" w:name="bookmark=id.n5yywusu2pv5" w:id="893"/>
    <w:bookmarkEnd w:id="893"/>
    <w:p w:rsidR="00000000" w:rsidDel="00000000" w:rsidP="00000000" w:rsidRDefault="00000000" w:rsidRPr="00000000" w14:paraId="00000424">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67. Отдел по чрезвычайным ситуациям Жаксынского района Департамента по чрезвычайным ситуациям Акмолинской области Комитета по чрезвычайным ситуациям Министерства внутренних дел Республики Казахстан в Отдел по чрезвычайным ситуациям Жаксынского района Департамента по чрезвычайным ситуациям Акмолинской области Министерства по чрезвычайным ситуациям Республики Казахстан.</w:t>
      </w:r>
      <w:r w:rsidDel="00000000" w:rsidR="00000000" w:rsidRPr="00000000">
        <w:rPr>
          <w:rtl w:val="0"/>
        </w:rPr>
      </w:r>
    </w:p>
    <w:bookmarkStart w:colFirst="0" w:colLast="0" w:name="bookmark=id.ddoatj85fqzi" w:id="894"/>
    <w:bookmarkEnd w:id="894"/>
    <w:p w:rsidR="00000000" w:rsidDel="00000000" w:rsidP="00000000" w:rsidRDefault="00000000" w:rsidRPr="00000000" w14:paraId="00000425">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68. Отдел по чрезвычайным ситуациям Жаркаинского района Департамента по чрезвычайным ситуациям Акмолинской области Комитета по чрезвычайным ситуациям Министерства внутренних дел Республики Казахстан в Отдел по чрезвычайным ситуациям Жаркаинского района Департамента по чрезвычайным ситуациям Акмолинской области Министерства по чрезвычайным ситуациям Республики Казахстан.</w:t>
      </w:r>
      <w:r w:rsidDel="00000000" w:rsidR="00000000" w:rsidRPr="00000000">
        <w:rPr>
          <w:rtl w:val="0"/>
        </w:rPr>
      </w:r>
    </w:p>
    <w:bookmarkStart w:colFirst="0" w:colLast="0" w:name="bookmark=id.iq8e26ux2wyk" w:id="895"/>
    <w:bookmarkEnd w:id="895"/>
    <w:p w:rsidR="00000000" w:rsidDel="00000000" w:rsidP="00000000" w:rsidRDefault="00000000" w:rsidRPr="00000000" w14:paraId="00000426">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69. Отдел по чрезвычайным ситуациям Зерендинского района Департамента по чрезвычайным ситуациям Акмолинской области Комитета по чрезвычайным ситуациям Министерства внутренних дел Республики Казахстан в Отдел по чрезвычайным ситуациям Зерендинского района Департамента по чрезвычайным ситуациям Акмолинской области Министерства по чрезвычайным ситуациям Республики Казахстан.</w:t>
      </w:r>
      <w:r w:rsidDel="00000000" w:rsidR="00000000" w:rsidRPr="00000000">
        <w:rPr>
          <w:rtl w:val="0"/>
        </w:rPr>
      </w:r>
    </w:p>
    <w:bookmarkStart w:colFirst="0" w:colLast="0" w:name="bookmark=id.boun6rl5yo44" w:id="896"/>
    <w:bookmarkEnd w:id="896"/>
    <w:p w:rsidR="00000000" w:rsidDel="00000000" w:rsidP="00000000" w:rsidRDefault="00000000" w:rsidRPr="00000000" w14:paraId="00000427">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70. Отдел по чрезвычайным ситуациям Коргалжынского района Департамента по чрезвычайным ситуациям Акмолинской области Комитета по чрезвычайным ситуациям Министерства внутренних дел Республики Казахстан в Отдел по чрезвычайным ситуациям Коргалжынского района Департамента по чрезвычайным ситуациям Акмолинской области Министерства по чрезвычайным ситуациям Республики Казахстан.</w:t>
      </w:r>
      <w:r w:rsidDel="00000000" w:rsidR="00000000" w:rsidRPr="00000000">
        <w:rPr>
          <w:rtl w:val="0"/>
        </w:rPr>
      </w:r>
    </w:p>
    <w:bookmarkStart w:colFirst="0" w:colLast="0" w:name="bookmark=id.yv0wsuqsccgv" w:id="897"/>
    <w:bookmarkEnd w:id="897"/>
    <w:p w:rsidR="00000000" w:rsidDel="00000000" w:rsidP="00000000" w:rsidRDefault="00000000" w:rsidRPr="00000000" w14:paraId="00000428">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71. Отдел по чрезвычайным ситуациям Сандыктауского района Департамента по чрезвычайным ситуациям Акмолинской области Комитета по чрезвычайным ситуациям Министерства внутренних дел Республики Казахстан в Отдел по чрезвычайным ситуациям Сандыктауского района Департамента по чрезвычайным ситуациям Акмолинской области Министерства по чрезвычайным ситуациям Республики Казахстан.</w:t>
      </w:r>
      <w:r w:rsidDel="00000000" w:rsidR="00000000" w:rsidRPr="00000000">
        <w:rPr>
          <w:rtl w:val="0"/>
        </w:rPr>
      </w:r>
    </w:p>
    <w:bookmarkStart w:colFirst="0" w:colLast="0" w:name="bookmark=id.mg6lm4cldiag" w:id="898"/>
    <w:bookmarkEnd w:id="898"/>
    <w:p w:rsidR="00000000" w:rsidDel="00000000" w:rsidP="00000000" w:rsidRDefault="00000000" w:rsidRPr="00000000" w14:paraId="00000429">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72. Отдел по чрезвычайным ситуациям Целиноградского района Департамента по чрезвычайным ситуациям Акмолинской области Комитета по чрезвычайным ситуациям Министерства внутренних дел Республики Казахстан в Отдел по чрезвычайным ситуациям Целиноградского района Департамента по чрезвычайным ситуациям Акмолинской области Министерства по чрезвычайным ситуациям Республики Казахстан.</w:t>
      </w:r>
      <w:r w:rsidDel="00000000" w:rsidR="00000000" w:rsidRPr="00000000">
        <w:rPr>
          <w:rtl w:val="0"/>
        </w:rPr>
      </w:r>
    </w:p>
    <w:bookmarkStart w:colFirst="0" w:colLast="0" w:name="bookmark=id.kgu0kpnpmjbi" w:id="899"/>
    <w:bookmarkEnd w:id="899"/>
    <w:p w:rsidR="00000000" w:rsidDel="00000000" w:rsidP="00000000" w:rsidRDefault="00000000" w:rsidRPr="00000000" w14:paraId="0000042A">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73. Отдел по чрезвычайным ситуациям Шортандинского района Департамента по чрезвычайным ситуациям Акмолинской области Комитета по чрезвычайным ситуациям Министерства внутренних дел Республики Казахстан в Отдел по чрезвычайным ситуациям Шортандинского района Департамента по чрезвычайным ситуациям Акмолинской области Министерства по чрезвычайным ситуациям Республики Казахстан.</w:t>
      </w:r>
      <w:r w:rsidDel="00000000" w:rsidR="00000000" w:rsidRPr="00000000">
        <w:rPr>
          <w:rtl w:val="0"/>
        </w:rPr>
      </w:r>
    </w:p>
    <w:bookmarkStart w:colFirst="0" w:colLast="0" w:name="bookmark=id.qgx1ebb75o5k" w:id="900"/>
    <w:bookmarkEnd w:id="900"/>
    <w:p w:rsidR="00000000" w:rsidDel="00000000" w:rsidP="00000000" w:rsidRDefault="00000000" w:rsidRPr="00000000" w14:paraId="0000042B">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74. Отдел по чрезвычайным ситуациям Бурабайского района Департамента по чрезвычайным ситуациям Акмолинской области Комитета по чрезвычайным ситуациям Министерства внутренних дел Республики Казахстан в Отдел по чрезвычайным ситуациям Бурабайского района Департамента по чрезвычайным ситуациям Акмолинской области Министерства по чрезвычайным ситуациям Республики Казахстан.</w:t>
      </w:r>
      <w:r w:rsidDel="00000000" w:rsidR="00000000" w:rsidRPr="00000000">
        <w:rPr>
          <w:rtl w:val="0"/>
        </w:rPr>
      </w:r>
    </w:p>
    <w:bookmarkStart w:colFirst="0" w:colLast="0" w:name="bookmark=id.6i665681d2ss" w:id="901"/>
    <w:bookmarkEnd w:id="901"/>
    <w:p w:rsidR="00000000" w:rsidDel="00000000" w:rsidP="00000000" w:rsidRDefault="00000000" w:rsidRPr="00000000" w14:paraId="0000042C">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75. Отдел по чрезвычайным ситуациям Айтекебийского района Департамента по чрезвычайным ситуациям Актюбинской области Комитета по чрезвычайным ситуациям Министерства внутренних дел Республики Казахстан в Отдел по чрезвычайным ситуациям Айтекебийского района Департамента по чрезвычайным ситуациям Актюбинской области Министерства по чрезвычайным ситуациям Республики Казахстан.</w:t>
      </w:r>
      <w:r w:rsidDel="00000000" w:rsidR="00000000" w:rsidRPr="00000000">
        <w:rPr>
          <w:rtl w:val="0"/>
        </w:rPr>
      </w:r>
    </w:p>
    <w:bookmarkStart w:colFirst="0" w:colLast="0" w:name="bookmark=id.o60vbr8e7rse" w:id="902"/>
    <w:bookmarkEnd w:id="902"/>
    <w:p w:rsidR="00000000" w:rsidDel="00000000" w:rsidP="00000000" w:rsidRDefault="00000000" w:rsidRPr="00000000" w14:paraId="0000042D">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76. Отдел по чрезвычайным ситуациям Алгинского района Департамента по чрезвычайным ситуациям Актюбинской области Комитета по чрезвычайным ситуациям Министерства внутренних дел Республики Казахстан в Отдел по чрезвычайным ситуациям Алгинского района Департамента по чрезвычайным ситуациям Актюбинской области Министерства по чрезвычайным ситуациям Республики Казахстан.</w:t>
      </w:r>
      <w:r w:rsidDel="00000000" w:rsidR="00000000" w:rsidRPr="00000000">
        <w:rPr>
          <w:rtl w:val="0"/>
        </w:rPr>
      </w:r>
    </w:p>
    <w:bookmarkStart w:colFirst="0" w:colLast="0" w:name="bookmark=id.9rpc3dtkqz75" w:id="903"/>
    <w:bookmarkEnd w:id="903"/>
    <w:p w:rsidR="00000000" w:rsidDel="00000000" w:rsidP="00000000" w:rsidRDefault="00000000" w:rsidRPr="00000000" w14:paraId="0000042E">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77. Отдел по чрезвычайным ситуациям Байганинского района Департамента по чрезвычайным ситуациям Актюбинской области Комитета по чрезвычайным ситуациям Министерства внутренних дел Республики Казахстан Отдел по чрезвычайным ситуациям Байганинского района Департамента по чрезвычайным ситуациям Актюбинской области Министерства по чрезвычайным ситуациям Республики Казахстан.</w:t>
      </w:r>
      <w:r w:rsidDel="00000000" w:rsidR="00000000" w:rsidRPr="00000000">
        <w:rPr>
          <w:rtl w:val="0"/>
        </w:rPr>
      </w:r>
    </w:p>
    <w:bookmarkStart w:colFirst="0" w:colLast="0" w:name="bookmark=id.3p6s2hlgbgpg" w:id="904"/>
    <w:bookmarkEnd w:id="904"/>
    <w:p w:rsidR="00000000" w:rsidDel="00000000" w:rsidP="00000000" w:rsidRDefault="00000000" w:rsidRPr="00000000" w14:paraId="0000042F">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78. Отдел по чрезвычайным ситуациям Иргизского района Департамента по чрезвычайным ситуациям Актюбинской области Комитета по чрезвычайным ситуациям Министерства внутренних дел Республики Казахстан в Отдел по чрезвычайным ситуациям Иргизского района Департамента по чрезвычайным ситуациям Актюбинской области Министерства по чрезвычайным ситуациям Республики Казахстан.</w:t>
      </w:r>
      <w:r w:rsidDel="00000000" w:rsidR="00000000" w:rsidRPr="00000000">
        <w:rPr>
          <w:rtl w:val="0"/>
        </w:rPr>
      </w:r>
    </w:p>
    <w:bookmarkStart w:colFirst="0" w:colLast="0" w:name="bookmark=id.dra2uva1hd6y" w:id="905"/>
    <w:bookmarkEnd w:id="905"/>
    <w:p w:rsidR="00000000" w:rsidDel="00000000" w:rsidP="00000000" w:rsidRDefault="00000000" w:rsidRPr="00000000" w14:paraId="00000430">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79. Отдел по чрезвычайным ситуациям Каргалинского района Департамента по чрезвычайным ситуациям Актюбинской области Комитета по чрезвычайным ситуациям Министерства внутренних дел Республики Казахстан в Отдел по чрезвычайным ситуациям Каргалинского района Департамента по чрезвычайным ситуациям Актюбинской области Министерства по чрезвычайным ситуациям Республики Казахстан.</w:t>
      </w:r>
      <w:r w:rsidDel="00000000" w:rsidR="00000000" w:rsidRPr="00000000">
        <w:rPr>
          <w:rtl w:val="0"/>
        </w:rPr>
      </w:r>
    </w:p>
    <w:bookmarkStart w:colFirst="0" w:colLast="0" w:name="bookmark=id.sxrt3qdyo4ts" w:id="906"/>
    <w:bookmarkEnd w:id="906"/>
    <w:p w:rsidR="00000000" w:rsidDel="00000000" w:rsidP="00000000" w:rsidRDefault="00000000" w:rsidRPr="00000000" w14:paraId="00000431">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80. Отдел по чрезвычайным ситуациям Мартукского района Департамента по чрезвычайным ситуациям Актюбинской области Комитета по чрезвычайным ситуациям Министерства внутренних дел Республики Казахстан в Отдел по чрезвычайным ситуациям Мартукского района Департамента по чрезвычайным ситуациям Актюбинской области Министерства по чрезвычайным ситуациям Республики Казахстан.</w:t>
      </w:r>
      <w:r w:rsidDel="00000000" w:rsidR="00000000" w:rsidRPr="00000000">
        <w:rPr>
          <w:rtl w:val="0"/>
        </w:rPr>
      </w:r>
    </w:p>
    <w:bookmarkStart w:colFirst="0" w:colLast="0" w:name="bookmark=id.mfga0hcs1ydk" w:id="907"/>
    <w:bookmarkEnd w:id="907"/>
    <w:p w:rsidR="00000000" w:rsidDel="00000000" w:rsidP="00000000" w:rsidRDefault="00000000" w:rsidRPr="00000000" w14:paraId="00000432">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81. Отдел по чрезвычайным ситуациям Мугалжарского района Департамента по чрезвычайным ситуациям Актюбинской области Комитета по чрезвычайным ситуациям Министерства внутренних дел Республики Казахстан в Отдел по чрезвычайным ситуациям Мугалжарского района Департамента по чрезвычайным ситуациям Актюбинской области Министерства по чрезвычайным ситуациям Республики Казахстан.</w:t>
      </w:r>
      <w:r w:rsidDel="00000000" w:rsidR="00000000" w:rsidRPr="00000000">
        <w:rPr>
          <w:rtl w:val="0"/>
        </w:rPr>
      </w:r>
    </w:p>
    <w:bookmarkStart w:colFirst="0" w:colLast="0" w:name="bookmark=id.gdarbiklwd0s" w:id="908"/>
    <w:bookmarkEnd w:id="908"/>
    <w:p w:rsidR="00000000" w:rsidDel="00000000" w:rsidP="00000000" w:rsidRDefault="00000000" w:rsidRPr="00000000" w14:paraId="00000433">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82. Отдел по чрезвычайным ситуациям Темирского района Департамента по чрезвычайным ситуациям Актюбинской области Комитета по чрезвычайным ситуациям Министерства внутренних дел Республики Казахстан в Отдел по чрезвычайным ситуациям Темирского района Департамента по чрезвычайным ситуациям Актюбинской области Министерства по чрезвычайным ситуациям Республики Казахстан.</w:t>
      </w:r>
      <w:r w:rsidDel="00000000" w:rsidR="00000000" w:rsidRPr="00000000">
        <w:rPr>
          <w:rtl w:val="0"/>
        </w:rPr>
      </w:r>
    </w:p>
    <w:bookmarkStart w:colFirst="0" w:colLast="0" w:name="bookmark=id.qinzvtdvjvqf" w:id="909"/>
    <w:bookmarkEnd w:id="909"/>
    <w:p w:rsidR="00000000" w:rsidDel="00000000" w:rsidP="00000000" w:rsidRDefault="00000000" w:rsidRPr="00000000" w14:paraId="00000434">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83. Отдел по чрезвычайным ситуациям Уилского района Департамента по чрезвычайным ситуациям Актюбинской области Комитета по чрезвычайным ситуациям Министерства внутренних дел Республики Казахстан в Отдел по чрезвычайным ситуациям Уилского района Департамента по чрезвычайным ситуациям Актюбинской области Министерства по чрезвычайным ситуациям Республики Казахстан.</w:t>
      </w:r>
      <w:r w:rsidDel="00000000" w:rsidR="00000000" w:rsidRPr="00000000">
        <w:rPr>
          <w:rtl w:val="0"/>
        </w:rPr>
      </w:r>
    </w:p>
    <w:bookmarkStart w:colFirst="0" w:colLast="0" w:name="bookmark=id.ctqpvbw4stik" w:id="910"/>
    <w:bookmarkEnd w:id="910"/>
    <w:p w:rsidR="00000000" w:rsidDel="00000000" w:rsidP="00000000" w:rsidRDefault="00000000" w:rsidRPr="00000000" w14:paraId="00000435">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84. Отдел по чрезвычайным ситуациям Хобдинского района Департамента по чрезвычайным ситуациям Актюбинской области Комитета по чрезвычайным ситуациям Министерства внутренних дел Республики Казахстан в Отдел по чрезвычайным ситуациям Хобдинского района Департамента по чрезвычайным ситуациям Актюбинской области Министерства по чрезвычайным ситуациям Республики Казахстан.</w:t>
      </w:r>
      <w:r w:rsidDel="00000000" w:rsidR="00000000" w:rsidRPr="00000000">
        <w:rPr>
          <w:rtl w:val="0"/>
        </w:rPr>
      </w:r>
    </w:p>
    <w:bookmarkStart w:colFirst="0" w:colLast="0" w:name="bookmark=id.so3dpt4q0clp" w:id="911"/>
    <w:bookmarkEnd w:id="911"/>
    <w:p w:rsidR="00000000" w:rsidDel="00000000" w:rsidP="00000000" w:rsidRDefault="00000000" w:rsidRPr="00000000" w14:paraId="00000436">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85. Отдел по чрезвычайным ситуациям Хромтауского района Департамента по чрезвычайным ситуациям Актюбинской области Комитета по чрезвычайным ситуациям Министерства внутренних дел Республики Казахстан в Отдел по чрезвычайным ситуациям Хромтауского района Департамента по чрезвычайным ситуациям Актюбинской области Министерства по чрезвычайным ситуациям Республики Казахстан.</w:t>
      </w:r>
      <w:r w:rsidDel="00000000" w:rsidR="00000000" w:rsidRPr="00000000">
        <w:rPr>
          <w:rtl w:val="0"/>
        </w:rPr>
      </w:r>
    </w:p>
    <w:bookmarkStart w:colFirst="0" w:colLast="0" w:name="bookmark=id.ssldgkzcap44" w:id="912"/>
    <w:bookmarkEnd w:id="912"/>
    <w:p w:rsidR="00000000" w:rsidDel="00000000" w:rsidP="00000000" w:rsidRDefault="00000000" w:rsidRPr="00000000" w14:paraId="00000437">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86. Отдел по чрезвычайным ситуациям Шалкарского района Департамента по чрезвычайным ситуациям Актюбинской области Комитета по чрезвычайным ситуациям Министерства внутренних дел Республики Казахстан в Отдел по чрезвычайным ситуациям Шалкарского района Департамента по чрезвычайным ситуациям Актюбинской области Министерства по чрезвычайным ситуациям Республики Казахстан.</w:t>
      </w:r>
      <w:r w:rsidDel="00000000" w:rsidR="00000000" w:rsidRPr="00000000">
        <w:rPr>
          <w:rtl w:val="0"/>
        </w:rPr>
      </w:r>
    </w:p>
    <w:bookmarkStart w:colFirst="0" w:colLast="0" w:name="bookmark=id.d5wmthfeky0t" w:id="913"/>
    <w:bookmarkEnd w:id="913"/>
    <w:p w:rsidR="00000000" w:rsidDel="00000000" w:rsidP="00000000" w:rsidRDefault="00000000" w:rsidRPr="00000000" w14:paraId="00000438">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87. Отдел по чрезвычайным ситуациям Аксуского района Департамента по чрезвычайным ситуациям Алматинской области Комитета по чрезвычайным ситуациям Министерства внутренних дел Республики Казахстан в Отдел по чрезвычайным ситуациям Аксуского района Департамента по чрезвычайным ситуациям Алматинской области Министерства по чрезвычайным ситуациям Республики Казахстан.</w:t>
      </w:r>
      <w:r w:rsidDel="00000000" w:rsidR="00000000" w:rsidRPr="00000000">
        <w:rPr>
          <w:rtl w:val="0"/>
        </w:rPr>
      </w:r>
    </w:p>
    <w:bookmarkStart w:colFirst="0" w:colLast="0" w:name="bookmark=id.b6r24vqtlqgi" w:id="914"/>
    <w:bookmarkEnd w:id="914"/>
    <w:p w:rsidR="00000000" w:rsidDel="00000000" w:rsidP="00000000" w:rsidRDefault="00000000" w:rsidRPr="00000000" w14:paraId="00000439">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88. Отдел по чрезвычайным ситуациям Алакольского района Департамента по чрезвычайным ситуациям Алматинской области Комитета по чрезвычайным ситуациям Министерства внутренних дел Республики Казахстан в Отдел по чрезвычайным ситуациям Алакольского района Департамента по чрезвычайным ситуациям Алматинской области Министерства по чрезвычайным ситуациям Республики Казахстан.</w:t>
      </w:r>
      <w:r w:rsidDel="00000000" w:rsidR="00000000" w:rsidRPr="00000000">
        <w:rPr>
          <w:rtl w:val="0"/>
        </w:rPr>
      </w:r>
    </w:p>
    <w:bookmarkStart w:colFirst="0" w:colLast="0" w:name="bookmark=id.jcy570eatzlt" w:id="915"/>
    <w:bookmarkEnd w:id="915"/>
    <w:p w:rsidR="00000000" w:rsidDel="00000000" w:rsidP="00000000" w:rsidRDefault="00000000" w:rsidRPr="00000000" w14:paraId="0000043A">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89. Отдел по чрезвычайным ситуациям Балхашского района Департамента по чрезвычайным ситуациям Алматинской области Комитета по чрезвычайным ситуациям Министерства внутренних дел Республики Казахстан в Отдел по чрезвычайным ситуациям Балхашского района Департамента по чрезвычайным ситуациям Алматинской области Министерства по чрезвычайным ситуациям Республики Казахстан.</w:t>
      </w:r>
      <w:r w:rsidDel="00000000" w:rsidR="00000000" w:rsidRPr="00000000">
        <w:rPr>
          <w:rtl w:val="0"/>
        </w:rPr>
      </w:r>
    </w:p>
    <w:bookmarkStart w:colFirst="0" w:colLast="0" w:name="bookmark=id.rlcl35ltanfi" w:id="916"/>
    <w:bookmarkEnd w:id="916"/>
    <w:p w:rsidR="00000000" w:rsidDel="00000000" w:rsidP="00000000" w:rsidRDefault="00000000" w:rsidRPr="00000000" w14:paraId="0000043B">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90. Отдел по чрезвычайным ситуациям Енбикшиказахского района Департамента по чрезвычайным ситуациям Алматинской области Комитета по чрезвычайным ситуациям Министерства внутренних дел Республики Казахстан в Отдел по чрезвычайным ситуациям Енбикшиказахского района Департамента по чрезвычайным ситуациям Алматинской области Министерства по чрезвычайным ситуациям Республики Казахстан.</w:t>
      </w:r>
      <w:r w:rsidDel="00000000" w:rsidR="00000000" w:rsidRPr="00000000">
        <w:rPr>
          <w:rtl w:val="0"/>
        </w:rPr>
      </w:r>
    </w:p>
    <w:bookmarkStart w:colFirst="0" w:colLast="0" w:name="bookmark=id.6k5mzjdx0a8f" w:id="917"/>
    <w:bookmarkEnd w:id="917"/>
    <w:p w:rsidR="00000000" w:rsidDel="00000000" w:rsidP="00000000" w:rsidRDefault="00000000" w:rsidRPr="00000000" w14:paraId="0000043C">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91. Отдел по чрезвычайным ситуациям Ескельдинского района Департамента по чрезвычайным ситуациям Алматинской области Комитета по чрезвычайным ситуациям Министерства внутренних дел Республики Казахстан в Отдел по чрезвычайным ситуациям Ескельдинского района Департамента по чрезвычайным ситуациям Алматинской области Министерства по чрезвычайным ситуациям Республики Казахстан.</w:t>
      </w:r>
      <w:r w:rsidDel="00000000" w:rsidR="00000000" w:rsidRPr="00000000">
        <w:rPr>
          <w:rtl w:val="0"/>
        </w:rPr>
      </w:r>
    </w:p>
    <w:bookmarkStart w:colFirst="0" w:colLast="0" w:name="bookmark=id.rvl74la3zlxn" w:id="918"/>
    <w:bookmarkEnd w:id="918"/>
    <w:p w:rsidR="00000000" w:rsidDel="00000000" w:rsidP="00000000" w:rsidRDefault="00000000" w:rsidRPr="00000000" w14:paraId="0000043D">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92. Отдел по чрезвычайным ситуациям Жамбылского района Департамента по чрезвычайным ситуациям Алматинской области Комитета по чрезвычайным ситуациям Министерства внутренних дел Республики Казахстан в Отдел по чрезвычайным ситуациям Жамбылского района Департамента по чрезвычайным ситуациям Алматинской области Министерства по чрезвычайным ситуациям Республики Казахстан.</w:t>
      </w:r>
      <w:r w:rsidDel="00000000" w:rsidR="00000000" w:rsidRPr="00000000">
        <w:rPr>
          <w:rtl w:val="0"/>
        </w:rPr>
      </w:r>
    </w:p>
    <w:bookmarkStart w:colFirst="0" w:colLast="0" w:name="bookmark=id.6che2s5fo7mw" w:id="919"/>
    <w:bookmarkEnd w:id="919"/>
    <w:p w:rsidR="00000000" w:rsidDel="00000000" w:rsidP="00000000" w:rsidRDefault="00000000" w:rsidRPr="00000000" w14:paraId="0000043E">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93. Отдел по чрезвычайным ситуациям Илийского района Департамента по чрезвычайным ситуациям Алматинской области Комитета по чрезвычайным ситуациям Министерства внутренних дел Республики Казахстан в Отдел по чрезвычайным ситуациям Илийского района Департамента по чрезвычайным ситуациям Алматинской области Министерства по чрезвычайным ситуациям Республики Казахстан.</w:t>
      </w:r>
      <w:r w:rsidDel="00000000" w:rsidR="00000000" w:rsidRPr="00000000">
        <w:rPr>
          <w:rtl w:val="0"/>
        </w:rPr>
      </w:r>
    </w:p>
    <w:bookmarkStart w:colFirst="0" w:colLast="0" w:name="bookmark=id.s8rdf34g03ed" w:id="920"/>
    <w:bookmarkEnd w:id="920"/>
    <w:p w:rsidR="00000000" w:rsidDel="00000000" w:rsidP="00000000" w:rsidRDefault="00000000" w:rsidRPr="00000000" w14:paraId="0000043F">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94. Отдел по чрезвычайным ситуациям города Капшагая Департамента по чрезвычайным ситуациям Алматинской области Комитета по чрезвычайным ситуациям Министерства внутренних дел Республики Казахстан в Отдел по чрезвычайным ситуациям города Капшагая Департамента по чрезвычайным ситуациям Алматинской области Министерства по чрезвычайным ситуациям Республики Казахстан.</w:t>
      </w:r>
      <w:r w:rsidDel="00000000" w:rsidR="00000000" w:rsidRPr="00000000">
        <w:rPr>
          <w:rtl w:val="0"/>
        </w:rPr>
      </w:r>
    </w:p>
    <w:bookmarkStart w:colFirst="0" w:colLast="0" w:name="bookmark=id.kzhnvzw5v451" w:id="921"/>
    <w:bookmarkEnd w:id="921"/>
    <w:p w:rsidR="00000000" w:rsidDel="00000000" w:rsidP="00000000" w:rsidRDefault="00000000" w:rsidRPr="00000000" w14:paraId="00000440">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95. Отдел по чрезвычайным ситуациям Карасайского района Департамента по чрезвычайным ситуациям Алматинской области Комитета по чрезвычайным ситуациям Министерства внутренних дел Республики Казахстан в Отдел по чрезвычайным ситуациям Карасайского района Департамента по чрезвычайным ситуациям Алматинской области Министерства по чрезвычайным ситуациям Республики Казахстан.</w:t>
      </w:r>
      <w:r w:rsidDel="00000000" w:rsidR="00000000" w:rsidRPr="00000000">
        <w:rPr>
          <w:rtl w:val="0"/>
        </w:rPr>
      </w:r>
    </w:p>
    <w:bookmarkStart w:colFirst="0" w:colLast="0" w:name="bookmark=id.6k5lhz9whs1k" w:id="922"/>
    <w:bookmarkEnd w:id="922"/>
    <w:p w:rsidR="00000000" w:rsidDel="00000000" w:rsidP="00000000" w:rsidRDefault="00000000" w:rsidRPr="00000000" w14:paraId="00000441">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96. Отдел по чрезвычайным ситуациям Каратальского района Департамента по чрезвычайным ситуациям Алматинской области Комитета по чрезвычайным ситуациям Министерства внутренних дел Республики Казахстан в Отдел по чрезвычайным ситуациям Каратальского района Департамента по чрезвычайным ситуациям Алматинской области Министерства по чрезвычайным ситуациям Республики Казахстан.</w:t>
      </w:r>
      <w:r w:rsidDel="00000000" w:rsidR="00000000" w:rsidRPr="00000000">
        <w:rPr>
          <w:rtl w:val="0"/>
        </w:rPr>
      </w:r>
    </w:p>
    <w:bookmarkStart w:colFirst="0" w:colLast="0" w:name="bookmark=id.827hd71pbi85" w:id="923"/>
    <w:bookmarkEnd w:id="923"/>
    <w:p w:rsidR="00000000" w:rsidDel="00000000" w:rsidP="00000000" w:rsidRDefault="00000000" w:rsidRPr="00000000" w14:paraId="00000442">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97. Отдел по чрезвычайным ситуациям Кегенского района Департамента по чрезвычайным ситуациям Алматинской области Комитета по чрезвычайным ситуациям Министерства внутренних дел Республики Казахстан в Отдел по чрезвычайным ситуациям Кегенского района Департамента по чрезвычайным ситуациям Алматинской области Министерства по чрезвычайным ситуациям Республики Казахстан.</w:t>
      </w:r>
      <w:r w:rsidDel="00000000" w:rsidR="00000000" w:rsidRPr="00000000">
        <w:rPr>
          <w:rtl w:val="0"/>
        </w:rPr>
      </w:r>
    </w:p>
    <w:bookmarkStart w:colFirst="0" w:colLast="0" w:name="bookmark=id.ulp676369pf2" w:id="924"/>
    <w:bookmarkEnd w:id="924"/>
    <w:p w:rsidR="00000000" w:rsidDel="00000000" w:rsidP="00000000" w:rsidRDefault="00000000" w:rsidRPr="00000000" w14:paraId="00000443">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98. Отдел по чрезвычайным ситуациям Кербулакского района Департамента по чрезвычайным ситуациям Алматинской области Комитета по чрезвычайным ситуациям Министерства внутренних дел Республики Казахстан в Отдел по чрезвычайным ситуациям Кербулакского района Департамента по чрезвычайным ситуациям Алматинской области Министерства по чрезвычайным ситуациям Республики Казахстан.</w:t>
      </w:r>
      <w:r w:rsidDel="00000000" w:rsidR="00000000" w:rsidRPr="00000000">
        <w:rPr>
          <w:rtl w:val="0"/>
        </w:rPr>
      </w:r>
    </w:p>
    <w:bookmarkStart w:colFirst="0" w:colLast="0" w:name="bookmark=id.24ucku6p9cbu" w:id="925"/>
    <w:bookmarkEnd w:id="925"/>
    <w:p w:rsidR="00000000" w:rsidDel="00000000" w:rsidP="00000000" w:rsidRDefault="00000000" w:rsidRPr="00000000" w14:paraId="00000444">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99. Отдел по чрезвычайным ситуациям Коксуского района Департамента по чрезвычайным ситуациям Алматинской области Комитета по чрезвычайным ситуациям Министерства внутренних дел Республики Казахстан в Отдел по чрезвычайным ситуациям Коксуского района Департамента по чрезвычайным ситуациям Алматинской области Министерства по чрезвычайным ситуациям Республики Казахстан.</w:t>
      </w:r>
      <w:r w:rsidDel="00000000" w:rsidR="00000000" w:rsidRPr="00000000">
        <w:rPr>
          <w:rtl w:val="0"/>
        </w:rPr>
      </w:r>
    </w:p>
    <w:bookmarkStart w:colFirst="0" w:colLast="0" w:name="bookmark=id.cz8lbbvmrblm" w:id="926"/>
    <w:bookmarkEnd w:id="926"/>
    <w:p w:rsidR="00000000" w:rsidDel="00000000" w:rsidP="00000000" w:rsidRDefault="00000000" w:rsidRPr="00000000" w14:paraId="00000445">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100. Отдел по чрезвычайным ситуациям Панфиловского района Департамента по чрезвычайным ситуациям Алматинской области Комитета по чрезвычайным ситуациям Министерства внутренних дел Республики Казахстан в Отдел по чрезвычайным ситуациям Панфиловского района Департамента по чрезвычайным ситуациям Алматинской области Министерства по чрезвычайным ситуациям Республики Казахстан.</w:t>
      </w:r>
      <w:r w:rsidDel="00000000" w:rsidR="00000000" w:rsidRPr="00000000">
        <w:rPr>
          <w:rtl w:val="0"/>
        </w:rPr>
      </w:r>
    </w:p>
    <w:bookmarkStart w:colFirst="0" w:colLast="0" w:name="bookmark=id.tf96quqgr2t4" w:id="927"/>
    <w:bookmarkEnd w:id="927"/>
    <w:p w:rsidR="00000000" w:rsidDel="00000000" w:rsidP="00000000" w:rsidRDefault="00000000" w:rsidRPr="00000000" w14:paraId="00000446">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101. Отдел по чрезвычайным ситуациям Раимбекского района Департамента по чрезвычайным ситуациям Алматинской области Комитета по чрезвычайным ситуациям Министерства внутренних дел Республики Казахстан в Отдел по чрезвычайным ситуациям Раимбекского района Департамента по чрезвычайным ситуациям Алматинской области Министерства по чрезвычайным ситуациям Республики Казахстан.</w:t>
      </w:r>
      <w:r w:rsidDel="00000000" w:rsidR="00000000" w:rsidRPr="00000000">
        <w:rPr>
          <w:rtl w:val="0"/>
        </w:rPr>
      </w:r>
    </w:p>
    <w:bookmarkStart w:colFirst="0" w:colLast="0" w:name="bookmark=id.5nwxq6e9p20q" w:id="928"/>
    <w:bookmarkEnd w:id="928"/>
    <w:p w:rsidR="00000000" w:rsidDel="00000000" w:rsidP="00000000" w:rsidRDefault="00000000" w:rsidRPr="00000000" w14:paraId="00000447">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102. Отдел по чрезвычайным ситуациям Саркандского района Департамента по чрезвычайным ситуациям Алматинской области Комитета по чрезвычайным ситуациям Министерства внутренних дел Республики Казахстан в Отдел по чрезвычайным ситуациям Саркандского района Департамента по чрезвычайным ситуациям Алматинской области Министерства по чрезвычайным ситуациям Республики Казахстан.</w:t>
      </w:r>
      <w:r w:rsidDel="00000000" w:rsidR="00000000" w:rsidRPr="00000000">
        <w:rPr>
          <w:rtl w:val="0"/>
        </w:rPr>
      </w:r>
    </w:p>
    <w:bookmarkStart w:colFirst="0" w:colLast="0" w:name="bookmark=id.17snsorss5x5" w:id="929"/>
    <w:bookmarkEnd w:id="929"/>
    <w:p w:rsidR="00000000" w:rsidDel="00000000" w:rsidP="00000000" w:rsidRDefault="00000000" w:rsidRPr="00000000" w14:paraId="00000448">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103. Отдел по чрезвычайным ситуациям Талгарского района Департамента по чрезвычайным ситуациям Алматинской области Комитета по чрезвычайным ситуациям Министерства внутренних дел Республики Казахстан в Отдел по чрезвычайным ситуациям Талгарского района Департамента по чрезвычайным ситуациям Алматинской области Министерства по чрезвычайным ситуациям Республики Казахстан.</w:t>
      </w:r>
      <w:r w:rsidDel="00000000" w:rsidR="00000000" w:rsidRPr="00000000">
        <w:rPr>
          <w:rtl w:val="0"/>
        </w:rPr>
      </w:r>
    </w:p>
    <w:bookmarkStart w:colFirst="0" w:colLast="0" w:name="bookmark=id.4l9c26uf80im" w:id="930"/>
    <w:bookmarkEnd w:id="930"/>
    <w:p w:rsidR="00000000" w:rsidDel="00000000" w:rsidP="00000000" w:rsidRDefault="00000000" w:rsidRPr="00000000" w14:paraId="00000449">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104. Отдел по чрезвычайным ситуациям города Текели Департамента по чрезвычайным ситуациям Алматинской области Комитета по чрезвычайным ситуациям Министерства внутренних дел Республики Казахстан в Отдел по чрезвычайным ситуациям города Текели Департамента по чрезвычайным ситуациям Алматинской области Министерства по чрезвычайным ситуациям Республики Казахстан.</w:t>
      </w:r>
      <w:r w:rsidDel="00000000" w:rsidR="00000000" w:rsidRPr="00000000">
        <w:rPr>
          <w:rtl w:val="0"/>
        </w:rPr>
      </w:r>
    </w:p>
    <w:bookmarkStart w:colFirst="0" w:colLast="0" w:name="bookmark=id.ifd00s4hdb10" w:id="931"/>
    <w:bookmarkEnd w:id="931"/>
    <w:p w:rsidR="00000000" w:rsidDel="00000000" w:rsidP="00000000" w:rsidRDefault="00000000" w:rsidRPr="00000000" w14:paraId="0000044A">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105. Отдел по чрезвычайным ситуациям Уйгурского района Департамента по чрезвычайным ситуациям Алматинской области Комитета по чрезвычайным ситуациям Министерства внутренних дел Республики Казахстан в Отдел по чрезвычайным ситуациям Уйгурского района Департамента по чрезвычайным ситуациям Алматинской области Министерства по чрезвычайным ситуациям Республики Казахстан.</w:t>
      </w:r>
      <w:r w:rsidDel="00000000" w:rsidR="00000000" w:rsidRPr="00000000">
        <w:rPr>
          <w:rtl w:val="0"/>
        </w:rPr>
      </w:r>
    </w:p>
    <w:bookmarkStart w:colFirst="0" w:colLast="0" w:name="bookmark=id.4oyef9bli2aa" w:id="932"/>
    <w:bookmarkEnd w:id="932"/>
    <w:p w:rsidR="00000000" w:rsidDel="00000000" w:rsidP="00000000" w:rsidRDefault="00000000" w:rsidRPr="00000000" w14:paraId="0000044B">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106. Отдел по чрезвычайным ситуациям Жылыойского района Департамента по чрезвычайным ситуациям Атырауской области Комитета по чрезвычайным ситуациям Министерства внутренних дел Республики Казахстан в Отдел по чрезвычайным ситуациям Жылыойского района Департамента по чрезвычайным ситуациям Атырауской области Министерства по чрезвычайным ситуациям Республики Казахстан.</w:t>
      </w:r>
      <w:r w:rsidDel="00000000" w:rsidR="00000000" w:rsidRPr="00000000">
        <w:rPr>
          <w:rtl w:val="0"/>
        </w:rPr>
      </w:r>
    </w:p>
    <w:bookmarkStart w:colFirst="0" w:colLast="0" w:name="bookmark=id.r9egoaewrva4" w:id="933"/>
    <w:bookmarkEnd w:id="933"/>
    <w:p w:rsidR="00000000" w:rsidDel="00000000" w:rsidP="00000000" w:rsidRDefault="00000000" w:rsidRPr="00000000" w14:paraId="0000044C">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107. Отдел по чрезвычайным ситуациям Индерского района Департамента по чрезвычайным ситуациям Атырауской области Комитета по чрезвычайным ситуациям Министерства внутренних дел Республики Казахстан в Отдел по чрезвычайным ситуациям Индерского района Департамента по чрезвычайным ситуациям Атырауской области Министерства по чрезвычайным ситуациям Республики Казахстан.</w:t>
      </w:r>
      <w:r w:rsidDel="00000000" w:rsidR="00000000" w:rsidRPr="00000000">
        <w:rPr>
          <w:rtl w:val="0"/>
        </w:rPr>
      </w:r>
    </w:p>
    <w:bookmarkStart w:colFirst="0" w:colLast="0" w:name="bookmark=id.syslbt4tceyl" w:id="934"/>
    <w:bookmarkEnd w:id="934"/>
    <w:p w:rsidR="00000000" w:rsidDel="00000000" w:rsidP="00000000" w:rsidRDefault="00000000" w:rsidRPr="00000000" w14:paraId="0000044D">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108. Отдел по чрезвычайным ситуациям Исатайского района Департамента по чрезвычайным ситуациям Атырауской области Комитета по чрезвычайным ситуациям Министерства внутренних дел Республики Казахстан в Отдел по чрезвычайным ситуациям Исатайского района Департамента по чрезвычайным ситуациям Атырауской области Министерства по чрезвычайным ситуациям Республики Казахстан.</w:t>
      </w:r>
      <w:r w:rsidDel="00000000" w:rsidR="00000000" w:rsidRPr="00000000">
        <w:rPr>
          <w:rtl w:val="0"/>
        </w:rPr>
      </w:r>
    </w:p>
    <w:bookmarkStart w:colFirst="0" w:colLast="0" w:name="bookmark=id.3qxuj5rp9b1t" w:id="935"/>
    <w:bookmarkEnd w:id="935"/>
    <w:p w:rsidR="00000000" w:rsidDel="00000000" w:rsidP="00000000" w:rsidRDefault="00000000" w:rsidRPr="00000000" w14:paraId="0000044E">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109. Отдел по чрезвычайным ситуациям Кызылкогинского района Департамента по чрезвычайным ситуациям Атырауской области Комитета по чрезвычайным ситуациям Министерства внутренних дел Республики Казахстан в Отдел по чрезвычайным ситуациям Кызылкогинского района Департамента по чрезвычайным ситуациям Атырауской области Министерства по чрезвычайным ситуациям Республики Казахстан.</w:t>
      </w:r>
      <w:r w:rsidDel="00000000" w:rsidR="00000000" w:rsidRPr="00000000">
        <w:rPr>
          <w:rtl w:val="0"/>
        </w:rPr>
      </w:r>
    </w:p>
    <w:bookmarkStart w:colFirst="0" w:colLast="0" w:name="bookmark=id.t2iumzsdjr7r" w:id="936"/>
    <w:bookmarkEnd w:id="936"/>
    <w:p w:rsidR="00000000" w:rsidDel="00000000" w:rsidP="00000000" w:rsidRDefault="00000000" w:rsidRPr="00000000" w14:paraId="0000044F">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110. Отдел по чрезвычайным ситуациям Курмангазинского района Департамента по чрезвычайным ситуациям Атырауской области Комитета по чрезвычайным ситуациям Министерства внутренних дел Республики Казахстан в Отдел по чрезвычайным ситуациям Курмангазинского района Департамента по чрезвычайным ситуациям Атырауской области Министерства по чрезвычайным ситуациям Республики Казахстан.</w:t>
      </w:r>
      <w:r w:rsidDel="00000000" w:rsidR="00000000" w:rsidRPr="00000000">
        <w:rPr>
          <w:rtl w:val="0"/>
        </w:rPr>
      </w:r>
    </w:p>
    <w:bookmarkStart w:colFirst="0" w:colLast="0" w:name="bookmark=id.z0fzd4wzukin" w:id="937"/>
    <w:bookmarkEnd w:id="937"/>
    <w:p w:rsidR="00000000" w:rsidDel="00000000" w:rsidP="00000000" w:rsidRDefault="00000000" w:rsidRPr="00000000" w14:paraId="00000450">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111. Отдел по чрезвычайным ситуациям Макатского района Департамента по чрезвычайным ситуациям Атырауской области Комитета по чрезвычайным ситуациям Министерства внутренних дел Республики Казахстан в Отдел по чрезвычайным ситуациям Макатского района Департамента по чрезвычайным ситуациям Атырауской области Министерства по чрезвычайным ситуациям Республики Казахстан.</w:t>
      </w:r>
      <w:r w:rsidDel="00000000" w:rsidR="00000000" w:rsidRPr="00000000">
        <w:rPr>
          <w:rtl w:val="0"/>
        </w:rPr>
      </w:r>
    </w:p>
    <w:bookmarkStart w:colFirst="0" w:colLast="0" w:name="bookmark=id.w15t8zw98u39" w:id="938"/>
    <w:bookmarkEnd w:id="938"/>
    <w:p w:rsidR="00000000" w:rsidDel="00000000" w:rsidP="00000000" w:rsidRDefault="00000000" w:rsidRPr="00000000" w14:paraId="00000451">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112. Отдел по чрезвычайным ситуациям Махамбетского района Департамента по чрезвычайным ситуациям Атырауской области Комитета по чрезвычайным ситуациям Министерства внутренних дел Республики Казахстан в Отдел по чрезвычайным ситуациям Махамбетского района Департамента по чрезвычайным ситуациям Атырауской области Министерства по чрезвычайным ситуациям Республики Казахстан.</w:t>
      </w:r>
      <w:r w:rsidDel="00000000" w:rsidR="00000000" w:rsidRPr="00000000">
        <w:rPr>
          <w:rtl w:val="0"/>
        </w:rPr>
      </w:r>
    </w:p>
    <w:bookmarkStart w:colFirst="0" w:colLast="0" w:name="bookmark=id.mv4p25peafpj" w:id="939"/>
    <w:bookmarkEnd w:id="939"/>
    <w:p w:rsidR="00000000" w:rsidDel="00000000" w:rsidP="00000000" w:rsidRDefault="00000000" w:rsidRPr="00000000" w14:paraId="00000452">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113. Отдел по чрезвычайным ситуациям Акжаикского района Департамента по чрезвычайным ситуациям Западно-Казахстанской области Комитета по чрезвычайным ситуациям Министерства внутренних дел Республики Казахстан в Отдел по чрезвычайным ситуациям Акжаикского района Департамента по чрезвычайным ситуациям Западно-Казахстанской области Министерства по чрезвычайным ситуациям Республики Казахстан.</w:t>
      </w:r>
      <w:r w:rsidDel="00000000" w:rsidR="00000000" w:rsidRPr="00000000">
        <w:rPr>
          <w:rtl w:val="0"/>
        </w:rPr>
      </w:r>
    </w:p>
    <w:bookmarkStart w:colFirst="0" w:colLast="0" w:name="bookmark=id.icq6z8ao8vul" w:id="940"/>
    <w:bookmarkEnd w:id="940"/>
    <w:p w:rsidR="00000000" w:rsidDel="00000000" w:rsidP="00000000" w:rsidRDefault="00000000" w:rsidRPr="00000000" w14:paraId="00000453">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114. Отдел по чрезвычайным ситуациям Бокейординского района Департамента по чрезвычайным ситуациям Западно-Казахстанской области Комитета по чрезвычайным ситуациям Министерства внутренних дел Республики Казахстан в Отдел по чрезвычайным ситуациям Бокейординского района Департамента по чрезвычайным ситуациям Западно-Казахстанской области Министерства по чрезвычайным ситуациям Республики Казахстан.</w:t>
      </w:r>
      <w:r w:rsidDel="00000000" w:rsidR="00000000" w:rsidRPr="00000000">
        <w:rPr>
          <w:rtl w:val="0"/>
        </w:rPr>
      </w:r>
    </w:p>
    <w:bookmarkStart w:colFirst="0" w:colLast="0" w:name="bookmark=id.hhef7go1511a" w:id="941"/>
    <w:bookmarkEnd w:id="941"/>
    <w:p w:rsidR="00000000" w:rsidDel="00000000" w:rsidP="00000000" w:rsidRDefault="00000000" w:rsidRPr="00000000" w14:paraId="00000454">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115. Отдел по чрезвычайным ситуациям Бурлинского района Департамента по чрезвычайным ситуациям Западно-Казахстанской области Комитета по чрезвычайным ситуациям Министерства внутренних дел Республики Казахстан в Отдел по чрезвычайным ситуациям Бурлинского района Департамента по чрезвычайным ситуациям Западно-Казахстанской области Министерства по чрезвычайным ситуациям Республики Казахстан.</w:t>
      </w:r>
      <w:r w:rsidDel="00000000" w:rsidR="00000000" w:rsidRPr="00000000">
        <w:rPr>
          <w:rtl w:val="0"/>
        </w:rPr>
      </w:r>
    </w:p>
    <w:bookmarkStart w:colFirst="0" w:colLast="0" w:name="bookmark=id.srh3jdomsx4y" w:id="942"/>
    <w:bookmarkEnd w:id="942"/>
    <w:p w:rsidR="00000000" w:rsidDel="00000000" w:rsidP="00000000" w:rsidRDefault="00000000" w:rsidRPr="00000000" w14:paraId="00000455">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116. Отдел по чрезвычайным ситуациям Жангалинского района Департамента по чрезвычайным ситуациям Западно-Казахстанской области Комитета по чрезвычайным ситуациям Министерства внутренних дел Республики Казахстан в Отдел по чрезвычайным ситуациям Жангалинского района Департамента по чрезвычайным ситуациям Западно-Казахстанской области Министерства по чрезвычайным ситуациям Республики Казахстан.</w:t>
      </w:r>
      <w:r w:rsidDel="00000000" w:rsidR="00000000" w:rsidRPr="00000000">
        <w:rPr>
          <w:rtl w:val="0"/>
        </w:rPr>
      </w:r>
    </w:p>
    <w:bookmarkStart w:colFirst="0" w:colLast="0" w:name="bookmark=id.r97z7eoy252z" w:id="943"/>
    <w:bookmarkEnd w:id="943"/>
    <w:p w:rsidR="00000000" w:rsidDel="00000000" w:rsidP="00000000" w:rsidRDefault="00000000" w:rsidRPr="00000000" w14:paraId="00000456">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117. Отдел по чрезвычайным ситуациям Жанибекского района Департамента по чрезвычайным ситуациям Западно-Казахстанской области Комитета по чрезвычайным ситуациям Министерства внутренних дел Республики Казахстан в Отдел по чрезвычайным ситуациям Жанибекского района Департамента по чрезвычайным ситуациям Западно-Казахстанской области Министерства по чрезвычайным ситуациям Республики Казахстан.</w:t>
      </w:r>
      <w:r w:rsidDel="00000000" w:rsidR="00000000" w:rsidRPr="00000000">
        <w:rPr>
          <w:rtl w:val="0"/>
        </w:rPr>
      </w:r>
    </w:p>
    <w:bookmarkStart w:colFirst="0" w:colLast="0" w:name="bookmark=id.3bbxkku8vxxv" w:id="944"/>
    <w:bookmarkEnd w:id="944"/>
    <w:p w:rsidR="00000000" w:rsidDel="00000000" w:rsidP="00000000" w:rsidRDefault="00000000" w:rsidRPr="00000000" w14:paraId="00000457">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118. Отдел по чрезвычайным ситуациям района Бәйтерек Департамента по чрезвычайным ситуациям Западно-Казахстанской области Комитета по чрезвычайным ситуациям Министерства внутренних дел Республики Казахстан в Отдел по чрезвычайным ситуациям района Бәйтерек Департамента по чрезвычайным ситуациям Западно-Казахстанской области Министерства по чрезвычайным ситуациям Республики Казахстан.</w:t>
      </w:r>
      <w:r w:rsidDel="00000000" w:rsidR="00000000" w:rsidRPr="00000000">
        <w:rPr>
          <w:rtl w:val="0"/>
        </w:rPr>
      </w:r>
    </w:p>
    <w:bookmarkStart w:colFirst="0" w:colLast="0" w:name="bookmark=id.3j7vmwtzqtxe" w:id="945"/>
    <w:bookmarkEnd w:id="945"/>
    <w:p w:rsidR="00000000" w:rsidDel="00000000" w:rsidP="00000000" w:rsidRDefault="00000000" w:rsidRPr="00000000" w14:paraId="00000458">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119. Отдел по чрезвычайным ситуациям Казталовского района Департамента по чрезвычайным ситуациям Западно-Казахстанской области Комитета по чрезвычайным ситуациям Министерства внутренних дел Республики Казахстан в Отдел по чрезвычайным ситуациям Казталовского района Департамента по чрезвычайным ситуациям Западно-Казахстанской области Министерства по чрезвычайным ситуациям Республики Казахстан.</w:t>
      </w:r>
      <w:r w:rsidDel="00000000" w:rsidR="00000000" w:rsidRPr="00000000">
        <w:rPr>
          <w:rtl w:val="0"/>
        </w:rPr>
      </w:r>
    </w:p>
    <w:bookmarkStart w:colFirst="0" w:colLast="0" w:name="bookmark=id.cqin4lsjllo7" w:id="946"/>
    <w:bookmarkEnd w:id="946"/>
    <w:p w:rsidR="00000000" w:rsidDel="00000000" w:rsidP="00000000" w:rsidRDefault="00000000" w:rsidRPr="00000000" w14:paraId="00000459">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120. Отдел по чрезвычайным ситуациям Каратобинского района Департамента по чрезвычайным ситуациям Западно-Казахстанской области Комитета по чрезвычайным ситуациям Министерства внутренних дел Республики Казахстан в Отдел по чрезвычайным ситуациям Каратобинского района Департамента по чрезвычайным ситуациям Западно-Казахстанской области Министерства по чрезвычайным ситуациям Республики Казахстан.</w:t>
      </w:r>
      <w:r w:rsidDel="00000000" w:rsidR="00000000" w:rsidRPr="00000000">
        <w:rPr>
          <w:rtl w:val="0"/>
        </w:rPr>
      </w:r>
    </w:p>
    <w:bookmarkStart w:colFirst="0" w:colLast="0" w:name="bookmark=id.v7mvbpmid0ir" w:id="947"/>
    <w:bookmarkEnd w:id="947"/>
    <w:p w:rsidR="00000000" w:rsidDel="00000000" w:rsidP="00000000" w:rsidRDefault="00000000" w:rsidRPr="00000000" w14:paraId="0000045A">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121. Отдел по чрезвычайным ситуациям Сырымского района Департамента по чрезвычайным ситуациям Западно-Казахстанской области Комитета по чрезвычайным ситуациям Министерства внутренних дел Республики Казахстан в Отдел по чрезвычайным ситуациям Сырымского района Департамента по чрезвычайным ситуациям Западно-Казахстанской области Министерства по чрезвычайным ситуациям Республики Казахстан.</w:t>
      </w:r>
      <w:r w:rsidDel="00000000" w:rsidR="00000000" w:rsidRPr="00000000">
        <w:rPr>
          <w:rtl w:val="0"/>
        </w:rPr>
      </w:r>
    </w:p>
    <w:bookmarkStart w:colFirst="0" w:colLast="0" w:name="bookmark=id.hvi9i9rzo8uc" w:id="948"/>
    <w:bookmarkEnd w:id="948"/>
    <w:p w:rsidR="00000000" w:rsidDel="00000000" w:rsidP="00000000" w:rsidRDefault="00000000" w:rsidRPr="00000000" w14:paraId="0000045B">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122. Отдел по чрезвычайным ситуациям Таскалинского района Департамента по чрезвычайным ситуациям Западно-Казахстанской области Комитета по чрезвычайным ситуациям Министерства внутренних дел Республики Казахстан в Отдел по чрезвычайным ситуациям Таскалинского района Департамента по чрезвычайным ситуациям Западно-Казахстанской области Министерства по чрезвычайным ситуациям Республики Казахстан.</w:t>
      </w:r>
      <w:r w:rsidDel="00000000" w:rsidR="00000000" w:rsidRPr="00000000">
        <w:rPr>
          <w:rtl w:val="0"/>
        </w:rPr>
      </w:r>
    </w:p>
    <w:bookmarkStart w:colFirst="0" w:colLast="0" w:name="bookmark=id.ibjwnkq8bzs8" w:id="949"/>
    <w:bookmarkEnd w:id="949"/>
    <w:p w:rsidR="00000000" w:rsidDel="00000000" w:rsidP="00000000" w:rsidRDefault="00000000" w:rsidRPr="00000000" w14:paraId="0000045C">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123. Отдел по чрезвычайным ситуациям Теректинского района Департамента по чрезвычайным ситуациям Западно-Казахстанской области Комитета по чрезвычайным ситуациям Министерства внутренних дел Республики Казахстан в Отдел по чрезвычайным ситуациям Теректинского района Департамента по чрезвычайным ситуациям Западно-Казахстанской области Министерства по чрезвычайным ситуациям Республики Казахстан.</w:t>
      </w:r>
      <w:r w:rsidDel="00000000" w:rsidR="00000000" w:rsidRPr="00000000">
        <w:rPr>
          <w:rtl w:val="0"/>
        </w:rPr>
      </w:r>
    </w:p>
    <w:bookmarkStart w:colFirst="0" w:colLast="0" w:name="bookmark=id.jrjzorlaemab" w:id="950"/>
    <w:bookmarkEnd w:id="950"/>
    <w:p w:rsidR="00000000" w:rsidDel="00000000" w:rsidP="00000000" w:rsidRDefault="00000000" w:rsidRPr="00000000" w14:paraId="0000045D">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124. Отдел по чрезвычайным ситуациям Чингирлауского района Департамента по чрезвычайным ситуациям Западно-Казахстанской области Комитета по чрезвычайным ситуациям Министерства внутренних дел Республики Казахстан в Отдел по чрезвычайным ситуациям Чингирлауского района Департамента по чрезвычайным ситуациям Западно-Казахстанской области Министерства по чрезвычайным ситуациям Республики Казахстан.</w:t>
      </w:r>
      <w:r w:rsidDel="00000000" w:rsidR="00000000" w:rsidRPr="00000000">
        <w:rPr>
          <w:rtl w:val="0"/>
        </w:rPr>
      </w:r>
    </w:p>
    <w:bookmarkStart w:colFirst="0" w:colLast="0" w:name="bookmark=id.xsktxfy6xg4n" w:id="951"/>
    <w:bookmarkEnd w:id="951"/>
    <w:p w:rsidR="00000000" w:rsidDel="00000000" w:rsidP="00000000" w:rsidRDefault="00000000" w:rsidRPr="00000000" w14:paraId="0000045E">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125. Отдел по чрезвычайным ситуациям Байзакского района Департамента по чрезвычайным ситуациям Жамбылской области Комитета по чрезвычайным ситуациям Министерства внутренних дел Республики Казахстан в Отдел по чрезвычайным ситуациям Байзакского района Департамента по чрезвычайным ситуациям Жамбылской области Министерства по чрезвычайным ситуациям Республики Казахстан.</w:t>
      </w:r>
      <w:r w:rsidDel="00000000" w:rsidR="00000000" w:rsidRPr="00000000">
        <w:rPr>
          <w:rtl w:val="0"/>
        </w:rPr>
      </w:r>
    </w:p>
    <w:bookmarkStart w:colFirst="0" w:colLast="0" w:name="bookmark=id.c191mgcdg7f1" w:id="952"/>
    <w:bookmarkEnd w:id="952"/>
    <w:p w:rsidR="00000000" w:rsidDel="00000000" w:rsidP="00000000" w:rsidRDefault="00000000" w:rsidRPr="00000000" w14:paraId="0000045F">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126. Отдел по чрезвычайным ситуациям Жамбылского района Департамента по чрезвычайным ситуациям Жамбылской области Комитета по чрезвычайным ситуациям Министерства внутренних дел Республики Казахстан в Отдел по чрезвычайным ситуациям Жамбылского района Департамента по чрезвычайным ситуациям Жамбылской области Министерства по чрезвычайным ситуациям Республики Казахстан.</w:t>
      </w:r>
      <w:r w:rsidDel="00000000" w:rsidR="00000000" w:rsidRPr="00000000">
        <w:rPr>
          <w:rtl w:val="0"/>
        </w:rPr>
      </w:r>
    </w:p>
    <w:bookmarkStart w:colFirst="0" w:colLast="0" w:name="bookmark=id.2bn0ah4qylca" w:id="953"/>
    <w:bookmarkEnd w:id="953"/>
    <w:p w:rsidR="00000000" w:rsidDel="00000000" w:rsidP="00000000" w:rsidRDefault="00000000" w:rsidRPr="00000000" w14:paraId="00000460">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127. Отдел по чрезвычайным ситуациям Жуалынского района Департамента по чрезвычайным ситуациям Жамбылской области Комитета по чрезвычайным ситуациям Министерства внутренних дел Республики Казахстан в Отдел по чрезвычайным ситуациям Жуалынского района Департамента по чрезвычайным ситуациям Жамбылской области Министерства по чрезвычайным ситуациям Республики Казахстан.</w:t>
      </w:r>
      <w:r w:rsidDel="00000000" w:rsidR="00000000" w:rsidRPr="00000000">
        <w:rPr>
          <w:rtl w:val="0"/>
        </w:rPr>
      </w:r>
    </w:p>
    <w:bookmarkStart w:colFirst="0" w:colLast="0" w:name="bookmark=id.nw5y3ll1jlq0" w:id="954"/>
    <w:bookmarkEnd w:id="954"/>
    <w:p w:rsidR="00000000" w:rsidDel="00000000" w:rsidP="00000000" w:rsidRDefault="00000000" w:rsidRPr="00000000" w14:paraId="00000461">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128. Отдел по чрезвычайным ситуациям Кордайского района Департамента по чрезвычайным ситуациям Жамбылской области Комитета по чрезвычайным ситуациям Министерства внутренних дел Республики Казахстан в Отдел по чрезвычайным ситуациям Кордайского района Департамента по чрезвычайным ситуациям Жамбылской области Министерства по чрезвычайным ситуациям Республики Казахстан.</w:t>
      </w:r>
      <w:r w:rsidDel="00000000" w:rsidR="00000000" w:rsidRPr="00000000">
        <w:rPr>
          <w:rtl w:val="0"/>
        </w:rPr>
      </w:r>
    </w:p>
    <w:bookmarkStart w:colFirst="0" w:colLast="0" w:name="bookmark=id.xqdg7dxk71uq" w:id="955"/>
    <w:bookmarkEnd w:id="955"/>
    <w:p w:rsidR="00000000" w:rsidDel="00000000" w:rsidP="00000000" w:rsidRDefault="00000000" w:rsidRPr="00000000" w14:paraId="00000462">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129. Отдел по чрезвычайным ситуациям Меркенского района Департамента по чрезвычайным ситуациям Жамбылской области Комитета по чрезвычайным ситуациям Министерства внутренних дел Республики Казахстан в Отдел по чрезвычайным ситуациям Меркенского района Департамента по чрезвычайным ситуациям Жамбылской области Министерства по чрезвычайным ситуациям Республики Казахстан.</w:t>
      </w:r>
      <w:r w:rsidDel="00000000" w:rsidR="00000000" w:rsidRPr="00000000">
        <w:rPr>
          <w:rtl w:val="0"/>
        </w:rPr>
      </w:r>
    </w:p>
    <w:bookmarkStart w:colFirst="0" w:colLast="0" w:name="bookmark=id.gr9cot44t70f" w:id="956"/>
    <w:bookmarkEnd w:id="956"/>
    <w:p w:rsidR="00000000" w:rsidDel="00000000" w:rsidP="00000000" w:rsidRDefault="00000000" w:rsidRPr="00000000" w14:paraId="00000463">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130. Отдел по чрезвычайным ситуациям Мойынкумского района Департамента по чрезвычайным ситуациям Жамбылской области Комитета по чрезвычайным ситуациям Министерства внутренних дел Республики Казахстан в Отдел по чрезвычайным ситуациям Мойынкумского района Департамента по чрезвычайным ситуациям Жамбылской области Министерства по чрезвычайным ситуациям Республики Казахстан.</w:t>
      </w:r>
      <w:r w:rsidDel="00000000" w:rsidR="00000000" w:rsidRPr="00000000">
        <w:rPr>
          <w:rtl w:val="0"/>
        </w:rPr>
      </w:r>
    </w:p>
    <w:bookmarkStart w:colFirst="0" w:colLast="0" w:name="bookmark=id.d5mm2zaw9hst" w:id="957"/>
    <w:bookmarkEnd w:id="957"/>
    <w:p w:rsidR="00000000" w:rsidDel="00000000" w:rsidP="00000000" w:rsidRDefault="00000000" w:rsidRPr="00000000" w14:paraId="00000464">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131. Отдел по чрезвычайным ситуациям Сарысуского района Департамента по чрезвычайным ситуациям Жамбылской области Комитета по чрезвычайным ситуациям Министерства внутренних дел Республики Казахстан в Отдел по чрезвычайным ситуациям Сарысуского района Департамента по чрезвычайным ситуациям Жамбылской области Министерства по чрезвычайным ситуациям Республики Казахстан.</w:t>
      </w:r>
      <w:r w:rsidDel="00000000" w:rsidR="00000000" w:rsidRPr="00000000">
        <w:rPr>
          <w:rtl w:val="0"/>
        </w:rPr>
      </w:r>
    </w:p>
    <w:bookmarkStart w:colFirst="0" w:colLast="0" w:name="bookmark=id.rpdf8sc03w46" w:id="958"/>
    <w:bookmarkEnd w:id="958"/>
    <w:p w:rsidR="00000000" w:rsidDel="00000000" w:rsidP="00000000" w:rsidRDefault="00000000" w:rsidRPr="00000000" w14:paraId="00000465">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132. Отдел по чрезвычайным ситуациям Таласского района Департамента по чрезвычайным ситуациям Жамбылской области Комитета по чрезвычайным ситуациям Министерства внутренних дел Республики Казахстан в Отдел по чрезвычайным ситуациям Таласского района Департамента по чрезвычайным ситуациям Жамбылской области Министерства по чрезвычайным ситуациям Республики Казахстан.</w:t>
      </w:r>
      <w:r w:rsidDel="00000000" w:rsidR="00000000" w:rsidRPr="00000000">
        <w:rPr>
          <w:rtl w:val="0"/>
        </w:rPr>
      </w:r>
    </w:p>
    <w:bookmarkStart w:colFirst="0" w:colLast="0" w:name="bookmark=id.47vb2gid5w2s" w:id="959"/>
    <w:bookmarkEnd w:id="959"/>
    <w:p w:rsidR="00000000" w:rsidDel="00000000" w:rsidP="00000000" w:rsidRDefault="00000000" w:rsidRPr="00000000" w14:paraId="00000466">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133. Отдел по чрезвычайным ситуациям района Турара Рыскулова Департамента по чрезвычайным ситуациям Жамбылской области Комитета по чрезвычайным ситуациям Министерства внутренних дел Республики Казахстан в Отдел по чрезвычайным ситуациям района Турара Рыскулова Департамента по чрезвычайным ситуациям Жамбылской области Министерства по чрезвычайным ситуациям Республики Казахстан.</w:t>
      </w:r>
      <w:r w:rsidDel="00000000" w:rsidR="00000000" w:rsidRPr="00000000">
        <w:rPr>
          <w:rtl w:val="0"/>
        </w:rPr>
      </w:r>
    </w:p>
    <w:bookmarkStart w:colFirst="0" w:colLast="0" w:name="bookmark=id.3sws0ixr2p47" w:id="960"/>
    <w:bookmarkEnd w:id="960"/>
    <w:p w:rsidR="00000000" w:rsidDel="00000000" w:rsidP="00000000" w:rsidRDefault="00000000" w:rsidRPr="00000000" w14:paraId="00000467">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134. Отдел по чрезвычайным ситуациям Шуйского района Департамента по чрезвычайным ситуациям Жамбылской области Комитета по чрезвычайным ситуациям Министерства внутренних дел Республики Казахстан в Отдел по чрезвычайным ситуациям Шуйского района Департамента по чрезвычайным ситуациям Жамбылской области Министерства по чрезвычайным ситуациям Республики Казахстан.</w:t>
      </w:r>
      <w:r w:rsidDel="00000000" w:rsidR="00000000" w:rsidRPr="00000000">
        <w:rPr>
          <w:rtl w:val="0"/>
        </w:rPr>
      </w:r>
    </w:p>
    <w:bookmarkStart w:colFirst="0" w:colLast="0" w:name="bookmark=id.dbpauathwgea" w:id="961"/>
    <w:bookmarkEnd w:id="961"/>
    <w:p w:rsidR="00000000" w:rsidDel="00000000" w:rsidP="00000000" w:rsidRDefault="00000000" w:rsidRPr="00000000" w14:paraId="00000468">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135. Отдел по чрезвычайным ситуациям Абайского района Департамента по чрезвычайным ситуациям Карагандинской области Комитета по чрезвычайным ситуациям Министерства внутренних дел Республики Казахстан в Отдел по чрезвычайным ситуациям Абайского района Департамента по чрезвычайным ситуациям Карагандинской области Министерства по чрезвычайным ситуациям Республики Казахстан.</w:t>
      </w:r>
      <w:r w:rsidDel="00000000" w:rsidR="00000000" w:rsidRPr="00000000">
        <w:rPr>
          <w:rtl w:val="0"/>
        </w:rPr>
      </w:r>
    </w:p>
    <w:bookmarkStart w:colFirst="0" w:colLast="0" w:name="bookmark=id.7gw1flss0tj6" w:id="962"/>
    <w:bookmarkEnd w:id="962"/>
    <w:p w:rsidR="00000000" w:rsidDel="00000000" w:rsidP="00000000" w:rsidRDefault="00000000" w:rsidRPr="00000000" w14:paraId="00000469">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136. Отдел по чрезвычайным ситуациям Актогайского района Департамента по чрезвычайным ситуациям Карагандинской области Комитета по чрезвычайным ситуациям Министерства внутренних дел Республики Казахстан в Отдел по чрезвычайным ситуациям Актогайского района Департамента по чрезвычайным ситуациям Карагандинской области Министерства по чрезвычайным ситуациям Республики Казахстан.</w:t>
      </w:r>
      <w:r w:rsidDel="00000000" w:rsidR="00000000" w:rsidRPr="00000000">
        <w:rPr>
          <w:rtl w:val="0"/>
        </w:rPr>
      </w:r>
    </w:p>
    <w:bookmarkStart w:colFirst="0" w:colLast="0" w:name="bookmark=id.n1zse0cyycu7" w:id="963"/>
    <w:bookmarkEnd w:id="963"/>
    <w:p w:rsidR="00000000" w:rsidDel="00000000" w:rsidP="00000000" w:rsidRDefault="00000000" w:rsidRPr="00000000" w14:paraId="0000046A">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137. Отдел по чрезвычайным ситуациям Бухар-Жырауского района Департамента по чрезвычайным ситуациям Карагандинской области Комитета по чрезвычайным ситуациям Министерства внутренних дел Республики Казахстан в Отдел по чрезвычайным ситуациям Бухар-Жырауского района Департамента по чрезвычайным ситуациям Карагандинской области Министерства по чрезвычайным ситуациям Республики Казахстан.</w:t>
      </w:r>
      <w:r w:rsidDel="00000000" w:rsidR="00000000" w:rsidRPr="00000000">
        <w:rPr>
          <w:rtl w:val="0"/>
        </w:rPr>
      </w:r>
    </w:p>
    <w:bookmarkStart w:colFirst="0" w:colLast="0" w:name="bookmark=id.svffjutehggz" w:id="964"/>
    <w:bookmarkEnd w:id="964"/>
    <w:p w:rsidR="00000000" w:rsidDel="00000000" w:rsidP="00000000" w:rsidRDefault="00000000" w:rsidRPr="00000000" w14:paraId="0000046B">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138. Отдел по чрезвычайным ситуациям Жанааркинского района Департамента по чрезвычайным ситуациям Карагандинской области Комитета по чрезвычайным ситуациям Министерства внутренних дел Республики Казахстан в Отдел по чрезвычайным ситуациям Жанааркинского района Департамента по чрезвычайным ситуациям Карагандинской области Министерства по чрезвычайным ситуациям Республики Казахстан.</w:t>
      </w:r>
      <w:r w:rsidDel="00000000" w:rsidR="00000000" w:rsidRPr="00000000">
        <w:rPr>
          <w:rtl w:val="0"/>
        </w:rPr>
      </w:r>
    </w:p>
    <w:bookmarkStart w:colFirst="0" w:colLast="0" w:name="bookmark=id.c2r5c7pfjggg" w:id="965"/>
    <w:bookmarkEnd w:id="965"/>
    <w:p w:rsidR="00000000" w:rsidDel="00000000" w:rsidP="00000000" w:rsidRDefault="00000000" w:rsidRPr="00000000" w14:paraId="0000046C">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139. Отдел по чрезвычайным ситуациям города Каражала Департамента по чрезвычайным ситуациям Карагандинской области Комитета по чрезвычайным ситуациям Министерства внутренних дел Республики Казахстан в Отдел по чрезвычайным ситуациям города Каражала Департамента по чрезвычайным ситуациям Карагандинской области Министерства по чрезвычайным ситуациям Республики Казахстан.</w:t>
      </w:r>
      <w:r w:rsidDel="00000000" w:rsidR="00000000" w:rsidRPr="00000000">
        <w:rPr>
          <w:rtl w:val="0"/>
        </w:rPr>
      </w:r>
    </w:p>
    <w:bookmarkStart w:colFirst="0" w:colLast="0" w:name="bookmark=id.lswr1qmf3cpz" w:id="966"/>
    <w:bookmarkEnd w:id="966"/>
    <w:p w:rsidR="00000000" w:rsidDel="00000000" w:rsidP="00000000" w:rsidRDefault="00000000" w:rsidRPr="00000000" w14:paraId="0000046D">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140. Отдел по чрезвычайным ситуациям Каркаралинского района Департамента по чрезвычайным ситуациям Карагандинской области Комитета по чрезвычайным ситуациям Министерства внутренних дел Республики Казахстан в Отдел по чрезвычайным ситуациям Каркаралинского района Департамента по чрезвычайным ситуациям Карагандинской области Министерства по чрезвычайным ситуациям Республики Казахстан.</w:t>
      </w:r>
      <w:r w:rsidDel="00000000" w:rsidR="00000000" w:rsidRPr="00000000">
        <w:rPr>
          <w:rtl w:val="0"/>
        </w:rPr>
      </w:r>
    </w:p>
    <w:bookmarkStart w:colFirst="0" w:colLast="0" w:name="bookmark=id.gpg88tt9otlu" w:id="967"/>
    <w:bookmarkEnd w:id="967"/>
    <w:p w:rsidR="00000000" w:rsidDel="00000000" w:rsidP="00000000" w:rsidRDefault="00000000" w:rsidRPr="00000000" w14:paraId="0000046E">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141. Отдел по чрезвычайным ситуациям Нуринского района Департамента по чрезвычайным ситуациям Карагандинской области Комитета по чрезвычайным ситуациям Министерства внутренних дел Республики Казахстан в Отдел по чрезвычайным ситуациям Нуринского района Департамента по чрезвычайным ситуациям Карагандинской области Министерства по чрезвычайным ситуациям Республики Казахстан.</w:t>
      </w:r>
      <w:r w:rsidDel="00000000" w:rsidR="00000000" w:rsidRPr="00000000">
        <w:rPr>
          <w:rtl w:val="0"/>
        </w:rPr>
      </w:r>
    </w:p>
    <w:bookmarkStart w:colFirst="0" w:colLast="0" w:name="bookmark=id.c9hpvvhlion1" w:id="968"/>
    <w:bookmarkEnd w:id="968"/>
    <w:p w:rsidR="00000000" w:rsidDel="00000000" w:rsidP="00000000" w:rsidRDefault="00000000" w:rsidRPr="00000000" w14:paraId="0000046F">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142. Отдел по чрезвычайным ситуациям Осакаровского района Департамента по чрезвычайным ситуациям Карагандинской области Комитета по чрезвычайным ситуациям Министерства внутренних дел Республики Казахстан в Отдел по чрезвычайным ситуациям Осакаровского района Департамента по чрезвычайным ситуациям Карагандинской области Министерства по чрезвычайным ситуациям Республики Казахстан.</w:t>
      </w:r>
      <w:r w:rsidDel="00000000" w:rsidR="00000000" w:rsidRPr="00000000">
        <w:rPr>
          <w:rtl w:val="0"/>
        </w:rPr>
      </w:r>
    </w:p>
    <w:bookmarkStart w:colFirst="0" w:colLast="0" w:name="bookmark=id.obg3eroy88sk" w:id="969"/>
    <w:bookmarkEnd w:id="969"/>
    <w:p w:rsidR="00000000" w:rsidDel="00000000" w:rsidP="00000000" w:rsidRDefault="00000000" w:rsidRPr="00000000" w14:paraId="00000470">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143. Отдел по чрезвычайным ситуациям города Приозерска Департамента по чрезвычайным ситуациям Карагандинской области Комитета по чрезвычайным ситуациям Министерства внутренних дел Республики Казахстан в Отдел по чрезвычайным ситуациям города Приозерска Департамента по чрезвычайным ситуациям Карагандинской области Министерства по чрезвычайным ситуациям Республики Казахстан.</w:t>
      </w:r>
      <w:r w:rsidDel="00000000" w:rsidR="00000000" w:rsidRPr="00000000">
        <w:rPr>
          <w:rtl w:val="0"/>
        </w:rPr>
      </w:r>
    </w:p>
    <w:bookmarkStart w:colFirst="0" w:colLast="0" w:name="bookmark=id.k2b6t4tu053j" w:id="970"/>
    <w:bookmarkEnd w:id="970"/>
    <w:p w:rsidR="00000000" w:rsidDel="00000000" w:rsidP="00000000" w:rsidRDefault="00000000" w:rsidRPr="00000000" w14:paraId="00000471">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144. Отдел по чрезвычайным ситуациям города Сарани Департамента по чрезвычайным ситуациям Карагандинской области Комитета по чрезвычайным ситуациям Министерства внутренних дел Республики Казахстан в Отдел по чрезвычайным ситуациям города Сарани Департамента по чрезвычайным ситуациям Карагандинской области Министерства по чрезвычайным ситуациям Республики Казахстан.</w:t>
      </w:r>
      <w:r w:rsidDel="00000000" w:rsidR="00000000" w:rsidRPr="00000000">
        <w:rPr>
          <w:rtl w:val="0"/>
        </w:rPr>
      </w:r>
    </w:p>
    <w:bookmarkStart w:colFirst="0" w:colLast="0" w:name="bookmark=id.69gvnyfl9jlg" w:id="971"/>
    <w:bookmarkEnd w:id="971"/>
    <w:p w:rsidR="00000000" w:rsidDel="00000000" w:rsidP="00000000" w:rsidRDefault="00000000" w:rsidRPr="00000000" w14:paraId="00000472">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145. Отдел по чрезвычайным ситуациям города Сатпаева Департамента по чрезвычайным ситуациям Карагандинской области Комитета по чрезвычайным ситуациям Министерства внутренних дел Республики Казахстан в Отдел по чрезвычайным ситуациям города Сатпаева Департамента по чрезвычайным ситуациям Карагандинской области Министерства по чрезвычайным ситуациям Республики Казахстан.</w:t>
      </w:r>
      <w:r w:rsidDel="00000000" w:rsidR="00000000" w:rsidRPr="00000000">
        <w:rPr>
          <w:rtl w:val="0"/>
        </w:rPr>
      </w:r>
    </w:p>
    <w:bookmarkStart w:colFirst="0" w:colLast="0" w:name="bookmark=id.brj3jn3x2sl3" w:id="972"/>
    <w:bookmarkEnd w:id="972"/>
    <w:p w:rsidR="00000000" w:rsidDel="00000000" w:rsidP="00000000" w:rsidRDefault="00000000" w:rsidRPr="00000000" w14:paraId="00000473">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146. Отдел по чрезвычайным ситуациям Улытауского района Департамента по чрезвычайным ситуациям Карагандинской области Комитета по чрезвычайным ситуациям Министерства внутренних дел Республики Казахстан в Отдел по чрезвычайным ситуациям Улытауского района Департамента по чрезвычайным ситуациям Карагандинской области Министерства по чрезвычайным ситуациям Республики Казахстан.</w:t>
      </w:r>
      <w:r w:rsidDel="00000000" w:rsidR="00000000" w:rsidRPr="00000000">
        <w:rPr>
          <w:rtl w:val="0"/>
        </w:rPr>
      </w:r>
    </w:p>
    <w:bookmarkStart w:colFirst="0" w:colLast="0" w:name="bookmark=id.sr9reaydjyu3" w:id="973"/>
    <w:bookmarkEnd w:id="973"/>
    <w:p w:rsidR="00000000" w:rsidDel="00000000" w:rsidP="00000000" w:rsidRDefault="00000000" w:rsidRPr="00000000" w14:paraId="00000474">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147. Отдел по чрезвычайным ситуациям города Шахтинска Департамента по чрезвычайным ситуациям Карагандинской области Комитета по чрезвычайным ситуациям Министерства внутренних дел Республики Казахстан в Отдел по чрезвычайным ситуациям города Шахтинска Департамента по чрезвычайным ситуациям Карагандинской области Министерства по чрезвычайным ситуациям Республики Казахстан.</w:t>
      </w:r>
      <w:r w:rsidDel="00000000" w:rsidR="00000000" w:rsidRPr="00000000">
        <w:rPr>
          <w:rtl w:val="0"/>
        </w:rPr>
      </w:r>
    </w:p>
    <w:bookmarkStart w:colFirst="0" w:colLast="0" w:name="bookmark=id.w2kaf9xpxeqi" w:id="974"/>
    <w:bookmarkEnd w:id="974"/>
    <w:p w:rsidR="00000000" w:rsidDel="00000000" w:rsidP="00000000" w:rsidRDefault="00000000" w:rsidRPr="00000000" w14:paraId="00000475">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148. Отдел по чрезвычайным ситуациям Шетского района Департамента по чрезвычайным ситуациям Карагандинской области Комитета по чрезвычайным ситуациям Министерства внутренних дел Республики Казахстан в Отдел по чрезвычайным ситуациям Шетского района Департамента по чрезвычайным ситуациям Карагандинской области Министерства по чрезвычайным ситуациям Республики Казахстан.</w:t>
      </w:r>
      <w:r w:rsidDel="00000000" w:rsidR="00000000" w:rsidRPr="00000000">
        <w:rPr>
          <w:rtl w:val="0"/>
        </w:rPr>
      </w:r>
    </w:p>
    <w:bookmarkStart w:colFirst="0" w:colLast="0" w:name="bookmark=id.byvtwt9t4k0m" w:id="975"/>
    <w:bookmarkEnd w:id="975"/>
    <w:p w:rsidR="00000000" w:rsidDel="00000000" w:rsidP="00000000" w:rsidRDefault="00000000" w:rsidRPr="00000000" w14:paraId="00000476">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149. Отдел по чрезвычайным ситуациям Алтынсаринского района Департамента по чрезвычайным ситуациям Костанайской области Комитета по чрезвычайным ситуациям Министерства внутренних дел Республики Казахстан в Отдел по чрезвычайным ситуациям Алтынсаринского района Департамента по чрезвычайным ситуациям Костанайской области Министерства по чрезвычайным ситуациям Республики Казахстан.</w:t>
      </w:r>
      <w:r w:rsidDel="00000000" w:rsidR="00000000" w:rsidRPr="00000000">
        <w:rPr>
          <w:rtl w:val="0"/>
        </w:rPr>
      </w:r>
    </w:p>
    <w:bookmarkStart w:colFirst="0" w:colLast="0" w:name="bookmark=id.4loljmwz3oo0" w:id="976"/>
    <w:bookmarkEnd w:id="976"/>
    <w:p w:rsidR="00000000" w:rsidDel="00000000" w:rsidP="00000000" w:rsidRDefault="00000000" w:rsidRPr="00000000" w14:paraId="00000477">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150. Отдел по чрезвычайным ситуациям Амангельдинского района Департамента по чрезвычайным ситуациям Костанайской области Комитета по чрезвычайным ситуациям Министерства внутренних дел Республики Казахстан в Отдел по чрезвычайным ситуациям Амангельдинского района Департамента по чрезвычайным ситуациям Костанайской области Министерства по чрезвычайным ситуациям Республики Казахстан.</w:t>
      </w:r>
      <w:r w:rsidDel="00000000" w:rsidR="00000000" w:rsidRPr="00000000">
        <w:rPr>
          <w:rtl w:val="0"/>
        </w:rPr>
      </w:r>
    </w:p>
    <w:bookmarkStart w:colFirst="0" w:colLast="0" w:name="bookmark=id.9r52qm2fq1nn" w:id="977"/>
    <w:bookmarkEnd w:id="977"/>
    <w:p w:rsidR="00000000" w:rsidDel="00000000" w:rsidP="00000000" w:rsidRDefault="00000000" w:rsidRPr="00000000" w14:paraId="00000478">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151. Отдел по чрезвычайным ситуациям Аулиекольского района Департамента по чрезвычайным ситуациям Костанайской области Комитета по чрезвычайным ситуациям Министерства внутренних дел Республики Казахстан в Отдел по чрезвычайным ситуациям Аулиекольского района Департамента по чрезвычайным ситуациям Костанайской области Министерства по чрезвычайным ситуациям Республики Казахстан.</w:t>
      </w:r>
      <w:r w:rsidDel="00000000" w:rsidR="00000000" w:rsidRPr="00000000">
        <w:rPr>
          <w:rtl w:val="0"/>
        </w:rPr>
      </w:r>
    </w:p>
    <w:bookmarkStart w:colFirst="0" w:colLast="0" w:name="bookmark=id.900p6zj70bs4" w:id="978"/>
    <w:bookmarkEnd w:id="978"/>
    <w:p w:rsidR="00000000" w:rsidDel="00000000" w:rsidP="00000000" w:rsidRDefault="00000000" w:rsidRPr="00000000" w14:paraId="00000479">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152. Отдел по чрезвычайным ситуациям Денисовского района Департамента по чрезвычайным ситуациям Костанайской области Комитета по чрезвычайным ситуациям Министерства внутренних дел Республики Казахстан в Отдел по чрезвычайным ситуациям Денисовского района Департамента по чрезвычайным ситуациям Костанайской области Министерства по чрезвычайным ситуациям Республики Казахстан.</w:t>
      </w:r>
      <w:r w:rsidDel="00000000" w:rsidR="00000000" w:rsidRPr="00000000">
        <w:rPr>
          <w:rtl w:val="0"/>
        </w:rPr>
      </w:r>
    </w:p>
    <w:bookmarkStart w:colFirst="0" w:colLast="0" w:name="bookmark=id.ovy0bqxkx63p" w:id="979"/>
    <w:bookmarkEnd w:id="979"/>
    <w:p w:rsidR="00000000" w:rsidDel="00000000" w:rsidP="00000000" w:rsidRDefault="00000000" w:rsidRPr="00000000" w14:paraId="0000047A">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153. Отдел по чрезвычайным ситуациям Джангельдинского района Департамента по чрезвычайным ситуациям Костанайской области Комитета по чрезвычайным ситуациям Министерства внутренних дел Республики Казахстан в Отдел по чрезвычайным ситуациям Джангельдинского района Департамента по чрезвычайным ситуациям Костанайской области Министерства по чрезвычайным ситуациям Республики Казахстан.</w:t>
      </w:r>
      <w:r w:rsidDel="00000000" w:rsidR="00000000" w:rsidRPr="00000000">
        <w:rPr>
          <w:rtl w:val="0"/>
        </w:rPr>
      </w:r>
    </w:p>
    <w:bookmarkStart w:colFirst="0" w:colLast="0" w:name="bookmark=id.feeai0fg6k3k" w:id="980"/>
    <w:bookmarkEnd w:id="980"/>
    <w:p w:rsidR="00000000" w:rsidDel="00000000" w:rsidP="00000000" w:rsidRDefault="00000000" w:rsidRPr="00000000" w14:paraId="0000047B">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154. Отдел по чрезвычайным ситуациям Житикаринского района Департамента по чрезвычайным ситуациям Костанайской области Комитета по чрезвычайным ситуациям Министерства внутренних дел Республики Казахстан в Отдел по чрезвычайным ситуациям Житикаринского района Департамента по чрезвычайным ситуациям Костанайской области Министерства по чрезвычайным ситуациям Республики Казахстан.</w:t>
      </w:r>
      <w:r w:rsidDel="00000000" w:rsidR="00000000" w:rsidRPr="00000000">
        <w:rPr>
          <w:rtl w:val="0"/>
        </w:rPr>
      </w:r>
    </w:p>
    <w:bookmarkStart w:colFirst="0" w:colLast="0" w:name="bookmark=id.y6izbl877slk" w:id="981"/>
    <w:bookmarkEnd w:id="981"/>
    <w:p w:rsidR="00000000" w:rsidDel="00000000" w:rsidP="00000000" w:rsidRDefault="00000000" w:rsidRPr="00000000" w14:paraId="0000047C">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155. Отдел по чрезвычайным ситуациям Камыстинского района Департамента по чрезвычайным ситуациям Костанайской области Комитета по чрезвычайным ситуациям Министерства внутренних дел Республики Казахстан в Отдел по чрезвычайным ситуациям Камыстинского района Департамента по чрезвычайным ситуациям Костанайской области Министерства по чрезвычайным ситуациям Республики Казахстан.</w:t>
      </w:r>
      <w:r w:rsidDel="00000000" w:rsidR="00000000" w:rsidRPr="00000000">
        <w:rPr>
          <w:rtl w:val="0"/>
        </w:rPr>
      </w:r>
    </w:p>
    <w:bookmarkStart w:colFirst="0" w:colLast="0" w:name="bookmark=id.et5jg5voicj6" w:id="982"/>
    <w:bookmarkEnd w:id="982"/>
    <w:p w:rsidR="00000000" w:rsidDel="00000000" w:rsidP="00000000" w:rsidRDefault="00000000" w:rsidRPr="00000000" w14:paraId="0000047D">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156. Отдел по чрезвычайным ситуациям Карабалыкского района Департамента по чрезвычайным ситуациям Костанайской области Комитета по чрезвычайным ситуациям Министерства внутренних дел Республики Казахстан в Отдел по чрезвычайным ситуациям Карабалыкского района Департамента по чрезвычайным ситуациям Костанайской области Министерства по чрезвычайным ситуациям Республики Казахстан.</w:t>
      </w:r>
      <w:r w:rsidDel="00000000" w:rsidR="00000000" w:rsidRPr="00000000">
        <w:rPr>
          <w:rtl w:val="0"/>
        </w:rPr>
      </w:r>
    </w:p>
    <w:bookmarkStart w:colFirst="0" w:colLast="0" w:name="bookmark=id.1fn0ixhb0nwn" w:id="983"/>
    <w:bookmarkEnd w:id="983"/>
    <w:p w:rsidR="00000000" w:rsidDel="00000000" w:rsidP="00000000" w:rsidRDefault="00000000" w:rsidRPr="00000000" w14:paraId="0000047E">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157. Отдел по чрезвычайным ситуациям Карасуского района Департамента по чрезвычайным ситуациям Костанайской области Комитета по чрезвычайным ситуациям Министерства внутренних дел Республики Казахстан в Отдел по чрезвычайным ситуациям Карасуского района Департамента по чрезвычайным ситуациям Костанайской области Министерства по чрезвычайным ситуациям Республики Казахстан.</w:t>
      </w:r>
      <w:r w:rsidDel="00000000" w:rsidR="00000000" w:rsidRPr="00000000">
        <w:rPr>
          <w:rtl w:val="0"/>
        </w:rPr>
      </w:r>
    </w:p>
    <w:bookmarkStart w:colFirst="0" w:colLast="0" w:name="bookmark=id.fe0u3fuhojng" w:id="984"/>
    <w:bookmarkEnd w:id="984"/>
    <w:p w:rsidR="00000000" w:rsidDel="00000000" w:rsidP="00000000" w:rsidRDefault="00000000" w:rsidRPr="00000000" w14:paraId="0000047F">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158. Отдел по чрезвычайным ситуациям Костанайского района Департамента по чрезвычайным ситуациям Костанайской области Комитета по чрезвычайным ситуациям Министерства внутренних дел Республики Казахстан в Отдел по чрезвычайным ситуациям Костанайского района Департамента по чрезвычайным ситуациям Костанайской области Министерства по чрезвычайным ситуациям Республики Казахстан.</w:t>
      </w:r>
      <w:r w:rsidDel="00000000" w:rsidR="00000000" w:rsidRPr="00000000">
        <w:rPr>
          <w:rtl w:val="0"/>
        </w:rPr>
      </w:r>
    </w:p>
    <w:bookmarkStart w:colFirst="0" w:colLast="0" w:name="bookmark=id.3uq80yw30fsx" w:id="985"/>
    <w:bookmarkEnd w:id="985"/>
    <w:p w:rsidR="00000000" w:rsidDel="00000000" w:rsidP="00000000" w:rsidRDefault="00000000" w:rsidRPr="00000000" w14:paraId="00000480">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159. Отдел по чрезвычайным ситуациям города Лисаковска Департамента по чрезвычайным ситуациям Костанайской области Комитета по чрезвычайным ситуациям Министерства внутренних дел Республики Казахстан в Отдел по чрезвычайным ситуациям города Лисаковска Департамента по чрезвычайным ситуациям Костанайской области Министерства по чрезвычайным ситуациям Республики Казахстан.</w:t>
      </w:r>
      <w:r w:rsidDel="00000000" w:rsidR="00000000" w:rsidRPr="00000000">
        <w:rPr>
          <w:rtl w:val="0"/>
        </w:rPr>
      </w:r>
    </w:p>
    <w:bookmarkStart w:colFirst="0" w:colLast="0" w:name="bookmark=id.ka5zqkpsfy1b" w:id="986"/>
    <w:bookmarkEnd w:id="986"/>
    <w:p w:rsidR="00000000" w:rsidDel="00000000" w:rsidP="00000000" w:rsidRDefault="00000000" w:rsidRPr="00000000" w14:paraId="00000481">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160. Отдел по чрезвычайным ситуациям Мендыгаринского района Департамента по чрезвычайным ситуациям Костанайской области Комитета по чрезвычайным ситуациям Министерства внутренних дел Республики Казахстан в Отдел по чрезвычайным ситуациям Мендыгаринского района Департамента по чрезвычайным ситуациям Костанайской области Министерства по чрезвычайным ситуациям Республики Казахстан.</w:t>
      </w:r>
      <w:r w:rsidDel="00000000" w:rsidR="00000000" w:rsidRPr="00000000">
        <w:rPr>
          <w:rtl w:val="0"/>
        </w:rPr>
      </w:r>
    </w:p>
    <w:bookmarkStart w:colFirst="0" w:colLast="0" w:name="bookmark=id.mzrp5mo2ep6k" w:id="987"/>
    <w:bookmarkEnd w:id="987"/>
    <w:p w:rsidR="00000000" w:rsidDel="00000000" w:rsidP="00000000" w:rsidRDefault="00000000" w:rsidRPr="00000000" w14:paraId="00000482">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161. Отдел по чрезвычайным ситуациям Наурзумского района Департамента по чрезвычайным ситуациям Костанайской области Комитета по чрезвычайным ситуациям Министерства внутренних дел Республики Казахстан в Отдел по чрезвычайным ситуациям Наурзумского района Департамента по чрезвычайным ситуациям Костанайской области Министерства по чрезвычайным ситуациям Республики Казахстан.</w:t>
      </w:r>
      <w:r w:rsidDel="00000000" w:rsidR="00000000" w:rsidRPr="00000000">
        <w:rPr>
          <w:rtl w:val="0"/>
        </w:rPr>
      </w:r>
    </w:p>
    <w:bookmarkStart w:colFirst="0" w:colLast="0" w:name="bookmark=id.lezxy77yz9zx" w:id="988"/>
    <w:bookmarkEnd w:id="988"/>
    <w:p w:rsidR="00000000" w:rsidDel="00000000" w:rsidP="00000000" w:rsidRDefault="00000000" w:rsidRPr="00000000" w14:paraId="00000483">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162. Отдел по чрезвычайным ситуациям города Аркалыка Департамента по чрезвычайным ситуациям Костанайской области Комитета по чрезвычайным ситуациям Министерства внутренних дел Республики Казахстан в Отдел по чрезвычайным ситуациям города Аркалыка Департамента по чрезвычайным ситуациям Костанайской области Министерства по чрезвычайным ситуациям Республики Казахстан.</w:t>
      </w:r>
      <w:r w:rsidDel="00000000" w:rsidR="00000000" w:rsidRPr="00000000">
        <w:rPr>
          <w:rtl w:val="0"/>
        </w:rPr>
      </w:r>
    </w:p>
    <w:bookmarkStart w:colFirst="0" w:colLast="0" w:name="bookmark=id.bhk963p00yiv" w:id="989"/>
    <w:bookmarkEnd w:id="989"/>
    <w:p w:rsidR="00000000" w:rsidDel="00000000" w:rsidP="00000000" w:rsidRDefault="00000000" w:rsidRPr="00000000" w14:paraId="00000484">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163. Отдел по чрезвычайным ситуациям Сарыкольского района Департамента по чрезвычайным ситуациям Костанайской области Комитета по чрезвычайным ситуациям Министерства внутренних дел Республики Казахстан в Отдел по чрезвычайным ситуациям Сарыкольского района Департамента по чрезвычайным ситуациям Костанайской области Министерства по чрезвычайным ситуациям Республики Казахстан.</w:t>
      </w:r>
      <w:r w:rsidDel="00000000" w:rsidR="00000000" w:rsidRPr="00000000">
        <w:rPr>
          <w:rtl w:val="0"/>
        </w:rPr>
      </w:r>
    </w:p>
    <w:bookmarkStart w:colFirst="0" w:colLast="0" w:name="bookmark=id.gssbpnwdpdzq" w:id="990"/>
    <w:bookmarkEnd w:id="990"/>
    <w:p w:rsidR="00000000" w:rsidDel="00000000" w:rsidP="00000000" w:rsidRDefault="00000000" w:rsidRPr="00000000" w14:paraId="00000485">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164. Отдел по чрезвычайным ситуациям района Беимбета Майлина Департамента по чрезвычайным ситуациям Костанайской области Комитета по чрезвычайным ситуациям Министерства внутренних дел Республики Казахстан в Отдел по чрезвычайным ситуациям района Беимбета Майлина Департамента по чрезвычайным ситуациям Костанайской области Министерства по чрезвычайным ситуациям Республики Казахстан.</w:t>
      </w:r>
      <w:r w:rsidDel="00000000" w:rsidR="00000000" w:rsidRPr="00000000">
        <w:rPr>
          <w:rtl w:val="0"/>
        </w:rPr>
      </w:r>
    </w:p>
    <w:bookmarkStart w:colFirst="0" w:colLast="0" w:name="bookmark=id.puxtne3geu2b" w:id="991"/>
    <w:bookmarkEnd w:id="991"/>
    <w:p w:rsidR="00000000" w:rsidDel="00000000" w:rsidP="00000000" w:rsidRDefault="00000000" w:rsidRPr="00000000" w14:paraId="00000486">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165. Отдел по чрезвычайным ситуациям Узункольского района Департамента по чрезвычайным ситуациям Костанайской области Комитета по чрезвычайным ситуациям Министерства внутренних дел Республики Казахстан в Отдел по чрезвычайным ситуациям Узункольского района Департамента по чрезвычайным ситуациям Костанайской области Министерства по чрезвычайным ситуациям Республики Казахстан.</w:t>
      </w:r>
      <w:r w:rsidDel="00000000" w:rsidR="00000000" w:rsidRPr="00000000">
        <w:rPr>
          <w:rtl w:val="0"/>
        </w:rPr>
      </w:r>
    </w:p>
    <w:bookmarkStart w:colFirst="0" w:colLast="0" w:name="bookmark=id.fb11tb9o3tv1" w:id="992"/>
    <w:bookmarkEnd w:id="992"/>
    <w:p w:rsidR="00000000" w:rsidDel="00000000" w:rsidP="00000000" w:rsidRDefault="00000000" w:rsidRPr="00000000" w14:paraId="00000487">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166. Отдел по чрезвычайным ситуациям Федоровского района Департамента по чрезвычайным ситуациям Костанайской области Комитета по чрезвычайным ситуациям Министерства внутренних дел Республики Казахстан в Отдел по чрезвычайным ситуациям Федоровского района Департамента по чрезвычайным ситуациям Костанайской области Министерства по чрезвычайным ситуациям Республики Казахстан.</w:t>
      </w:r>
      <w:r w:rsidDel="00000000" w:rsidR="00000000" w:rsidRPr="00000000">
        <w:rPr>
          <w:rtl w:val="0"/>
        </w:rPr>
      </w:r>
    </w:p>
    <w:bookmarkStart w:colFirst="0" w:colLast="0" w:name="bookmark=id.z3wk5pcn620s" w:id="993"/>
    <w:bookmarkEnd w:id="993"/>
    <w:p w:rsidR="00000000" w:rsidDel="00000000" w:rsidP="00000000" w:rsidRDefault="00000000" w:rsidRPr="00000000" w14:paraId="00000488">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167. Отдел по чрезвычайным ситуациям Аральского района Департамента по чрезвычайным ситуациям Кызылординской области Комитета по чрезвычайным ситуациям Министерства внутренних дел Республики Казахстан в Отдел по чрезвычайным ситуациям Аральского района Департамента по чрезвычайным ситуациям Кызылординской области Министерства по чрезвычайным ситуациям Республики Казахстан.</w:t>
      </w:r>
      <w:r w:rsidDel="00000000" w:rsidR="00000000" w:rsidRPr="00000000">
        <w:rPr>
          <w:rtl w:val="0"/>
        </w:rPr>
      </w:r>
    </w:p>
    <w:bookmarkStart w:colFirst="0" w:colLast="0" w:name="bookmark=id.3tf1kkjua6sa" w:id="994"/>
    <w:bookmarkEnd w:id="994"/>
    <w:p w:rsidR="00000000" w:rsidDel="00000000" w:rsidP="00000000" w:rsidRDefault="00000000" w:rsidRPr="00000000" w14:paraId="00000489">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168. Отдел по чрезвычайным ситуациям Жалагашского района Департамента по чрезвычайным ситуациям Кызылординской области Комитета по чрезвычайным ситуациям Министерства внутренних дел Республики Казахстан в Отдел по чрезвычайным ситуациям Жалагашского района Департамента по чрезвычайным ситуациям Кызылординской области Министерства по чрезвычайным ситуациям Республики Казахстан.</w:t>
      </w:r>
      <w:r w:rsidDel="00000000" w:rsidR="00000000" w:rsidRPr="00000000">
        <w:rPr>
          <w:rtl w:val="0"/>
        </w:rPr>
      </w:r>
    </w:p>
    <w:bookmarkStart w:colFirst="0" w:colLast="0" w:name="bookmark=id.7anav7mij2kc" w:id="995"/>
    <w:bookmarkEnd w:id="995"/>
    <w:p w:rsidR="00000000" w:rsidDel="00000000" w:rsidP="00000000" w:rsidRDefault="00000000" w:rsidRPr="00000000" w14:paraId="0000048A">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169. Отдел по чрезвычайным ситуациям Жанакорганского района Департамента по чрезвычайным ситуациям Кызылординской области Комитета по чрезвычайным ситуациям Министерства внутренних дел Республики Казахстан в Отдел по чрезвычайным ситуациям Жанакорганского района Департамента по чрезвычайным ситуациям Кызылординской области Министерства по чрезвычайным ситуациям Республики Казахстан.</w:t>
      </w:r>
      <w:r w:rsidDel="00000000" w:rsidR="00000000" w:rsidRPr="00000000">
        <w:rPr>
          <w:rtl w:val="0"/>
        </w:rPr>
      </w:r>
    </w:p>
    <w:bookmarkStart w:colFirst="0" w:colLast="0" w:name="bookmark=id.ncgzilwyphl6" w:id="996"/>
    <w:bookmarkEnd w:id="996"/>
    <w:p w:rsidR="00000000" w:rsidDel="00000000" w:rsidP="00000000" w:rsidRDefault="00000000" w:rsidRPr="00000000" w14:paraId="0000048B">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170. Отдел по чрезвычайным ситуациям Казалинского района Департамента по чрезвычайным ситуациям Кызылординской области Комитета по чрезвычайным ситуациям Министерства внутренних дел Республики Казахстан в Отдел по чрезвычайным ситуациям Казалинского района Департамента по чрезвычайным ситуациям Кызылординской области Министерства по чрезвычайным ситуациям Республики Казахстан.</w:t>
      </w:r>
      <w:r w:rsidDel="00000000" w:rsidR="00000000" w:rsidRPr="00000000">
        <w:rPr>
          <w:rtl w:val="0"/>
        </w:rPr>
      </w:r>
    </w:p>
    <w:bookmarkStart w:colFirst="0" w:colLast="0" w:name="bookmark=id.n6aigi4x2bir" w:id="997"/>
    <w:bookmarkEnd w:id="997"/>
    <w:p w:rsidR="00000000" w:rsidDel="00000000" w:rsidP="00000000" w:rsidRDefault="00000000" w:rsidRPr="00000000" w14:paraId="0000048C">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171. Отдел по чрезвычайным ситуациям Кармакшинского района Департамента по чрезвычайным ситуациям Кызылординской области Комитета по чрезвычайным ситуациям Министерства внутренних дел Республики Казахстан в Отдел по чрезвычайным ситуациям Кармакшинского района Департамента по чрезвычайным ситуациям Кызылординской области Министерства по чрезвычайным ситуациям Республики Казахстан.</w:t>
      </w:r>
      <w:r w:rsidDel="00000000" w:rsidR="00000000" w:rsidRPr="00000000">
        <w:rPr>
          <w:rtl w:val="0"/>
        </w:rPr>
      </w:r>
    </w:p>
    <w:bookmarkStart w:colFirst="0" w:colLast="0" w:name="bookmark=id.gnuchnc7d93z" w:id="998"/>
    <w:bookmarkEnd w:id="998"/>
    <w:p w:rsidR="00000000" w:rsidDel="00000000" w:rsidP="00000000" w:rsidRDefault="00000000" w:rsidRPr="00000000" w14:paraId="0000048D">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172. Отдел по чрезвычайным ситуациям Сырдарьинского района Департамента по чрезвычайным ситуациям Кызылординской области Комитета по чрезвычайным ситуациям Министерства внутренних дел Республики Казахстан в Отдел по чрезвычайным ситуациям Сырдарьинского района Департамента по чрезвычайным ситуациям Кызылординской области Министерства по чрезвычайным ситуациям Республики Казахстан.</w:t>
      </w:r>
      <w:r w:rsidDel="00000000" w:rsidR="00000000" w:rsidRPr="00000000">
        <w:rPr>
          <w:rtl w:val="0"/>
        </w:rPr>
      </w:r>
    </w:p>
    <w:bookmarkStart w:colFirst="0" w:colLast="0" w:name="bookmark=id.o69a0vlk9si9" w:id="999"/>
    <w:bookmarkEnd w:id="999"/>
    <w:p w:rsidR="00000000" w:rsidDel="00000000" w:rsidP="00000000" w:rsidRDefault="00000000" w:rsidRPr="00000000" w14:paraId="0000048E">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173. Отдел по чрезвычайным ситуациям Шиелийского района Департамента по чрезвычайным ситуациям Кызылординской области Комитета по чрезвычайным ситуациям Министерства внутренних дел Республики Казахстан в Отдел по чрезвычайным ситуациям Шиелийского района Департамента по чрезвычайным ситуациям Кызылординской области Министерства по чрезвычайным ситуациям Республики Казахстан.</w:t>
      </w:r>
      <w:r w:rsidDel="00000000" w:rsidR="00000000" w:rsidRPr="00000000">
        <w:rPr>
          <w:rtl w:val="0"/>
        </w:rPr>
      </w:r>
    </w:p>
    <w:bookmarkStart w:colFirst="0" w:colLast="0" w:name="bookmark=id.tq5xo0skvizn" w:id="1000"/>
    <w:bookmarkEnd w:id="1000"/>
    <w:p w:rsidR="00000000" w:rsidDel="00000000" w:rsidP="00000000" w:rsidRDefault="00000000" w:rsidRPr="00000000" w14:paraId="0000048F">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174. Отдел по чрезвычайным ситуациям Бейнеуского района Департамента по чрезвычайным ситуациям Мангистауской области Комитета по чрезвычайным ситуациям Министерства внутренних дел Республики Казахстан в Отдел по чрезвычайным ситуациям Бейнеуского района Департамента по чрезвычайным ситуациям Мангистауской области Министерства по чрезвычайным ситуациям Республики Казахстан.</w:t>
      </w:r>
      <w:r w:rsidDel="00000000" w:rsidR="00000000" w:rsidRPr="00000000">
        <w:rPr>
          <w:rtl w:val="0"/>
        </w:rPr>
      </w:r>
    </w:p>
    <w:bookmarkStart w:colFirst="0" w:colLast="0" w:name="bookmark=id.az7sj41axer0" w:id="1001"/>
    <w:bookmarkEnd w:id="1001"/>
    <w:p w:rsidR="00000000" w:rsidDel="00000000" w:rsidP="00000000" w:rsidRDefault="00000000" w:rsidRPr="00000000" w14:paraId="00000490">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175. Отдел по чрезвычайным ситуациям города Жана-Озен Департамента по чрезвычайным ситуациям Мангистауской области Комитета по чрезвычайным ситуациям Министерства внутренних дел Республики Казахстан в Отдел по чрезвычайным ситуациям города Жана-Озен Департамента по чрезвычайным ситуациям Мангистауской области Министерства по чрезвычайным ситуациям Республики Казахстан.</w:t>
      </w:r>
      <w:r w:rsidDel="00000000" w:rsidR="00000000" w:rsidRPr="00000000">
        <w:rPr>
          <w:rtl w:val="0"/>
        </w:rPr>
      </w:r>
    </w:p>
    <w:bookmarkStart w:colFirst="0" w:colLast="0" w:name="bookmark=id.ezst104nfmq8" w:id="1002"/>
    <w:bookmarkEnd w:id="1002"/>
    <w:p w:rsidR="00000000" w:rsidDel="00000000" w:rsidP="00000000" w:rsidRDefault="00000000" w:rsidRPr="00000000" w14:paraId="00000491">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176. Отдел по чрезвычайным ситуациям Каракиянского района Департамента по чрезвычайным ситуациям Мангистауской области Комитета по чрезвычайным ситуациям Министерства внутренних дел Республики Казахстан в Отдел по чрезвычайным ситуациям Каракиянского района Департамента по чрезвычайным ситуациям Мангистауской области Министерства по чрезвычайным ситуациям Республики Казахстан.</w:t>
      </w:r>
      <w:r w:rsidDel="00000000" w:rsidR="00000000" w:rsidRPr="00000000">
        <w:rPr>
          <w:rtl w:val="0"/>
        </w:rPr>
      </w:r>
    </w:p>
    <w:bookmarkStart w:colFirst="0" w:colLast="0" w:name="bookmark=id.juevtim1awjy" w:id="1003"/>
    <w:bookmarkEnd w:id="1003"/>
    <w:p w:rsidR="00000000" w:rsidDel="00000000" w:rsidP="00000000" w:rsidRDefault="00000000" w:rsidRPr="00000000" w14:paraId="00000492">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177. Отдел по чрезвычайным ситуациям Мангистауского района Департамента по чрезвычайным ситуациям Мангистауской области Комитета по чрезвычайным ситуациям Министерства внутренних дел Республики Казахстан в Отдел по чрезвычайным ситуациям Мангистауского района Департамента по чрезвычайным ситуациям Мангистауской области Министерства по чрезвычайным ситуациям Республики Казахстан.</w:t>
      </w:r>
      <w:r w:rsidDel="00000000" w:rsidR="00000000" w:rsidRPr="00000000">
        <w:rPr>
          <w:rtl w:val="0"/>
        </w:rPr>
      </w:r>
    </w:p>
    <w:bookmarkStart w:colFirst="0" w:colLast="0" w:name="bookmark=id.af2gs1ks35np" w:id="1004"/>
    <w:bookmarkEnd w:id="1004"/>
    <w:p w:rsidR="00000000" w:rsidDel="00000000" w:rsidP="00000000" w:rsidRDefault="00000000" w:rsidRPr="00000000" w14:paraId="00000493">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178. Отдел по чрезвычайным ситуациям Мунайлинского района Департамента по чрезвычайным ситуациям Мангистауской области Комитета по чрезвычайным ситуациям Министерства внутренних дел Республики Казахстан в Отдел по чрезвычайным ситуациям Мунайлинского района Департамента по чрезвычайным ситуациям Мангистауской области Министерства по чрезвычайным ситуациям Республики Казахстан.</w:t>
      </w:r>
      <w:r w:rsidDel="00000000" w:rsidR="00000000" w:rsidRPr="00000000">
        <w:rPr>
          <w:rtl w:val="0"/>
        </w:rPr>
      </w:r>
    </w:p>
    <w:bookmarkStart w:colFirst="0" w:colLast="0" w:name="bookmark=id.oa0gm3aqvwen" w:id="1005"/>
    <w:bookmarkEnd w:id="1005"/>
    <w:p w:rsidR="00000000" w:rsidDel="00000000" w:rsidP="00000000" w:rsidRDefault="00000000" w:rsidRPr="00000000" w14:paraId="00000494">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179. Отдел по чрезвычайным ситуациям Тупкараганского района Департамента по чрезвычайным ситуациям Мангистауской области Комитета по чрезвычайным ситуациям Министерства внутренних дел Республики Казахстан в Отдел по чрезвычайным ситуациям Тупкараганского района Департамента по чрезвычайным ситуациям Мангистауской области Министерства по чрезвычайным ситуациям Республики Казахстан.</w:t>
      </w:r>
      <w:r w:rsidDel="00000000" w:rsidR="00000000" w:rsidRPr="00000000">
        <w:rPr>
          <w:rtl w:val="0"/>
        </w:rPr>
      </w:r>
    </w:p>
    <w:bookmarkStart w:colFirst="0" w:colLast="0" w:name="bookmark=id.te9lxr4vp40i" w:id="1006"/>
    <w:bookmarkEnd w:id="1006"/>
    <w:p w:rsidR="00000000" w:rsidDel="00000000" w:rsidP="00000000" w:rsidRDefault="00000000" w:rsidRPr="00000000" w14:paraId="00000495">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180. Отдел по чрезвычайным ситуациям города Аксу Департамента по чрезвычайным ситуациям Павлодарской области Комитета по чрезвычайным ситуациям Министерства внутренних дел Республики Казахстан в Отдел по чрезвычайным ситуациям города Аксу Департамента по чрезвычайным ситуациям Павлодарской области Министерства по чрезвычайным ситуациям Республики Казахстан.</w:t>
      </w:r>
      <w:r w:rsidDel="00000000" w:rsidR="00000000" w:rsidRPr="00000000">
        <w:rPr>
          <w:rtl w:val="0"/>
        </w:rPr>
      </w:r>
    </w:p>
    <w:bookmarkStart w:colFirst="0" w:colLast="0" w:name="bookmark=id.kzuvkh7xw3yg" w:id="1007"/>
    <w:bookmarkEnd w:id="1007"/>
    <w:p w:rsidR="00000000" w:rsidDel="00000000" w:rsidP="00000000" w:rsidRDefault="00000000" w:rsidRPr="00000000" w14:paraId="00000496">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181. Отдел по чрезвычайным ситуациям Актогайского района Департамента по чрезвычайным ситуациям Павлодарской области Комитета по чрезвычайным ситуациям Министерства внутренних дел Республики Казахстан в Отдел по чрезвычайным ситуациям Актогайского района Департамента по чрезвычайным ситуациям Павлодарской области Министерства по чрезвычайным ситуациям Республики Казахстан.</w:t>
      </w:r>
      <w:r w:rsidDel="00000000" w:rsidR="00000000" w:rsidRPr="00000000">
        <w:rPr>
          <w:rtl w:val="0"/>
        </w:rPr>
      </w:r>
    </w:p>
    <w:bookmarkStart w:colFirst="0" w:colLast="0" w:name="bookmark=id.rp54jzoo1fm7" w:id="1008"/>
    <w:bookmarkEnd w:id="1008"/>
    <w:p w:rsidR="00000000" w:rsidDel="00000000" w:rsidP="00000000" w:rsidRDefault="00000000" w:rsidRPr="00000000" w14:paraId="00000497">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182. Отдел по чрезвычайным ситуациям Баянаульского района Департамента по чрезвычайным ситуациям Павлодарской области Комитета по чрезвычайным ситуациям Министерства внутренних дел Республики Казахстан в Отдел по чрезвычайным ситуациям Баянаульского района Департамента по чрезвычайным ситуациям Павлодарской области Министерства по чрезвычайным ситуациям Республики Казахстан.</w:t>
      </w:r>
      <w:r w:rsidDel="00000000" w:rsidR="00000000" w:rsidRPr="00000000">
        <w:rPr>
          <w:rtl w:val="0"/>
        </w:rPr>
      </w:r>
    </w:p>
    <w:bookmarkStart w:colFirst="0" w:colLast="0" w:name="bookmark=id.w8p79nz1qkkc" w:id="1009"/>
    <w:bookmarkEnd w:id="1009"/>
    <w:p w:rsidR="00000000" w:rsidDel="00000000" w:rsidP="00000000" w:rsidRDefault="00000000" w:rsidRPr="00000000" w14:paraId="00000498">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183. Отдел по чрезвычайным ситуациям Железинского района Департамента по чрезвычайным ситуациям Павлодарской области Комитета по чрезвычайным ситуациям Министерства внутренних дел Республики Казахстан в Отдел по чрезвычайным ситуациям Железинского района Департамента по чрезвычайным ситуациям Павлодарской области Министерства по чрезвычайным ситуациям Республики Казахстан.</w:t>
      </w:r>
      <w:r w:rsidDel="00000000" w:rsidR="00000000" w:rsidRPr="00000000">
        <w:rPr>
          <w:rtl w:val="0"/>
        </w:rPr>
      </w:r>
    </w:p>
    <w:bookmarkStart w:colFirst="0" w:colLast="0" w:name="bookmark=id.diwzokt93quw" w:id="1010"/>
    <w:bookmarkEnd w:id="1010"/>
    <w:p w:rsidR="00000000" w:rsidDel="00000000" w:rsidP="00000000" w:rsidRDefault="00000000" w:rsidRPr="00000000" w14:paraId="00000499">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184. Отдел по чрезвычайным ситуациям Иртышского района Департамента по чрезвычайным ситуациям Павлодарской области Комитета по чрезвычайным ситуациям Министерства внутренних дел Республики Казахстан в Отдел по чрезвычайным ситуациям Иртышского района Департамента по чрезвычайным ситуациям Павлодарской области Министерства по чрезвычайным ситуациям Республики Казахстан.</w:t>
      </w:r>
      <w:r w:rsidDel="00000000" w:rsidR="00000000" w:rsidRPr="00000000">
        <w:rPr>
          <w:rtl w:val="0"/>
        </w:rPr>
      </w:r>
    </w:p>
    <w:bookmarkStart w:colFirst="0" w:colLast="0" w:name="bookmark=id.c2tfln69fy3u" w:id="1011"/>
    <w:bookmarkEnd w:id="1011"/>
    <w:p w:rsidR="00000000" w:rsidDel="00000000" w:rsidP="00000000" w:rsidRDefault="00000000" w:rsidRPr="00000000" w14:paraId="0000049A">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185. Отдел по чрезвычайным ситуациям района Тереңкөл Департамента по чрезвычайным ситуациям Павлодарской области Комитета по чрезвычайным ситуациям Министерства внутренних дел Республики Казахстан Комитета по чрезвычайным ситуациям Министерства внутренних дел Республики Казахстан в Отдел по чрезвычайным ситуациям района Тереңкөл Департамента по чрезвычайным ситуациям Павлодарской области Министерства по чрезвычайным ситуациям Республики Казахстан.</w:t>
      </w:r>
      <w:r w:rsidDel="00000000" w:rsidR="00000000" w:rsidRPr="00000000">
        <w:rPr>
          <w:rtl w:val="0"/>
        </w:rPr>
      </w:r>
    </w:p>
    <w:bookmarkStart w:colFirst="0" w:colLast="0" w:name="bookmark=id.eriv1vada6uj" w:id="1012"/>
    <w:bookmarkEnd w:id="1012"/>
    <w:p w:rsidR="00000000" w:rsidDel="00000000" w:rsidP="00000000" w:rsidRDefault="00000000" w:rsidRPr="00000000" w14:paraId="0000049B">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186. Отдел по чрезвычайным ситуациям района Аққулы Департамента по чрезвычайным ситуациям Павлодарской области Комитета по чрезвычайным ситуациям Министерства внутренних дел Республики Казахстан в Отдел по чрезвычайным ситуациям района Аққулы Департамента по чрезвычайным ситуациям Павлодарской области Министерства по чрезвычайным ситуациям Республики Казахстан.</w:t>
      </w:r>
      <w:r w:rsidDel="00000000" w:rsidR="00000000" w:rsidRPr="00000000">
        <w:rPr>
          <w:rtl w:val="0"/>
        </w:rPr>
      </w:r>
    </w:p>
    <w:bookmarkStart w:colFirst="0" w:colLast="0" w:name="bookmark=id.7jf24ss5x3rn" w:id="1013"/>
    <w:bookmarkEnd w:id="1013"/>
    <w:p w:rsidR="00000000" w:rsidDel="00000000" w:rsidP="00000000" w:rsidRDefault="00000000" w:rsidRPr="00000000" w14:paraId="0000049C">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187. Отдел по чрезвычайным ситуациям Майского района Департамента по чрезвычайным ситуациям Павлодарской области Комитета по чрезвычайным ситуациям Министерства внутренних дел Республики Казахстан в Отдел по чрезвычайным ситуациям Майского района Департамента по чрезвычайным ситуациям Павлодарской области Министерства по чрезвычайным ситуациям Республики Казахстан.</w:t>
      </w:r>
      <w:r w:rsidDel="00000000" w:rsidR="00000000" w:rsidRPr="00000000">
        <w:rPr>
          <w:rtl w:val="0"/>
        </w:rPr>
      </w:r>
    </w:p>
    <w:bookmarkStart w:colFirst="0" w:colLast="0" w:name="bookmark=id.u57e2x5ybbze" w:id="1014"/>
    <w:bookmarkEnd w:id="1014"/>
    <w:p w:rsidR="00000000" w:rsidDel="00000000" w:rsidP="00000000" w:rsidRDefault="00000000" w:rsidRPr="00000000" w14:paraId="0000049D">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188. Отдел по чрезвычайным ситуациям Павлодарского района Департамента по чрезвычайным ситуациям Павлодарской области Комитета по чрезвычайным ситуациям Министерства внутренних дел Республики Казахстан в Отдел по чрезвычайным ситуациям Павлодарского района Департамента по чрезвычайным ситуациям Павлодарской области Министерства по чрезвычайным ситуациям Республики Казахстан.</w:t>
      </w:r>
      <w:r w:rsidDel="00000000" w:rsidR="00000000" w:rsidRPr="00000000">
        <w:rPr>
          <w:rtl w:val="0"/>
        </w:rPr>
      </w:r>
    </w:p>
    <w:bookmarkStart w:colFirst="0" w:colLast="0" w:name="bookmark=id.bana6turhuiw" w:id="1015"/>
    <w:bookmarkEnd w:id="1015"/>
    <w:p w:rsidR="00000000" w:rsidDel="00000000" w:rsidP="00000000" w:rsidRDefault="00000000" w:rsidRPr="00000000" w14:paraId="0000049E">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189. Отдел по чрезвычайным ситуациям Успенского района Департамента по чрезвычайным ситуациям Павлодарской области Комитета по чрезвычайным ситуациям Министерства внутренних дел Республики Казахстан в Отдел по чрезвычайным ситуациям Успенского района Департамента по чрезвычайным ситуациям Павлодарской области Министерства по чрезвычайным ситуациям Республики Казахстан.</w:t>
      </w:r>
      <w:r w:rsidDel="00000000" w:rsidR="00000000" w:rsidRPr="00000000">
        <w:rPr>
          <w:rtl w:val="0"/>
        </w:rPr>
      </w:r>
    </w:p>
    <w:bookmarkStart w:colFirst="0" w:colLast="0" w:name="bookmark=id.p9iet5myhxjf" w:id="1016"/>
    <w:bookmarkEnd w:id="1016"/>
    <w:p w:rsidR="00000000" w:rsidDel="00000000" w:rsidP="00000000" w:rsidRDefault="00000000" w:rsidRPr="00000000" w14:paraId="0000049F">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190. Отдел по чрезвычайным ситуациям Щербактинского района Департамента по чрезвычайным ситуациям Павлодарской области Комитета по чрезвычайным ситуациям Министерства внутренних дел Республики Казахстан в Отдел по чрезвычайным ситуациям Щербактинского района Департамента по чрезвычайным ситуациям Павлодарской области Министерства по чрезвычайным ситуациям Республики Казахстан.</w:t>
      </w:r>
      <w:r w:rsidDel="00000000" w:rsidR="00000000" w:rsidRPr="00000000">
        <w:rPr>
          <w:rtl w:val="0"/>
        </w:rPr>
      </w:r>
    </w:p>
    <w:bookmarkStart w:colFirst="0" w:colLast="0" w:name="bookmark=id.i9ixbeytkwxv" w:id="1017"/>
    <w:bookmarkEnd w:id="1017"/>
    <w:p w:rsidR="00000000" w:rsidDel="00000000" w:rsidP="00000000" w:rsidRDefault="00000000" w:rsidRPr="00000000" w14:paraId="000004A0">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191. Отдел по чрезвычайным ситуациям Айыртауского района Департамента по чрезвычайным ситуациям Северо-Казахстанской области Комитета по чрезвычайным ситуациям Министерства внутренних дел Республики Казахстан в Отдел по чрезвычайным ситуациям Айыртауского района Департамента по чрезвычайным ситуациям Северо-Казахстанской области Министерства по чрезвычайным ситуациям Республики Казахстан.</w:t>
      </w:r>
      <w:r w:rsidDel="00000000" w:rsidR="00000000" w:rsidRPr="00000000">
        <w:rPr>
          <w:rtl w:val="0"/>
        </w:rPr>
      </w:r>
    </w:p>
    <w:bookmarkStart w:colFirst="0" w:colLast="0" w:name="bookmark=id.n4hspmmspcg2" w:id="1018"/>
    <w:bookmarkEnd w:id="1018"/>
    <w:p w:rsidR="00000000" w:rsidDel="00000000" w:rsidP="00000000" w:rsidRDefault="00000000" w:rsidRPr="00000000" w14:paraId="000004A1">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192. Отдел по чрезвычайным ситуациям Акжарского района Департамента по чрезвычайным ситуациям Северо-Казахстанской области Комитета по чрезвычайным ситуациям Министерства внутренних дел Республики Казахстан в Отдел по чрезвычайным ситуациям Акжарского района Департамента по чрезвычайным ситуациям Северо-Казахстанской области Министерства по чрезвычайным ситуациям Республики Казахстан.</w:t>
      </w:r>
      <w:r w:rsidDel="00000000" w:rsidR="00000000" w:rsidRPr="00000000">
        <w:rPr>
          <w:rtl w:val="0"/>
        </w:rPr>
      </w:r>
    </w:p>
    <w:bookmarkStart w:colFirst="0" w:colLast="0" w:name="bookmark=id.snpqyyc07bjy" w:id="1019"/>
    <w:bookmarkEnd w:id="1019"/>
    <w:p w:rsidR="00000000" w:rsidDel="00000000" w:rsidP="00000000" w:rsidRDefault="00000000" w:rsidRPr="00000000" w14:paraId="000004A2">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193. Отдел по чрезвычайным ситуациям Аккайынского района Департамента по чрезвычайным ситуациям Северо-Казахстанской области Комитета по чрезвычайным ситуациям Министерства внутренних дел Республики Казахстан в Отдел по чрезвычайным ситуациям Аккайынского района Департамента по чрезвычайным ситуациям Северо-Казахстанской области Министерства по чрезвычайным ситуациям Республики Казахстан.</w:t>
      </w:r>
      <w:r w:rsidDel="00000000" w:rsidR="00000000" w:rsidRPr="00000000">
        <w:rPr>
          <w:rtl w:val="0"/>
        </w:rPr>
      </w:r>
    </w:p>
    <w:bookmarkStart w:colFirst="0" w:colLast="0" w:name="bookmark=id.qoshsfk6gxgv" w:id="1020"/>
    <w:bookmarkEnd w:id="1020"/>
    <w:p w:rsidR="00000000" w:rsidDel="00000000" w:rsidP="00000000" w:rsidRDefault="00000000" w:rsidRPr="00000000" w14:paraId="000004A3">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194. Отдел по чрезвычайным ситуациям района имени Габита Мусрепова Департамента по чрезвычайным ситуациям Северо-Казахстанской области Комитета по чрезвычайным ситуациям Министерства внутренних дел Республики Казахстан в Отдел по чрезвычайным ситуациям района имени Габита Мусрепова Департамента по чрезвычайным ситуациям Северо-Казахстанской области Министерства по чрезвычайным ситуациям Республики Казахстан.</w:t>
      </w:r>
      <w:r w:rsidDel="00000000" w:rsidR="00000000" w:rsidRPr="00000000">
        <w:rPr>
          <w:rtl w:val="0"/>
        </w:rPr>
      </w:r>
    </w:p>
    <w:bookmarkStart w:colFirst="0" w:colLast="0" w:name="bookmark=id.13lsjlz9v9d6" w:id="1021"/>
    <w:bookmarkEnd w:id="1021"/>
    <w:p w:rsidR="00000000" w:rsidDel="00000000" w:rsidP="00000000" w:rsidRDefault="00000000" w:rsidRPr="00000000" w14:paraId="000004A4">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195. Отдел по чрезвычайным ситуациям Есильского района Департамента по чрезвычайным ситуациям Северо-Казахстанской области Комитета по чрезвычайным ситуациям Министерства внутренних дел Республики Казахстан в Отдел по чрезвычайным ситуациям Есильского района Департамента по чрезвычайным ситуациям Северо-Казахстанской области Министерства по чрезвычайным ситуациям Республики Казахстан.</w:t>
      </w:r>
      <w:r w:rsidDel="00000000" w:rsidR="00000000" w:rsidRPr="00000000">
        <w:rPr>
          <w:rtl w:val="0"/>
        </w:rPr>
      </w:r>
    </w:p>
    <w:bookmarkStart w:colFirst="0" w:colLast="0" w:name="bookmark=id.yl9zu6b4gqwh" w:id="1022"/>
    <w:bookmarkEnd w:id="1022"/>
    <w:p w:rsidR="00000000" w:rsidDel="00000000" w:rsidP="00000000" w:rsidRDefault="00000000" w:rsidRPr="00000000" w14:paraId="000004A5">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196. Отдел по чрезвычайным ситуациям Жамбылского района Департамента по чрезвычайным ситуациям Северо-Казахстанской области Комитета по чрезвычайным ситуациям Министерства внутренних дел Республики Казахстан в Отдел по чрезвычайным ситуациям Жамбылского района Департамента по чрезвычайным ситуациям Северо-Казахстанской области Министерства по чрезвычайным ситуациям Республики Казахстан.</w:t>
      </w:r>
      <w:r w:rsidDel="00000000" w:rsidR="00000000" w:rsidRPr="00000000">
        <w:rPr>
          <w:rtl w:val="0"/>
        </w:rPr>
      </w:r>
    </w:p>
    <w:bookmarkStart w:colFirst="0" w:colLast="0" w:name="bookmark=id.lnuknik5haz3" w:id="1023"/>
    <w:bookmarkEnd w:id="1023"/>
    <w:p w:rsidR="00000000" w:rsidDel="00000000" w:rsidP="00000000" w:rsidRDefault="00000000" w:rsidRPr="00000000" w14:paraId="000004A6">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197. Отдел по чрезвычайным ситуациям Кызылжарского района Департамента по чрезвычайным ситуациям Северо-Казахстанской области Комитета по чрезвычайным ситуациям Министерства внутренних дел Республики Казахстан в Отдел по чрезвычайным ситуациям Кызылжарского района Департамента по чрезвычайным ситуациям Северо-Казахстанской области Министерства по чрезвычайным ситуациям Республики Казахстан.</w:t>
      </w:r>
      <w:r w:rsidDel="00000000" w:rsidR="00000000" w:rsidRPr="00000000">
        <w:rPr>
          <w:rtl w:val="0"/>
        </w:rPr>
      </w:r>
    </w:p>
    <w:bookmarkStart w:colFirst="0" w:colLast="0" w:name="bookmark=id.u7ozgqojbda3" w:id="1024"/>
    <w:bookmarkEnd w:id="1024"/>
    <w:p w:rsidR="00000000" w:rsidDel="00000000" w:rsidP="00000000" w:rsidRDefault="00000000" w:rsidRPr="00000000" w14:paraId="000004A7">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198. Отдел по чрезвычайным ситуациям района Магжана Жумабаева Департамента по чрезвычайным ситуациям Северо-Казахстанской области Комитета по чрезвычайным ситуациям Министерства внутренних дел Республики Казахстан в Отдел по чрезвычайным ситуациям района Магжана Жумабаева Департамента по чрезвычайным ситуациям Северо-Казахстанской области Министерства по чрезвычайным ситуациям Республики Казахстан.</w:t>
      </w:r>
      <w:r w:rsidDel="00000000" w:rsidR="00000000" w:rsidRPr="00000000">
        <w:rPr>
          <w:rtl w:val="0"/>
        </w:rPr>
      </w:r>
    </w:p>
    <w:bookmarkStart w:colFirst="0" w:colLast="0" w:name="bookmark=id.aj2omxjrz47q" w:id="1025"/>
    <w:bookmarkEnd w:id="1025"/>
    <w:p w:rsidR="00000000" w:rsidDel="00000000" w:rsidP="00000000" w:rsidRDefault="00000000" w:rsidRPr="00000000" w14:paraId="000004A8">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199. Отдел по чрезвычайным ситуациям Мамлютского района Департамента по чрезвычайным ситуациям Северо-Казахстанской области Комитета по чрезвычайным ситуациям Министерства внутренних дел Республики Казахстан в Отдел по чрезвычайным ситуациям Мамлютского района Департамента по чрезвычайным ситуациям Северо-Казахстанской области Министерства по чрезвычайным ситуациям Республики Казахстан.</w:t>
      </w:r>
      <w:r w:rsidDel="00000000" w:rsidR="00000000" w:rsidRPr="00000000">
        <w:rPr>
          <w:rtl w:val="0"/>
        </w:rPr>
      </w:r>
    </w:p>
    <w:bookmarkStart w:colFirst="0" w:colLast="0" w:name="bookmark=id.uij43t7bj35k" w:id="1026"/>
    <w:bookmarkEnd w:id="1026"/>
    <w:p w:rsidR="00000000" w:rsidDel="00000000" w:rsidP="00000000" w:rsidRDefault="00000000" w:rsidRPr="00000000" w14:paraId="000004A9">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200. Отдел по чрезвычайным ситуациям Тайыншинского района Департамента по чрезвычайным ситуациям Северо-Казахстанской области Комитета по чрезвычайным ситуациям Министерства внутренних дел Республики Казахстан в Отдел по чрезвычайным ситуациям Тайыншинского района Департамента по чрезвычайным ситуациям Северо-Казахстанской области Министерства по чрезвычайным ситуациям Республики Казахстан.</w:t>
      </w:r>
      <w:r w:rsidDel="00000000" w:rsidR="00000000" w:rsidRPr="00000000">
        <w:rPr>
          <w:rtl w:val="0"/>
        </w:rPr>
      </w:r>
    </w:p>
    <w:bookmarkStart w:colFirst="0" w:colLast="0" w:name="bookmark=id.8jtg27wwx97f" w:id="1027"/>
    <w:bookmarkEnd w:id="1027"/>
    <w:p w:rsidR="00000000" w:rsidDel="00000000" w:rsidP="00000000" w:rsidRDefault="00000000" w:rsidRPr="00000000" w14:paraId="000004AA">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201. Отдел по чрезвычайным ситуациям Тимирязевского района Департамента по чрезвычайным ситуациям Северо-Казахстанской области Комитета по чрезвычайным ситуациям Министерства внутренних дел Республики Казахстан в Отдел по чрезвычайным ситуациям Тимирязевского района Департамента по чрезвычайным ситуациям Северо-Казахстанской области Министерства по чрезвычайным ситуациям Республики Казахстан.</w:t>
      </w:r>
      <w:r w:rsidDel="00000000" w:rsidR="00000000" w:rsidRPr="00000000">
        <w:rPr>
          <w:rtl w:val="0"/>
        </w:rPr>
      </w:r>
    </w:p>
    <w:bookmarkStart w:colFirst="0" w:colLast="0" w:name="bookmark=id.8ur5ptyf5aae" w:id="1028"/>
    <w:bookmarkEnd w:id="1028"/>
    <w:p w:rsidR="00000000" w:rsidDel="00000000" w:rsidP="00000000" w:rsidRDefault="00000000" w:rsidRPr="00000000" w14:paraId="000004AB">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202. Отдел по чрезвычайным ситуациям Уалихановского района Департамента по чрезвычайным ситуациям Северо-Казахстанской области Комитета по чрезвычайным ситуациям Министерства внутренних дел Республики Казахстан в Отдел по чрезвычайным ситуациям Уалихановского района Департамента по чрезвычайным ситуациям Северо-Казахстанской области Министерства по чрезвычайным ситуациям Республики Казахстан.</w:t>
      </w:r>
      <w:r w:rsidDel="00000000" w:rsidR="00000000" w:rsidRPr="00000000">
        <w:rPr>
          <w:rtl w:val="0"/>
        </w:rPr>
      </w:r>
    </w:p>
    <w:bookmarkStart w:colFirst="0" w:colLast="0" w:name="bookmark=id.7igu3nrrczk" w:id="1029"/>
    <w:bookmarkEnd w:id="1029"/>
    <w:p w:rsidR="00000000" w:rsidDel="00000000" w:rsidP="00000000" w:rsidRDefault="00000000" w:rsidRPr="00000000" w14:paraId="000004AC">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203. Отдел по чрезвычайным ситуациям района имени Шал акына Департамента по чрезвычайным ситуациям Северо-Казахстанской области Комитета по чрезвычайным ситуациям Министерства внутренних дел Республики Казахстан в Отдел по чрезвычайным ситуациям района имени Шал акына Департамента по чрезвычайным ситуациям Северо-Казахстанской области Министерства по чрезвычайным ситуациям Республики Казахстан.</w:t>
      </w:r>
      <w:r w:rsidDel="00000000" w:rsidR="00000000" w:rsidRPr="00000000">
        <w:rPr>
          <w:rtl w:val="0"/>
        </w:rPr>
      </w:r>
    </w:p>
    <w:bookmarkStart w:colFirst="0" w:colLast="0" w:name="bookmark=id.y3r2eb3p33za" w:id="1030"/>
    <w:bookmarkEnd w:id="1030"/>
    <w:p w:rsidR="00000000" w:rsidDel="00000000" w:rsidP="00000000" w:rsidRDefault="00000000" w:rsidRPr="00000000" w14:paraId="000004AD">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204. Отдел по чрезвычайным ситуациям Арысского района Департамента по чрезвычайным ситуациям Туркестанской области Комитета по чрезвычайным ситуациям Министерства внутренних дел Республики Казахстан в Отдел по чрезвычайным ситуациям Арысского района Департамента по чрезвычайным ситуациям Туркестанской области Министерства по чрезвычайным ситуациям Республики Казахстан.</w:t>
      </w:r>
      <w:r w:rsidDel="00000000" w:rsidR="00000000" w:rsidRPr="00000000">
        <w:rPr>
          <w:rtl w:val="0"/>
        </w:rPr>
      </w:r>
    </w:p>
    <w:bookmarkStart w:colFirst="0" w:colLast="0" w:name="bookmark=id.as7s8vak46pv" w:id="1031"/>
    <w:bookmarkEnd w:id="1031"/>
    <w:p w:rsidR="00000000" w:rsidDel="00000000" w:rsidP="00000000" w:rsidRDefault="00000000" w:rsidRPr="00000000" w14:paraId="000004AE">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205. Отдел по чрезвычайным ситуациям Байдибекского района Департамента по чрезвычайным ситуациям Туркестанской области Комитета по чрезвычайным ситуациям Министерства внутренних дел Республики Казахстан в Отдел по чрезвычайным ситуациям Байдибекского района Департамента по чрезвычайным ситуациям Туркестанской области Министерства по чрезвычайным ситуациям Республики Казахстан.</w:t>
      </w:r>
      <w:r w:rsidDel="00000000" w:rsidR="00000000" w:rsidRPr="00000000">
        <w:rPr>
          <w:rtl w:val="0"/>
        </w:rPr>
      </w:r>
    </w:p>
    <w:bookmarkStart w:colFirst="0" w:colLast="0" w:name="bookmark=id.nliwn6jwdjd5" w:id="1032"/>
    <w:bookmarkEnd w:id="1032"/>
    <w:p w:rsidR="00000000" w:rsidDel="00000000" w:rsidP="00000000" w:rsidRDefault="00000000" w:rsidRPr="00000000" w14:paraId="000004AF">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206. Отдел по чрезвычайным ситуациям Жетысайского района Департамента по чрезвычайным ситуациям Туркестанской области Комитета по чрезвычайным ситуациям Министерства внутренних дел Республики Казахстан в Отдел по чрезвычайным ситуациям Жетысайского района Департамента по чрезвычайным ситуациям Туркестанской области Министерства по чрезвычайным ситуациям Республики Казахстан.</w:t>
      </w:r>
      <w:r w:rsidDel="00000000" w:rsidR="00000000" w:rsidRPr="00000000">
        <w:rPr>
          <w:rtl w:val="0"/>
        </w:rPr>
      </w:r>
    </w:p>
    <w:bookmarkStart w:colFirst="0" w:colLast="0" w:name="bookmark=id.6d28vyfcmb5" w:id="1033"/>
    <w:bookmarkEnd w:id="1033"/>
    <w:p w:rsidR="00000000" w:rsidDel="00000000" w:rsidP="00000000" w:rsidRDefault="00000000" w:rsidRPr="00000000" w14:paraId="000004B0">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207. Отдел по чрезвычайным ситуациям Казыгуртского района Департамента по чрезвычайным ситуациям Туркестанской области Комитета по чрезвычайным ситуациям Министерства внутренних дел Республики Казахстан в Отдел по чрезвычайным ситуациям Казыгуртского района Департамента по чрезвычайным ситуациям Туркестанской области Министерства по чрезвычайным ситуациям Республики Казахстан.</w:t>
      </w:r>
      <w:r w:rsidDel="00000000" w:rsidR="00000000" w:rsidRPr="00000000">
        <w:rPr>
          <w:rtl w:val="0"/>
        </w:rPr>
      </w:r>
    </w:p>
    <w:bookmarkStart w:colFirst="0" w:colLast="0" w:name="bookmark=id.w6fiay78mp6g" w:id="1034"/>
    <w:bookmarkEnd w:id="1034"/>
    <w:p w:rsidR="00000000" w:rsidDel="00000000" w:rsidP="00000000" w:rsidRDefault="00000000" w:rsidRPr="00000000" w14:paraId="000004B1">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208. Отдел по чрезвычайным ситуациям Келесского района Департамента по чрезвычайным ситуациям Туркестанской области Комитета по чрезвычайным ситуациям Министерства внутренних дел Республики Казахстан в Отдел по чрезвычайным ситуациям Келесского района Департамента по чрезвычайным ситуациям Туркестанской области Министерства по чрезвычайным ситуациям Республики Казахстан.</w:t>
      </w:r>
      <w:r w:rsidDel="00000000" w:rsidR="00000000" w:rsidRPr="00000000">
        <w:rPr>
          <w:rtl w:val="0"/>
        </w:rPr>
      </w:r>
    </w:p>
    <w:bookmarkStart w:colFirst="0" w:colLast="0" w:name="bookmark=id.2fip8ckfz2he" w:id="1035"/>
    <w:bookmarkEnd w:id="1035"/>
    <w:p w:rsidR="00000000" w:rsidDel="00000000" w:rsidP="00000000" w:rsidRDefault="00000000" w:rsidRPr="00000000" w14:paraId="000004B2">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209. Отдел по чрезвычайным ситуациям города Кентау Департамента по чрезвычайным ситуациям Туркестанской области Комитета по чрезвычайным ситуациям Министерства внутренних дел Республики Казахстан в Отдел по чрезвычайным ситуациям города Кентау Департамента по чрезвычайным ситуациям Туркестанской области Министерства по чрезвычайным ситуациям Республики Казахстан.</w:t>
      </w:r>
      <w:r w:rsidDel="00000000" w:rsidR="00000000" w:rsidRPr="00000000">
        <w:rPr>
          <w:rtl w:val="0"/>
        </w:rPr>
      </w:r>
    </w:p>
    <w:bookmarkStart w:colFirst="0" w:colLast="0" w:name="bookmark=id.r571m79p1b2v" w:id="1036"/>
    <w:bookmarkEnd w:id="1036"/>
    <w:p w:rsidR="00000000" w:rsidDel="00000000" w:rsidP="00000000" w:rsidRDefault="00000000" w:rsidRPr="00000000" w14:paraId="000004B3">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210. Отдел по чрезвычайным ситуациям Мактааральского района Департамента по чрезвычайным ситуациям Туркестанской области Комитета по чрезвычайным ситуациям Министерства внутренних дел Республики Казахстан в Отдел по чрезвычайным ситуациям Мактааральского района Департамента по чрезвычайным ситуациям Туркестанской области Министерства по чрезвычайным ситуациям Республики Казахстан.</w:t>
      </w:r>
      <w:r w:rsidDel="00000000" w:rsidR="00000000" w:rsidRPr="00000000">
        <w:rPr>
          <w:rtl w:val="0"/>
        </w:rPr>
      </w:r>
    </w:p>
    <w:bookmarkStart w:colFirst="0" w:colLast="0" w:name="bookmark=id.8df6c2z7bxrp" w:id="1037"/>
    <w:bookmarkEnd w:id="1037"/>
    <w:p w:rsidR="00000000" w:rsidDel="00000000" w:rsidP="00000000" w:rsidRDefault="00000000" w:rsidRPr="00000000" w14:paraId="000004B4">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211. Отдел по чрезвычайным ситуациям Ордабасинского района Департамента по чрезвычайным ситуациям Туркестанской области Комитета по чрезвычайным ситуациям Министерства внутренних дел Республики Казахстан в Отдел по чрезвычайным ситуациям Ордабасинского района Департамента по чрезвычайным ситуациям Туркестанской области Министерства по чрезвычайным ситуациям Республики Казахстан.</w:t>
      </w:r>
      <w:r w:rsidDel="00000000" w:rsidR="00000000" w:rsidRPr="00000000">
        <w:rPr>
          <w:rtl w:val="0"/>
        </w:rPr>
      </w:r>
    </w:p>
    <w:bookmarkStart w:colFirst="0" w:colLast="0" w:name="bookmark=id.gh8n916l7sjs" w:id="1038"/>
    <w:bookmarkEnd w:id="1038"/>
    <w:p w:rsidR="00000000" w:rsidDel="00000000" w:rsidP="00000000" w:rsidRDefault="00000000" w:rsidRPr="00000000" w14:paraId="000004B5">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212. Отдел по чрезвычайным ситуациям Отрарского района Департамента по чрезвычайным ситуациям Туркестанской области Комитета по чрезвычайным ситуациям Министерства внутренних дел Республики Казахстан в Отдел по чрезвычайным ситуациям Отрарского района Департамента по чрезвычайным ситуациям Туркестанской области Министерства по чрезвычайным ситуациям Республики Казахстан.</w:t>
      </w:r>
      <w:r w:rsidDel="00000000" w:rsidR="00000000" w:rsidRPr="00000000">
        <w:rPr>
          <w:rtl w:val="0"/>
        </w:rPr>
      </w:r>
    </w:p>
    <w:bookmarkStart w:colFirst="0" w:colLast="0" w:name="bookmark=id.hk629ekhi7oj" w:id="1039"/>
    <w:bookmarkEnd w:id="1039"/>
    <w:p w:rsidR="00000000" w:rsidDel="00000000" w:rsidP="00000000" w:rsidRDefault="00000000" w:rsidRPr="00000000" w14:paraId="000004B6">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213. Отдел по чрезвычайным ситуациям Сарыагашского района Департамента по чрезвычайным ситуациям Туркестанской области Комитета по чрезвычайным ситуациям Министерства внутренних дел Республики Казахстан в Отдел по чрезвычайным ситуациям Сарыагашского района Департамента по чрезвычайным ситуациям Туркестанской области Министерства по чрезвычайным ситуациям Республики Казахстан.</w:t>
      </w:r>
      <w:r w:rsidDel="00000000" w:rsidR="00000000" w:rsidRPr="00000000">
        <w:rPr>
          <w:rtl w:val="0"/>
        </w:rPr>
      </w:r>
    </w:p>
    <w:bookmarkStart w:colFirst="0" w:colLast="0" w:name="bookmark=id.va4spwer91zf" w:id="1040"/>
    <w:bookmarkEnd w:id="1040"/>
    <w:p w:rsidR="00000000" w:rsidDel="00000000" w:rsidP="00000000" w:rsidRDefault="00000000" w:rsidRPr="00000000" w14:paraId="000004B7">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214. Отдел по чрезвычайным ситуациям Созакского района Департамента по чрезвычайным ситуациям Туркестанской области Комитета по чрезвычайным ситуациям Министерства внутренних дел Республики Казахстан в Отдел по чрезвычайным ситуациям Созакского района Департамента по чрезвычайным ситуациям Туркестанской области Министерства по чрезвычайным ситуациям Республики Казахстан.</w:t>
      </w:r>
      <w:r w:rsidDel="00000000" w:rsidR="00000000" w:rsidRPr="00000000">
        <w:rPr>
          <w:rtl w:val="0"/>
        </w:rPr>
      </w:r>
    </w:p>
    <w:bookmarkStart w:colFirst="0" w:colLast="0" w:name="bookmark=id.7m7wkk7idyzs" w:id="1041"/>
    <w:bookmarkEnd w:id="1041"/>
    <w:p w:rsidR="00000000" w:rsidDel="00000000" w:rsidP="00000000" w:rsidRDefault="00000000" w:rsidRPr="00000000" w14:paraId="000004B8">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215. Отдел по чрезвычайным ситуациям Толебийского района Департамента по чрезвычайным ситуациям Туркестанской области Комитета по чрезвычайным ситуациям Министерства внутренних дел Республики Казахстан в Отдел по чрезвычайным ситуациям Толебийского района Департамента по чрезвычайным ситуациям Туркестанской области Министерства по чрезвычайным ситуациям Республики Казахстан.</w:t>
      </w:r>
      <w:r w:rsidDel="00000000" w:rsidR="00000000" w:rsidRPr="00000000">
        <w:rPr>
          <w:rtl w:val="0"/>
        </w:rPr>
      </w:r>
    </w:p>
    <w:bookmarkStart w:colFirst="0" w:colLast="0" w:name="bookmark=id.xj2ug1hr9iob" w:id="1042"/>
    <w:bookmarkEnd w:id="1042"/>
    <w:p w:rsidR="00000000" w:rsidDel="00000000" w:rsidP="00000000" w:rsidRDefault="00000000" w:rsidRPr="00000000" w14:paraId="000004B9">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216. Отдел по чрезвычайным ситуациям Тюлькубасского района Департамента по чрезвычайным ситуациям Туркестанской области Комитета по чрезвычайным ситуациям Министерства внутренних дел Республики Казахстан в Отдел по чрезвычайным ситуациям Тюлькубасского района Департамента по чрезвычайным ситуациям Туркестанской области Министерства по чрезвычайным ситуациям Республики Казахстан.</w:t>
      </w:r>
      <w:r w:rsidDel="00000000" w:rsidR="00000000" w:rsidRPr="00000000">
        <w:rPr>
          <w:rtl w:val="0"/>
        </w:rPr>
      </w:r>
    </w:p>
    <w:bookmarkStart w:colFirst="0" w:colLast="0" w:name="bookmark=id.7ca4tv7yttyh" w:id="1043"/>
    <w:bookmarkEnd w:id="1043"/>
    <w:p w:rsidR="00000000" w:rsidDel="00000000" w:rsidP="00000000" w:rsidRDefault="00000000" w:rsidRPr="00000000" w14:paraId="000004BA">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217. Отдел по чрезвычайным ситуациям Шардаринского района Департамента по чрезвычайным ситуациям Туркестанской области Комитета по чрезвычайным ситуациям Министерства внутренних дел Республики Казахстан в Отдел по чрезвычайным ситуациям Шардаринского района Департамента по чрезвычайным ситуациям Туркестанской области Министерства по чрезвычайным ситуациям Республики Казахстан.</w:t>
      </w:r>
      <w:r w:rsidDel="00000000" w:rsidR="00000000" w:rsidRPr="00000000">
        <w:rPr>
          <w:rtl w:val="0"/>
        </w:rPr>
      </w:r>
    </w:p>
    <w:bookmarkStart w:colFirst="0" w:colLast="0" w:name="bookmark=id.iqij23sv42kz" w:id="1044"/>
    <w:bookmarkEnd w:id="1044"/>
    <w:p w:rsidR="00000000" w:rsidDel="00000000" w:rsidP="00000000" w:rsidRDefault="00000000" w:rsidRPr="00000000" w14:paraId="000004BB">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218. Отдел по чрезвычайным ситуациям Абайского района Департамента по чрезвычайным ситуациям Восточно-Казахстанской области Комитета по чрезвычайным ситуациям Министерства внутренних дел Республики Казахстан в Отдел по чрезвычайным ситуациям Абайского района Департамента по чрезвычайным ситуациям Восточно-Казахстанской области Министерства по чрезвычайным ситуациям Республики Казахстан.</w:t>
      </w:r>
      <w:r w:rsidDel="00000000" w:rsidR="00000000" w:rsidRPr="00000000">
        <w:rPr>
          <w:rtl w:val="0"/>
        </w:rPr>
      </w:r>
    </w:p>
    <w:bookmarkStart w:colFirst="0" w:colLast="0" w:name="bookmark=id.gt6pai1yb3qy" w:id="1045"/>
    <w:bookmarkEnd w:id="1045"/>
    <w:p w:rsidR="00000000" w:rsidDel="00000000" w:rsidP="00000000" w:rsidRDefault="00000000" w:rsidRPr="00000000" w14:paraId="000004BC">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219. Отдел по чрезвычайным ситуациям Аягозского района Департамента по чрезвычайным ситуациям Восточно-Казахстанской области Комитета по чрезвычайным ситуациям Министерства внутренних дел Республики Казахстан в Отдел по чрезвычайным ситуациям Аягозского района Департамента по чрезвычайным ситуациям Восточно-Казахстанской области Министерства по чрезвычайным ситуациям Республики Казахстан.</w:t>
      </w:r>
      <w:r w:rsidDel="00000000" w:rsidR="00000000" w:rsidRPr="00000000">
        <w:rPr>
          <w:rtl w:val="0"/>
        </w:rPr>
      </w:r>
    </w:p>
    <w:bookmarkStart w:colFirst="0" w:colLast="0" w:name="bookmark=id.j02x0633ymt7" w:id="1046"/>
    <w:bookmarkEnd w:id="1046"/>
    <w:p w:rsidR="00000000" w:rsidDel="00000000" w:rsidP="00000000" w:rsidRDefault="00000000" w:rsidRPr="00000000" w14:paraId="000004BD">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220. Отдел по чрезвычайным ситуациям Бескарагайского района Департамента по чрезвычайным ситуациям Восточно-Казахстанской области Комитета по чрезвычайным ситуациям Министерства внутренних дел Республики Казахстан в Отдел по чрезвычайным ситуациям Бескарагайского района Департамента по чрезвычайным ситуациям Восточно-Казахстанской области Министерства по чрезвычайным ситуациям Республики Казахстан.</w:t>
      </w:r>
      <w:r w:rsidDel="00000000" w:rsidR="00000000" w:rsidRPr="00000000">
        <w:rPr>
          <w:rtl w:val="0"/>
        </w:rPr>
      </w:r>
    </w:p>
    <w:bookmarkStart w:colFirst="0" w:colLast="0" w:name="bookmark=id.6d90qyybpo6d" w:id="1047"/>
    <w:bookmarkEnd w:id="1047"/>
    <w:p w:rsidR="00000000" w:rsidDel="00000000" w:rsidP="00000000" w:rsidRDefault="00000000" w:rsidRPr="00000000" w14:paraId="000004BE">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221. Отдел по чрезвычайным ситуациям Бородулихинского района Департамента по чрезвычайным ситуациям Восточно-Казахстанской области Комитета по чрезвычайным ситуациям Министерства внутренних дел Республики Казахстан в Отдел по чрезвычайным ситуациям Бородулихинского района Департамента по чрезвычайным ситуациям Восточно-Казахстанской области Министерства по чрезвычайным ситуациям Республики Казахстан.</w:t>
      </w:r>
      <w:r w:rsidDel="00000000" w:rsidR="00000000" w:rsidRPr="00000000">
        <w:rPr>
          <w:rtl w:val="0"/>
        </w:rPr>
      </w:r>
    </w:p>
    <w:bookmarkStart w:colFirst="0" w:colLast="0" w:name="bookmark=id.j5zkqx6shsep" w:id="1048"/>
    <w:bookmarkEnd w:id="1048"/>
    <w:p w:rsidR="00000000" w:rsidDel="00000000" w:rsidP="00000000" w:rsidRDefault="00000000" w:rsidRPr="00000000" w14:paraId="000004BF">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222. Отдел по чрезвычайным ситуациям Глубоковского района Департамента по чрезвычайным ситуациям Восточно-Казахстанской области Комитета по чрезвычайным ситуациям Министерства внутренних дел Республики Казахстан в Отдел по чрезвычайным ситуациям Глубоковского района Департамента по чрезвычайным ситуациям Восточно-Казахстанской области Министерства по чрезвычайным ситуациям Республики Казахстан.</w:t>
      </w:r>
      <w:r w:rsidDel="00000000" w:rsidR="00000000" w:rsidRPr="00000000">
        <w:rPr>
          <w:rtl w:val="0"/>
        </w:rPr>
      </w:r>
    </w:p>
    <w:bookmarkStart w:colFirst="0" w:colLast="0" w:name="bookmark=id.5stiqxw7ruid" w:id="1049"/>
    <w:bookmarkEnd w:id="1049"/>
    <w:p w:rsidR="00000000" w:rsidDel="00000000" w:rsidP="00000000" w:rsidRDefault="00000000" w:rsidRPr="00000000" w14:paraId="000004C0">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223. Отдел по чрезвычайным ситуациям Жарминского района Департамента по чрезвычайным ситуациям Восточно-Казахстанской области Комитета по чрезвычайным ситуациям Министерства внутренних дел Республики Казахстан в Отдел по чрезвычайным ситуациям Жарминского района Департамента по чрезвычайным ситуациям Восточно-Казахстанской области Министерства по чрезвычайным ситуациям Республики Казахстан.</w:t>
      </w:r>
      <w:r w:rsidDel="00000000" w:rsidR="00000000" w:rsidRPr="00000000">
        <w:rPr>
          <w:rtl w:val="0"/>
        </w:rPr>
      </w:r>
    </w:p>
    <w:bookmarkStart w:colFirst="0" w:colLast="0" w:name="bookmark=id.i94kevkre938" w:id="1050"/>
    <w:bookmarkEnd w:id="1050"/>
    <w:p w:rsidR="00000000" w:rsidDel="00000000" w:rsidP="00000000" w:rsidRDefault="00000000" w:rsidRPr="00000000" w14:paraId="000004C1">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224. Отдел по чрезвычайным ситуациям Зайсанского района Департамента по чрезвычайным ситуациям Восточно-Казахстанской области Комитета по чрезвычайным ситуациям Министерства внутренних дел Республики Казахстан в Отдел по чрезвычайным ситуациям Зайсанского района Департамента по чрезвычайным ситуациям Восточно-Казахстанской области Министерства по чрезвычайным ситуациям Республики Казахстан.</w:t>
      </w:r>
      <w:r w:rsidDel="00000000" w:rsidR="00000000" w:rsidRPr="00000000">
        <w:rPr>
          <w:rtl w:val="0"/>
        </w:rPr>
      </w:r>
    </w:p>
    <w:bookmarkStart w:colFirst="0" w:colLast="0" w:name="bookmark=id.4kr9h8ss723b" w:id="1051"/>
    <w:bookmarkEnd w:id="1051"/>
    <w:p w:rsidR="00000000" w:rsidDel="00000000" w:rsidP="00000000" w:rsidRDefault="00000000" w:rsidRPr="00000000" w14:paraId="000004C2">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225. Отдел по чрезвычайным ситуациям Катон-Карагайского района Департамента по чрезвычайным ситуациям Восточно-Казахстанской области Комитета по чрезвычайным ситуациям Министерства внутренних дел Республики Казахстан в Отдел по чрезвычайным ситуациям Катон-Карагайского района Департамента по чрезвычайным ситуациям Восточно-Казахстанской области Министерства по чрезвычайным ситуациям Республики Казахстан.</w:t>
      </w:r>
      <w:r w:rsidDel="00000000" w:rsidR="00000000" w:rsidRPr="00000000">
        <w:rPr>
          <w:rtl w:val="0"/>
        </w:rPr>
      </w:r>
    </w:p>
    <w:bookmarkStart w:colFirst="0" w:colLast="0" w:name="bookmark=id.w09iiglw8qjg" w:id="1052"/>
    <w:bookmarkEnd w:id="1052"/>
    <w:p w:rsidR="00000000" w:rsidDel="00000000" w:rsidP="00000000" w:rsidRDefault="00000000" w:rsidRPr="00000000" w14:paraId="000004C3">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226. Отдел по чрезвычайным ситуациям Кокпектинского района Департамента по чрезвычайным ситуациям Восточно-Казахстанской области Комитета по чрезвычайным ситуациям Министерства внутренних дел Республики Казахстан в Отдел по чрезвычайным ситуациям Кокпектинского района Департамента по чрезвычайным ситуациям Восточно-Казахстанской области Министерства по чрезвычайным ситуациям Республики Казахстан.</w:t>
      </w:r>
      <w:r w:rsidDel="00000000" w:rsidR="00000000" w:rsidRPr="00000000">
        <w:rPr>
          <w:rtl w:val="0"/>
        </w:rPr>
      </w:r>
    </w:p>
    <w:bookmarkStart w:colFirst="0" w:colLast="0" w:name="bookmark=id.i144s7fd9av8" w:id="1053"/>
    <w:bookmarkEnd w:id="1053"/>
    <w:p w:rsidR="00000000" w:rsidDel="00000000" w:rsidP="00000000" w:rsidRDefault="00000000" w:rsidRPr="00000000" w14:paraId="000004C4">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227. Отдел по чрезвычайным ситуациям города Курчатова Департамента по чрезвычайным ситуациям Восточно-Казахстанской области Комитета по чрезвычайным ситуациям Министерства внутренних дел Республики Казахстан в Отдел по чрезвычайным ситуациям города Курчатова Департамента по чрезвычайным ситуациям Восточно-Казахстанской области Министерства по чрезвычайным ситуациям Республики Казахстан.</w:t>
      </w:r>
      <w:r w:rsidDel="00000000" w:rsidR="00000000" w:rsidRPr="00000000">
        <w:rPr>
          <w:rtl w:val="0"/>
        </w:rPr>
      </w:r>
    </w:p>
    <w:bookmarkStart w:colFirst="0" w:colLast="0" w:name="bookmark=id.iici8zlcnpcv" w:id="1054"/>
    <w:bookmarkEnd w:id="1054"/>
    <w:p w:rsidR="00000000" w:rsidDel="00000000" w:rsidP="00000000" w:rsidRDefault="00000000" w:rsidRPr="00000000" w14:paraId="000004C5">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228. Отдел по чрезвычайным ситуациям Курчумского района Департамента по чрезвычайным ситуациям Восточно-Казахстанской области Комитета по чрезвычайным ситуациям Министерства внутренних дел Республики Казахстан в Отдел по чрезвычайным ситуациям Курчумского района Департамента по чрезвычайным ситуациям Восточно-Казахстанской области Министерства по чрезвычайным ситуациям Республики Казахстан.</w:t>
      </w:r>
      <w:r w:rsidDel="00000000" w:rsidR="00000000" w:rsidRPr="00000000">
        <w:rPr>
          <w:rtl w:val="0"/>
        </w:rPr>
      </w:r>
    </w:p>
    <w:bookmarkStart w:colFirst="0" w:colLast="0" w:name="bookmark=id.uzmqrfiirhvd" w:id="1055"/>
    <w:bookmarkEnd w:id="1055"/>
    <w:p w:rsidR="00000000" w:rsidDel="00000000" w:rsidP="00000000" w:rsidRDefault="00000000" w:rsidRPr="00000000" w14:paraId="000004C6">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229. Отдел по чрезвычайным ситуациям Тарбагатайского района Департамента по чрезвычайным ситуациям Восточно-Казахстанской области Комитета по чрезвычайным ситуациям Министерства внутренних дел Республики Казахстан в Отдел по чрезвычайным ситуациям Тарбагатайского района Департамента по чрезвычайным ситуациям Восточно-Казахстанской области Министерства по чрезвычайным ситуациям Республики Казахстан.</w:t>
      </w:r>
      <w:r w:rsidDel="00000000" w:rsidR="00000000" w:rsidRPr="00000000">
        <w:rPr>
          <w:rtl w:val="0"/>
        </w:rPr>
      </w:r>
    </w:p>
    <w:bookmarkStart w:colFirst="0" w:colLast="0" w:name="bookmark=id.kiijgkpgrzyc" w:id="1056"/>
    <w:bookmarkEnd w:id="1056"/>
    <w:p w:rsidR="00000000" w:rsidDel="00000000" w:rsidP="00000000" w:rsidRDefault="00000000" w:rsidRPr="00000000" w14:paraId="000004C7">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230. Отдел по чрезвычайным ситуациям Уланского района Департамента по чрезвычайным ситуациям Восточно-Казахстанской области Комитета по чрезвычайным ситуациям Министерства внутренних дел Республики Казахстан в Отдел по чрезвычайным ситуациям Уланского района Департамента по чрезвычайным ситуациям Восточно-Казахстанской области Министерства по чрезвычайным ситуациям Республики Казахстан.</w:t>
      </w:r>
      <w:r w:rsidDel="00000000" w:rsidR="00000000" w:rsidRPr="00000000">
        <w:rPr>
          <w:rtl w:val="0"/>
        </w:rPr>
      </w:r>
    </w:p>
    <w:bookmarkStart w:colFirst="0" w:colLast="0" w:name="bookmark=id.oiuxsaa5p6td" w:id="1057"/>
    <w:bookmarkEnd w:id="1057"/>
    <w:p w:rsidR="00000000" w:rsidDel="00000000" w:rsidP="00000000" w:rsidRDefault="00000000" w:rsidRPr="00000000" w14:paraId="000004C8">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231. Отдел по чрезвычайным ситуациям Урджарского района Департамента по чрезвычайным ситуациям Восточно-Казахстанской области Комитета по чрезвычайным ситуациям Министерства внутренних дел Республики Казахстан в Отдел по чрезвычайным ситуациям Урджарского района Департамента по чрезвычайным ситуациям Восточно-Казахстанской области Министерства по чрезвычайным ситуациям Республики Казахстан.</w:t>
      </w:r>
      <w:r w:rsidDel="00000000" w:rsidR="00000000" w:rsidRPr="00000000">
        <w:rPr>
          <w:rtl w:val="0"/>
        </w:rPr>
      </w:r>
    </w:p>
    <w:bookmarkStart w:colFirst="0" w:colLast="0" w:name="bookmark=id.c4fp571uss04" w:id="1058"/>
    <w:bookmarkEnd w:id="1058"/>
    <w:p w:rsidR="00000000" w:rsidDel="00000000" w:rsidP="00000000" w:rsidRDefault="00000000" w:rsidRPr="00000000" w14:paraId="000004C9">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232. Отдел по чрезвычайным ситуациям Шемонаихинского района Департамента по чрезвычайным ситуациям Восточно-Казахстанской области Комитета по чрезвычайным ситуациям Министерства внутренних дел Республики Казахстан в Отдел по чрезвычайным ситуациям Шемонаихинского района Департамента по чрезвычайным ситуациям Восточно-Казахстанской области Министерства по чрезвычайным ситуациям Республики Казахстан.</w:t>
      </w:r>
      <w:r w:rsidDel="00000000" w:rsidR="00000000" w:rsidRPr="00000000">
        <w:rPr>
          <w:rtl w:val="0"/>
        </w:rPr>
      </w:r>
    </w:p>
    <w:bookmarkStart w:colFirst="0" w:colLast="0" w:name="bookmark=id.5hldvu23pvxx" w:id="1059"/>
    <w:bookmarkEnd w:id="1059"/>
    <w:p w:rsidR="00000000" w:rsidDel="00000000" w:rsidP="00000000" w:rsidRDefault="00000000" w:rsidRPr="00000000" w14:paraId="000004CA">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233. Республиканское государственное учреждение "Воинская часть 28237 Национальной гвардии Республики Казахстан" в республиканское государственное учреждение "Воинская часть 28237 Министерства по чрезвычайным ситуациям Республики Казахстан".</w:t>
      </w:r>
      <w:r w:rsidDel="00000000" w:rsidR="00000000" w:rsidRPr="00000000">
        <w:rPr>
          <w:rtl w:val="0"/>
        </w:rPr>
      </w:r>
    </w:p>
    <w:bookmarkStart w:colFirst="0" w:colLast="0" w:name="bookmark=id.wmblnfqvptrr" w:id="1060"/>
    <w:bookmarkEnd w:id="1060"/>
    <w:p w:rsidR="00000000" w:rsidDel="00000000" w:rsidP="00000000" w:rsidRDefault="00000000" w:rsidRPr="00000000" w14:paraId="000004CB">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234. Республиканское государственное учреждение "Воинская часть 68303 Национальной гвардии Республики Казахстан" в республиканское государственное учреждение "Воинская часть 68303 Министерства по чрезвычайным ситуациям Республики Казахстан".</w:t>
      </w:r>
      <w:r w:rsidDel="00000000" w:rsidR="00000000" w:rsidRPr="00000000">
        <w:rPr>
          <w:rtl w:val="0"/>
        </w:rPr>
      </w:r>
    </w:p>
    <w:bookmarkStart w:colFirst="0" w:colLast="0" w:name="bookmark=id.sqoy1ou445vu" w:id="1061"/>
    <w:bookmarkEnd w:id="1061"/>
    <w:p w:rsidR="00000000" w:rsidDel="00000000" w:rsidP="00000000" w:rsidRDefault="00000000" w:rsidRPr="00000000" w14:paraId="000004CC">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235. Республиканское государственное учреждение "Воинская часть 52859 Национальной гвардии Республики Казахстан" в республиканское государственное учреждение "Воинская часть 52859 Министерства по чрезвычайным ситуациям Республики Казахстан".</w:t>
      </w:r>
      <w:r w:rsidDel="00000000" w:rsidR="00000000" w:rsidRPr="00000000">
        <w:rPr>
          <w:rtl w:val="0"/>
        </w:rPr>
      </w:r>
    </w:p>
    <w:bookmarkStart w:colFirst="0" w:colLast="0" w:name="bookmark=id.vcbm62xa3p5w" w:id="1062"/>
    <w:bookmarkEnd w:id="1062"/>
    <w:p w:rsidR="00000000" w:rsidDel="00000000" w:rsidP="00000000" w:rsidRDefault="00000000" w:rsidRPr="00000000" w14:paraId="000004CD">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236. Кокшетауский технический институт Комитета по чрезвычайным ситуациям Министерства внутренних дел Республики Казахстан в Кокшетауский технический институт Министерства по чрезвычайным ситуациям Республики Казахстан.</w:t>
      </w:r>
      <w:r w:rsidDel="00000000" w:rsidR="00000000" w:rsidRPr="00000000">
        <w:rPr>
          <w:rtl w:val="0"/>
        </w:rPr>
      </w:r>
    </w:p>
    <w:bookmarkStart w:colFirst="0" w:colLast="0" w:name="bookmark=id.onsxpp7yaj14" w:id="1063"/>
    <w:bookmarkEnd w:id="1063"/>
    <w:p w:rsidR="00000000" w:rsidDel="00000000" w:rsidP="00000000" w:rsidRDefault="00000000" w:rsidRPr="00000000" w14:paraId="000004CE">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237. Казселезащита Комитета по чрезвычайным ситуациям Министерства внутренних дел Республики Казахстан (город Алматы) в Казселезащита Министерства по чрезвычайным ситуациям Республики Казахстан (город Алматы).</w:t>
      </w:r>
      <w:r w:rsidDel="00000000" w:rsidR="00000000" w:rsidRPr="00000000">
        <w:rPr>
          <w:rtl w:val="0"/>
        </w:rPr>
      </w:r>
    </w:p>
    <w:bookmarkStart w:colFirst="0" w:colLast="0" w:name="bookmark=id.fwrfrym9k6y4" w:id="1064"/>
    <w:bookmarkEnd w:id="1064"/>
    <w:p w:rsidR="00000000" w:rsidDel="00000000" w:rsidP="00000000" w:rsidRDefault="00000000" w:rsidRPr="00000000" w14:paraId="000004CF">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238. Республиканский оперативно-спасательный отряд Комитета по чрезвычайным ситуациям Министерства внутренних дел Республики Казахстан (город Алматы) в республиканский оперативно-спасательный отряд Министерства по чрезвычайным ситуациям Республики Казахстан (город Алматы).</w:t>
      </w:r>
      <w:r w:rsidDel="00000000" w:rsidR="00000000" w:rsidRPr="00000000">
        <w:rPr>
          <w:rtl w:val="0"/>
        </w:rPr>
      </w:r>
    </w:p>
    <w:bookmarkStart w:colFirst="0" w:colLast="0" w:name="bookmark=id.rcywyx5omj23" w:id="1065"/>
    <w:bookmarkEnd w:id="1065"/>
    <w:p w:rsidR="00000000" w:rsidDel="00000000" w:rsidP="00000000" w:rsidRDefault="00000000" w:rsidRPr="00000000" w14:paraId="000004D0">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239. Центр медицины катастроф Комитета по чрезвычайным ситуациям Министерства внутренних дел Республики Казахстан (город Нур-Султан) в Центр медицины катастроф Министерства по чрезвычайным ситуациям Республики Казахстан (город Нур-Султан).</w:t>
      </w:r>
      <w:r w:rsidDel="00000000" w:rsidR="00000000" w:rsidRPr="00000000">
        <w:rPr>
          <w:rtl w:val="0"/>
        </w:rPr>
      </w:r>
    </w:p>
    <w:bookmarkStart w:colFirst="0" w:colLast="0" w:name="bookmark=id.ag2fuiaatm0v" w:id="1066"/>
    <w:bookmarkEnd w:id="1066"/>
    <w:p w:rsidR="00000000" w:rsidDel="00000000" w:rsidP="00000000" w:rsidRDefault="00000000" w:rsidRPr="00000000" w14:paraId="000004D1">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240. Службу пожаротушения и аварийно-спасательных работ Департамента по чрезвычайным ситуациям Акмолинской области Комитета по чрезвычайным ситуациям Министерства внутренних дел Республики Казахстан (город Кокшетау) в Службу пожаротушения и аварийно-спасательных работ Департамента по чрезвычайным ситуациям Акмолинской области Министерства по чрезвычайным ситуациям Республики Казахстан (город Кокшетау).</w:t>
      </w:r>
      <w:r w:rsidDel="00000000" w:rsidR="00000000" w:rsidRPr="00000000">
        <w:rPr>
          <w:rtl w:val="0"/>
        </w:rPr>
      </w:r>
    </w:p>
    <w:bookmarkStart w:colFirst="0" w:colLast="0" w:name="bookmark=id.geitmhnonsbk" w:id="1067"/>
    <w:bookmarkEnd w:id="1067"/>
    <w:p w:rsidR="00000000" w:rsidDel="00000000" w:rsidP="00000000" w:rsidRDefault="00000000" w:rsidRPr="00000000" w14:paraId="000004D2">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241. Службу пожаротушения и аварийно-спасательных работ Департамента по чрезвычайным ситуациям Актюбинской области Комитета по чрезвычайным ситуациям Министерства внутренних дел Республики Казахстан (город Актобе) в Службу пожаротушения и аварийно-спасательных работ Департамента по чрезвычайным ситуациям Актюбинской области Министерства по чрезвычайным ситуациям Республики Казахстан (город Актобе).</w:t>
      </w:r>
      <w:r w:rsidDel="00000000" w:rsidR="00000000" w:rsidRPr="00000000">
        <w:rPr>
          <w:rtl w:val="0"/>
        </w:rPr>
      </w:r>
    </w:p>
    <w:bookmarkStart w:colFirst="0" w:colLast="0" w:name="bookmark=id.3v3ntfoip7rj" w:id="1068"/>
    <w:bookmarkEnd w:id="1068"/>
    <w:p w:rsidR="00000000" w:rsidDel="00000000" w:rsidP="00000000" w:rsidRDefault="00000000" w:rsidRPr="00000000" w14:paraId="000004D3">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242. Службу пожаротушения и аварийно-спасательных работ Департамента по чрезвычайным ситуациям Алматинской области Комитета по чрезвычайным ситуациям Министерства внутренних дел Республики Казахстан (город Талдыкорган) в Службу пожаротушения и аварийно-спасательных работ Департамента по чрезвычайным ситуациям Алматинской области Министерства по чрезвычайным ситуациям Республики Казахстан (город Талдыкорган).</w:t>
      </w:r>
      <w:r w:rsidDel="00000000" w:rsidR="00000000" w:rsidRPr="00000000">
        <w:rPr>
          <w:rtl w:val="0"/>
        </w:rPr>
      </w:r>
    </w:p>
    <w:bookmarkStart w:colFirst="0" w:colLast="0" w:name="bookmark=id.9414jc6dfrrn" w:id="1069"/>
    <w:bookmarkEnd w:id="1069"/>
    <w:p w:rsidR="00000000" w:rsidDel="00000000" w:rsidP="00000000" w:rsidRDefault="00000000" w:rsidRPr="00000000" w14:paraId="000004D4">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243. Службу пожаротушения и аварийно-спасательных работ Департамента по чрезвычайным ситуациям Атырауской области Комитета по чрезвычайным ситуациям Министерства внутренних дел Республики Казахстан (город Атырау) в Службу пожаротушения и аварийно-спасательных работ Департамента по чрезвычайным ситуациям Атырауской области Министерства по чрезвычайным ситуациям Республики Казахстан (город Атырау).</w:t>
      </w:r>
      <w:r w:rsidDel="00000000" w:rsidR="00000000" w:rsidRPr="00000000">
        <w:rPr>
          <w:rtl w:val="0"/>
        </w:rPr>
      </w:r>
    </w:p>
    <w:bookmarkStart w:colFirst="0" w:colLast="0" w:name="bookmark=id.es1numwe747w" w:id="1070"/>
    <w:bookmarkEnd w:id="1070"/>
    <w:p w:rsidR="00000000" w:rsidDel="00000000" w:rsidP="00000000" w:rsidRDefault="00000000" w:rsidRPr="00000000" w14:paraId="000004D5">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244. Службу пожаротушения и аварийно-спасательных работ Департамента по чрезвычайным ситуациям Западно-Казахстанской области Комитета по чрезвычайным ситуациям Министерства внутренних дел Республики Казахстан (город Уральск) в Службу пожаротушения и аварийно-спасательных работ Департамента по чрезвычайным ситуациям Западно-Казахстанской области Министерства по чрезвычайным ситуациям Республики Казахстан (город Уральск).</w:t>
      </w:r>
      <w:r w:rsidDel="00000000" w:rsidR="00000000" w:rsidRPr="00000000">
        <w:rPr>
          <w:rtl w:val="0"/>
        </w:rPr>
      </w:r>
    </w:p>
    <w:bookmarkStart w:colFirst="0" w:colLast="0" w:name="bookmark=id.fbztqbn5uk1f" w:id="1071"/>
    <w:bookmarkEnd w:id="1071"/>
    <w:p w:rsidR="00000000" w:rsidDel="00000000" w:rsidP="00000000" w:rsidRDefault="00000000" w:rsidRPr="00000000" w14:paraId="000004D6">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245. Службу пожаротушения и аварийно-спасательных работ Департамента по чрезвычайным ситуациям Жамбылской области Комитета по чрезвычайным ситуациям Министерства внутренних дел Республики Казахстан (город Тараз) в Службу пожаротушения и аварийно-спасательных работ Департамента по чрезвычайным ситуациям Жамбылской области Министерства по чрезвычайным ситуациям Республики Казахстан (город Тараз).</w:t>
      </w:r>
      <w:r w:rsidDel="00000000" w:rsidR="00000000" w:rsidRPr="00000000">
        <w:rPr>
          <w:rtl w:val="0"/>
        </w:rPr>
      </w:r>
    </w:p>
    <w:bookmarkStart w:colFirst="0" w:colLast="0" w:name="bookmark=id.9t2un31fwli9" w:id="1072"/>
    <w:bookmarkEnd w:id="1072"/>
    <w:p w:rsidR="00000000" w:rsidDel="00000000" w:rsidP="00000000" w:rsidRDefault="00000000" w:rsidRPr="00000000" w14:paraId="000004D7">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246. Службу пожаротушения и аварийно-спасательных работ Департамента по чрезвычайным ситуациям Карагандинской области Комитета по чрезвычайным ситуациям Министерства внутренних дел Республики Казахстан (город Караганда) в Службу пожаротушения и аварийно-спасательных работ Департамента по чрезвычайным ситуациям Карагандинской области Министерства по чрезвычайным ситуациям Республики Казахстан (город Караганда).</w:t>
      </w:r>
      <w:r w:rsidDel="00000000" w:rsidR="00000000" w:rsidRPr="00000000">
        <w:rPr>
          <w:rtl w:val="0"/>
        </w:rPr>
      </w:r>
    </w:p>
    <w:bookmarkStart w:colFirst="0" w:colLast="0" w:name="bookmark=id.55c1748vnyyp" w:id="1073"/>
    <w:bookmarkEnd w:id="1073"/>
    <w:p w:rsidR="00000000" w:rsidDel="00000000" w:rsidP="00000000" w:rsidRDefault="00000000" w:rsidRPr="00000000" w14:paraId="000004D8">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247. Службу пожаротушения и аварийно-спасательных работ Департамента по чрезвычайным ситуациям Костанайской области Комитета по чрезвычайным ситуациям Министерства внутренних дел Республики Казахстан (город Костанай) в Службу пожаротушения и аварийно-спасательных работ Департамента по чрезвычайным ситуациям Костанайской области Министерства по чрезвычайным ситуациям Республики Казахстан (город Костанай).</w:t>
      </w:r>
      <w:r w:rsidDel="00000000" w:rsidR="00000000" w:rsidRPr="00000000">
        <w:rPr>
          <w:rtl w:val="0"/>
        </w:rPr>
      </w:r>
    </w:p>
    <w:bookmarkStart w:colFirst="0" w:colLast="0" w:name="bookmark=id.zhzilbtw7p69" w:id="1074"/>
    <w:bookmarkEnd w:id="1074"/>
    <w:p w:rsidR="00000000" w:rsidDel="00000000" w:rsidP="00000000" w:rsidRDefault="00000000" w:rsidRPr="00000000" w14:paraId="000004D9">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248. Службу пожаротушения и аварийно-спасательных работ Департамента по чрезвычайным ситуациям Кызылординской области Комитета по чрезвычайным ситуациям Министерства внутренних дел Республики Казахстан (город Кызылорда) в Службу пожаротушения и аварийно-спасательных работ Департамента по чрезвычайным ситуациям Кызылординской области Министерства по чрезвычайным ситуациям Республики Казахстан (город Кызылорда).</w:t>
      </w:r>
      <w:r w:rsidDel="00000000" w:rsidR="00000000" w:rsidRPr="00000000">
        <w:rPr>
          <w:rtl w:val="0"/>
        </w:rPr>
      </w:r>
    </w:p>
    <w:bookmarkStart w:colFirst="0" w:colLast="0" w:name="bookmark=id.bg4l809g2n4u" w:id="1075"/>
    <w:bookmarkEnd w:id="1075"/>
    <w:p w:rsidR="00000000" w:rsidDel="00000000" w:rsidP="00000000" w:rsidRDefault="00000000" w:rsidRPr="00000000" w14:paraId="000004DA">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249. Службу пожаротушения и аварийно-спасательных работ Департамента по чрезвычайным ситуациям Мангистауской области Комитета по чрезвычайным ситуациям Министерства внутренних дел Республики Казахстан (город Актау) в Службу пожаротушения и аварийно-спасательных работ Департамента по чрезвычайным ситуациям Мангистауской области Министерства по чрезвычайным ситуациям Республики Казахстан (город Актау).</w:t>
      </w:r>
      <w:r w:rsidDel="00000000" w:rsidR="00000000" w:rsidRPr="00000000">
        <w:rPr>
          <w:rtl w:val="0"/>
        </w:rPr>
      </w:r>
    </w:p>
    <w:bookmarkStart w:colFirst="0" w:colLast="0" w:name="bookmark=id.3uijnrokud7" w:id="1076"/>
    <w:bookmarkEnd w:id="1076"/>
    <w:p w:rsidR="00000000" w:rsidDel="00000000" w:rsidP="00000000" w:rsidRDefault="00000000" w:rsidRPr="00000000" w14:paraId="000004DB">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250. Службу пожаротушения и аварийно-спасательных работ Департамента по чрезвычайным ситуациям Павлодарской области Комитета по чрезвычайным ситуациям Министерства внутренних дел Республики Казахстан (город Павлодар) в Службу пожаротушения и аварийно-спасательных работ Департамента по чрезвычайным ситуациям Павлодарской области Министерства по чрезвычайным ситуациям Республики Казахстан (город Павлодар).</w:t>
      </w:r>
      <w:r w:rsidDel="00000000" w:rsidR="00000000" w:rsidRPr="00000000">
        <w:rPr>
          <w:rtl w:val="0"/>
        </w:rPr>
      </w:r>
    </w:p>
    <w:bookmarkStart w:colFirst="0" w:colLast="0" w:name="bookmark=id.670d01qs2m" w:id="1077"/>
    <w:bookmarkEnd w:id="1077"/>
    <w:p w:rsidR="00000000" w:rsidDel="00000000" w:rsidP="00000000" w:rsidRDefault="00000000" w:rsidRPr="00000000" w14:paraId="000004DC">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251. Службу пожаротушения и аварийно-спасательных работ Департамента по чрезвычайным ситуациям Северо-Казахстанской области Комитета по чрезвычайным ситуациям Министерства внутренних дел Республики Казахстан (город Петропавловск) в Службу пожаротушения и аварийно-спасательных работ Департамента по чрезвычайным ситуациям Северо-Казахстанской области Министерства по чрезвычайным ситуациям Республики Казахстан (город Петропавловск).</w:t>
      </w:r>
      <w:r w:rsidDel="00000000" w:rsidR="00000000" w:rsidRPr="00000000">
        <w:rPr>
          <w:rtl w:val="0"/>
        </w:rPr>
      </w:r>
    </w:p>
    <w:bookmarkStart w:colFirst="0" w:colLast="0" w:name="bookmark=id.dvvsq6cpl3t1" w:id="1078"/>
    <w:bookmarkEnd w:id="1078"/>
    <w:p w:rsidR="00000000" w:rsidDel="00000000" w:rsidP="00000000" w:rsidRDefault="00000000" w:rsidRPr="00000000" w14:paraId="000004DD">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252. Службу пожаротушения и аварийно-спасательных работ Департамента по чрезвычайным ситуациям Туркестанской области Комитета по чрезвычайным ситуациям Министерства внутренних дел Республики Казахстан (город Туркестан) в Службу пожаротушения и аварийно-спасательных работ Департамента по чрезвычайным ситуациям Туркестанской области Министерства по чрезвычайным ситуациям Республики Казахстан (город Туркестан).</w:t>
      </w:r>
      <w:r w:rsidDel="00000000" w:rsidR="00000000" w:rsidRPr="00000000">
        <w:rPr>
          <w:rtl w:val="0"/>
        </w:rPr>
      </w:r>
    </w:p>
    <w:bookmarkStart w:colFirst="0" w:colLast="0" w:name="bookmark=id.2kc7o3uavtk7" w:id="1079"/>
    <w:bookmarkEnd w:id="1079"/>
    <w:p w:rsidR="00000000" w:rsidDel="00000000" w:rsidP="00000000" w:rsidRDefault="00000000" w:rsidRPr="00000000" w14:paraId="000004DE">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253. Службу пожаротушения и аварийно-спасательных работ Департамента по чрезвычайным ситуациям Восточно-Казахстанской области Комитета по чрезвычайным ситуациям Министерства внутренних дел Республики Казахстан (город Усть-Каменогорск) в Службу пожаротушения и аварийно-спасательных работ Департамента по чрезвычайным ситуациям Восточно-Казахстанской области Министерства по чрезвычайным ситуациям Республики Казахстан (город Усть-Каменогорск).</w:t>
      </w:r>
      <w:r w:rsidDel="00000000" w:rsidR="00000000" w:rsidRPr="00000000">
        <w:rPr>
          <w:rtl w:val="0"/>
        </w:rPr>
      </w:r>
    </w:p>
    <w:bookmarkStart w:colFirst="0" w:colLast="0" w:name="bookmark=id.1s2ogdmq9zz8" w:id="1080"/>
    <w:bookmarkEnd w:id="1080"/>
    <w:p w:rsidR="00000000" w:rsidDel="00000000" w:rsidP="00000000" w:rsidRDefault="00000000" w:rsidRPr="00000000" w14:paraId="000004DF">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254. Службу пожаротушения и аварийно-спасательных работ Департамента по чрезвычайным ситуациям города Нур-Султана Комитета по чрезвычайным ситуациям Министерства внутренних дел Республики Казахстан (город Нур-Султан) в Службу пожаротушения и аварийно-спасательных работ Департамента по чрезвычайным ситуациям города Нур-Султана Министерства по чрезвычайным ситуациям Республики Казахстан (город Нур-Султан).</w:t>
      </w:r>
      <w:r w:rsidDel="00000000" w:rsidR="00000000" w:rsidRPr="00000000">
        <w:rPr>
          <w:rtl w:val="0"/>
        </w:rPr>
      </w:r>
    </w:p>
    <w:bookmarkStart w:colFirst="0" w:colLast="0" w:name="bookmark=id.jobodrvyyb4e" w:id="1081"/>
    <w:bookmarkEnd w:id="1081"/>
    <w:p w:rsidR="00000000" w:rsidDel="00000000" w:rsidP="00000000" w:rsidRDefault="00000000" w:rsidRPr="00000000" w14:paraId="000004E0">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255. Службу пожаротушения и аварийно-спасательных работ Департамента по чрезвычайным ситуациям города Алматы Комитета по чрезвычайным ситуациям Министерства внутренних дел Республики Казахстан (город Алматы) в Службу пожаротушения и аварийно-спасательных работ Департамента по чрезвычайным ситуациям города Алматы Министерства по чрезвычайным ситуациям Республики Казахстан (город Алматы).</w:t>
      </w:r>
      <w:r w:rsidDel="00000000" w:rsidR="00000000" w:rsidRPr="00000000">
        <w:rPr>
          <w:rtl w:val="0"/>
        </w:rPr>
      </w:r>
    </w:p>
    <w:bookmarkStart w:colFirst="0" w:colLast="0" w:name="bookmark=id.m2r2o42ky55j" w:id="1082"/>
    <w:bookmarkEnd w:id="1082"/>
    <w:p w:rsidR="00000000" w:rsidDel="00000000" w:rsidP="00000000" w:rsidRDefault="00000000" w:rsidRPr="00000000" w14:paraId="000004E1">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256. Службу пожаротушения и аварийно-спасательных работ Департамента по чрезвычайным ситуациям города Шымкента Комитета по чрезвычайным ситуациям Министерства внутренних дел Республики Казахстан (город Шымкент) в Службу пожаротушения и аварийно-спасательных работ Департамента по чрезвычайным ситуациям города Шымкента Министерства по чрезвычайным ситуациям Республики Казахстан (город Шымкент).</w:t>
      </w:r>
      <w:r w:rsidDel="00000000" w:rsidR="00000000" w:rsidRPr="00000000">
        <w:rPr>
          <w:rtl w:val="0"/>
        </w:rPr>
      </w:r>
    </w:p>
    <w:bookmarkStart w:colFirst="0" w:colLast="0" w:name="bookmark=id.22ok9rix6m3u" w:id="1083"/>
    <w:bookmarkEnd w:id="1083"/>
    <w:p w:rsidR="00000000" w:rsidDel="00000000" w:rsidP="00000000" w:rsidRDefault="00000000" w:rsidRPr="00000000" w14:paraId="000004E2">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257. Республиканское государственное учреждение "Департамент Комитета индустриального развития и промышленной безопасности Министерства индустрии и инфраструктурного развития Республики Казахстан по Акмолинской области" в республиканское государственное учреждение "Департамент Комитета промышленной безопасности Министерства по чрезвычайным ситуациям Республики Казахстан по Акмолинской области".</w:t>
      </w:r>
      <w:r w:rsidDel="00000000" w:rsidR="00000000" w:rsidRPr="00000000">
        <w:rPr>
          <w:rtl w:val="0"/>
        </w:rPr>
      </w:r>
    </w:p>
    <w:bookmarkStart w:colFirst="0" w:colLast="0" w:name="bookmark=id.jq6tcjd41nb4" w:id="1084"/>
    <w:bookmarkEnd w:id="1084"/>
    <w:p w:rsidR="00000000" w:rsidDel="00000000" w:rsidP="00000000" w:rsidRDefault="00000000" w:rsidRPr="00000000" w14:paraId="000004E3">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258. Республиканское государственное учреждение "Департамент Комитета индустриального развития и промышленной безопасности Министерства индустрии и инфраструктурного развития Республики Казахстан по Актюбинской области" в республиканское государственное учреждение "Департамент Комитета промышленной безопасности Министерства по чрезвычайным ситуациям Республики Казахстан по Актюбинской области".</w:t>
      </w:r>
      <w:r w:rsidDel="00000000" w:rsidR="00000000" w:rsidRPr="00000000">
        <w:rPr>
          <w:rtl w:val="0"/>
        </w:rPr>
      </w:r>
    </w:p>
    <w:bookmarkStart w:colFirst="0" w:colLast="0" w:name="bookmark=id.76uuh8t0dzlb" w:id="1085"/>
    <w:bookmarkEnd w:id="1085"/>
    <w:p w:rsidR="00000000" w:rsidDel="00000000" w:rsidP="00000000" w:rsidRDefault="00000000" w:rsidRPr="00000000" w14:paraId="000004E4">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259. Республиканское государственное учреждение "Департамент Комитета индустриального развития и промышленной безопасности Министерства индустрии и инфраструктурного развития Республики Казахстан по Алматинской области" в республиканское государственное учреждение "Департамент Комитета промышленной безопасности Министерства по чрезвычайным ситуациям Республики Казахстан по Алматинской области".</w:t>
      </w:r>
      <w:r w:rsidDel="00000000" w:rsidR="00000000" w:rsidRPr="00000000">
        <w:rPr>
          <w:rtl w:val="0"/>
        </w:rPr>
      </w:r>
    </w:p>
    <w:bookmarkStart w:colFirst="0" w:colLast="0" w:name="bookmark=id.3ahunagv7qti" w:id="1086"/>
    <w:bookmarkEnd w:id="1086"/>
    <w:p w:rsidR="00000000" w:rsidDel="00000000" w:rsidP="00000000" w:rsidRDefault="00000000" w:rsidRPr="00000000" w14:paraId="000004E5">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260. Республиканское государственное учреждение "Департамент Комитета индустриального развития и промышленной безопасности Министерства индустрии и инфраструктурного развития Республики Казахстан по Атырауской области" в республиканское государственное учреждение "Департамент Комитета промышленной безопасности Министерства по чрезвычайным ситуациям Республики Казахстан по Атырауской области".</w:t>
      </w:r>
      <w:r w:rsidDel="00000000" w:rsidR="00000000" w:rsidRPr="00000000">
        <w:rPr>
          <w:rtl w:val="0"/>
        </w:rPr>
      </w:r>
    </w:p>
    <w:bookmarkStart w:colFirst="0" w:colLast="0" w:name="bookmark=id.b0v37k374c3m" w:id="1087"/>
    <w:bookmarkEnd w:id="1087"/>
    <w:p w:rsidR="00000000" w:rsidDel="00000000" w:rsidP="00000000" w:rsidRDefault="00000000" w:rsidRPr="00000000" w14:paraId="000004E6">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261. Республиканское государственное учреждение "Департамент Комитета индустриального развития и промышленной безопасности Министерства индустрии и инфраструктурного развития Республики Казахстан по Западно-Казахстанской области" в республиканское государственное учреждение "Департамент Комитета промышленной безопасности Министерства по чрезвычайным ситуациям Республики Казахстан по Западно-Казахстанской области".</w:t>
      </w:r>
      <w:r w:rsidDel="00000000" w:rsidR="00000000" w:rsidRPr="00000000">
        <w:rPr>
          <w:rtl w:val="0"/>
        </w:rPr>
      </w:r>
    </w:p>
    <w:bookmarkStart w:colFirst="0" w:colLast="0" w:name="bookmark=id.cacu1mqar0wb" w:id="1088"/>
    <w:bookmarkEnd w:id="1088"/>
    <w:p w:rsidR="00000000" w:rsidDel="00000000" w:rsidP="00000000" w:rsidRDefault="00000000" w:rsidRPr="00000000" w14:paraId="000004E7">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262. Республиканское государственное учреждение "Департамент Комитета индустриального развития и промышленной безопасности Министерства индустрии и инфраструктурного развития Республики Казахстан по Жамбылской области" в республиканское государственное учреждение "Департамент Комитета промышленной безопасности Министерства по чрезвычайным ситуациям Республики Казахстан по Жамбылской области".</w:t>
      </w:r>
      <w:r w:rsidDel="00000000" w:rsidR="00000000" w:rsidRPr="00000000">
        <w:rPr>
          <w:rtl w:val="0"/>
        </w:rPr>
      </w:r>
    </w:p>
    <w:bookmarkStart w:colFirst="0" w:colLast="0" w:name="bookmark=id.283qylvggc4g" w:id="1089"/>
    <w:bookmarkEnd w:id="1089"/>
    <w:p w:rsidR="00000000" w:rsidDel="00000000" w:rsidP="00000000" w:rsidRDefault="00000000" w:rsidRPr="00000000" w14:paraId="000004E8">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263. Республиканское государственное учреждение "Департамент Комитета индустриального развития и промышленной безопасности Министерства индустрии и инфраструктурного развития Республики Казахстан по Карагандинской области" в республиканское государственное учреждение "Департамент Комитета промышленной безопасности Министерства по чрезвычайным ситуациям Республики Казахстан по Карагандинской области".</w:t>
      </w:r>
      <w:r w:rsidDel="00000000" w:rsidR="00000000" w:rsidRPr="00000000">
        <w:rPr>
          <w:rtl w:val="0"/>
        </w:rPr>
      </w:r>
    </w:p>
    <w:bookmarkStart w:colFirst="0" w:colLast="0" w:name="bookmark=id.alphjmwh1qya" w:id="1090"/>
    <w:bookmarkEnd w:id="1090"/>
    <w:p w:rsidR="00000000" w:rsidDel="00000000" w:rsidP="00000000" w:rsidRDefault="00000000" w:rsidRPr="00000000" w14:paraId="000004E9">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264. Республиканское государственное учреждение "Департамент Комитета индустриального развития и промышленной безопасности Министерства индустрии и инфраструктурного развития Республики Казахстан по Костанайской области" в республиканское государственное учреждение "Департамент Комитета промышленной безопасности Министерства по чрезвычайным ситуациям Республики Казахстан по Костанайской области".</w:t>
      </w:r>
      <w:r w:rsidDel="00000000" w:rsidR="00000000" w:rsidRPr="00000000">
        <w:rPr>
          <w:rtl w:val="0"/>
        </w:rPr>
      </w:r>
    </w:p>
    <w:bookmarkStart w:colFirst="0" w:colLast="0" w:name="bookmark=id.7xzzrbta37kq" w:id="1091"/>
    <w:bookmarkEnd w:id="1091"/>
    <w:p w:rsidR="00000000" w:rsidDel="00000000" w:rsidP="00000000" w:rsidRDefault="00000000" w:rsidRPr="00000000" w14:paraId="000004EA">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265. Республиканское государственное учреждение "Департамент Комитета индустриального развития и промышленной безопасности Министерства индустрии и инфраструктурного развития Республики Казахстан по Кызылординской области" в республиканское государственное учреждение "Департамент Комитета промышленной безопасности Министерства по чрезвычайным ситуациям Республики Казахстан по Кызылординской области".</w:t>
      </w:r>
      <w:r w:rsidDel="00000000" w:rsidR="00000000" w:rsidRPr="00000000">
        <w:rPr>
          <w:rtl w:val="0"/>
        </w:rPr>
      </w:r>
    </w:p>
    <w:bookmarkStart w:colFirst="0" w:colLast="0" w:name="bookmark=id.rebsdu8o0bpt" w:id="1092"/>
    <w:bookmarkEnd w:id="1092"/>
    <w:p w:rsidR="00000000" w:rsidDel="00000000" w:rsidP="00000000" w:rsidRDefault="00000000" w:rsidRPr="00000000" w14:paraId="000004EB">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266. Республиканское государственное учреждение "Департамент Комитета индустриального развития и промышленной безопасности Министерства индустрии и инфраструктурного развития Республики Казахстан по Мангистауской области" в республиканское государственное учреждение "Департамент Комитета промышленной безопасности Министерства по чрезвычайным ситуациям Республики Казахстан по Мангистауской области".</w:t>
      </w:r>
      <w:r w:rsidDel="00000000" w:rsidR="00000000" w:rsidRPr="00000000">
        <w:rPr>
          <w:rtl w:val="0"/>
        </w:rPr>
      </w:r>
    </w:p>
    <w:bookmarkStart w:colFirst="0" w:colLast="0" w:name="bookmark=id.1y4dptd2ji1j" w:id="1093"/>
    <w:bookmarkEnd w:id="1093"/>
    <w:p w:rsidR="00000000" w:rsidDel="00000000" w:rsidP="00000000" w:rsidRDefault="00000000" w:rsidRPr="00000000" w14:paraId="000004EC">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267. Республиканское государственное учреждение "Департамент Комитета индустриального развития и промышленной безопасности Министерства индустрии и инфраструктурного развития Республики Казахстан по Павлодарской области" в республиканское государственное учреждение "Департамент Комитета промышленной безопасности Министерства по чрезвычайным ситуациям Республики Казахстан по Павлодарской области".</w:t>
      </w:r>
      <w:r w:rsidDel="00000000" w:rsidR="00000000" w:rsidRPr="00000000">
        <w:rPr>
          <w:rtl w:val="0"/>
        </w:rPr>
      </w:r>
    </w:p>
    <w:bookmarkStart w:colFirst="0" w:colLast="0" w:name="bookmark=id.9we5xp528hke" w:id="1094"/>
    <w:bookmarkEnd w:id="1094"/>
    <w:p w:rsidR="00000000" w:rsidDel="00000000" w:rsidP="00000000" w:rsidRDefault="00000000" w:rsidRPr="00000000" w14:paraId="000004ED">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268. Республиканское государственное учреждение "Департамент Комитета индустриального развития и промышленной безопасности Министерства индустрии и инфраструктурного развития Республики Казахстан по Северо-Казахстанской области" в республиканское государственное учреждение "Департамент Комитета промышленной безопасности Министерства по чрезвычайным ситуациям Республики Казахстан по Северо-Казахстанской области".</w:t>
      </w:r>
      <w:r w:rsidDel="00000000" w:rsidR="00000000" w:rsidRPr="00000000">
        <w:rPr>
          <w:rtl w:val="0"/>
        </w:rPr>
      </w:r>
    </w:p>
    <w:bookmarkStart w:colFirst="0" w:colLast="0" w:name="bookmark=id.ipkl0d6bsoac" w:id="1095"/>
    <w:bookmarkEnd w:id="1095"/>
    <w:p w:rsidR="00000000" w:rsidDel="00000000" w:rsidP="00000000" w:rsidRDefault="00000000" w:rsidRPr="00000000" w14:paraId="000004EE">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269. Республиканское государственное учреждение "Департамент Комитета индустриального развития и промышленной безопасности Министерства индустрии и инфраструктурного развития Республики Казахстан по Туркестанской области" в республиканское государственное учреждение "Департамент Комитета промышленной безопасности Министерства по чрезвычайным ситуациям Республики Казахстан по Туркестанской области".</w:t>
      </w:r>
      <w:r w:rsidDel="00000000" w:rsidR="00000000" w:rsidRPr="00000000">
        <w:rPr>
          <w:rtl w:val="0"/>
        </w:rPr>
      </w:r>
    </w:p>
    <w:bookmarkStart w:colFirst="0" w:colLast="0" w:name="bookmark=id.35k0st7fiepi" w:id="1096"/>
    <w:bookmarkEnd w:id="1096"/>
    <w:p w:rsidR="00000000" w:rsidDel="00000000" w:rsidP="00000000" w:rsidRDefault="00000000" w:rsidRPr="00000000" w14:paraId="000004EF">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270. Республиканское государственное учреждение "Департамент Комитета индустриального развития и промышленной безопасности Министерства индустрии и инфраструктурного развития Республики Казахстан по Восточно-Казахстанской области" в республиканское государственное учреждение "Департамент Комитета промышленной безопасности Министерства по чрезвычайным ситуациям Республики Казахстан по Восточно-Казахстанской области".</w:t>
      </w:r>
      <w:r w:rsidDel="00000000" w:rsidR="00000000" w:rsidRPr="00000000">
        <w:rPr>
          <w:rtl w:val="0"/>
        </w:rPr>
      </w:r>
    </w:p>
    <w:bookmarkStart w:colFirst="0" w:colLast="0" w:name="bookmark=id.z1lo6jck9mnm" w:id="1097"/>
    <w:bookmarkEnd w:id="1097"/>
    <w:p w:rsidR="00000000" w:rsidDel="00000000" w:rsidP="00000000" w:rsidRDefault="00000000" w:rsidRPr="00000000" w14:paraId="000004F0">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271. Республиканское государственное учреждение "Департамент Комитета индустриального развития и промышленной безопасности Министерства индустрии и инфраструктурного развития Республики Казахстан по городу Нур-Султану" в республиканское государственное учреждение "Департамент Комитета промышленной безопасности Министерства по чрезвычайным ситуациям Республики Казахстан по городу Нур-Султану".</w:t>
      </w:r>
      <w:r w:rsidDel="00000000" w:rsidR="00000000" w:rsidRPr="00000000">
        <w:rPr>
          <w:rtl w:val="0"/>
        </w:rPr>
      </w:r>
    </w:p>
    <w:bookmarkStart w:colFirst="0" w:colLast="0" w:name="bookmark=id.qaxl0wctjx2j" w:id="1098"/>
    <w:bookmarkEnd w:id="1098"/>
    <w:p w:rsidR="00000000" w:rsidDel="00000000" w:rsidP="00000000" w:rsidRDefault="00000000" w:rsidRPr="00000000" w14:paraId="000004F1">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272. Республиканское государственное учреждение "Департамент Комитета индустриального развития и промышленной безопасности Министерства индустрии и инфраструктурного развития Республики Казахстан по городу Алматы" в республиканское государственное учреждение "Департамент Комитета промышленной безопасности Министерства по чрезвычайным ситуациям Республики Казахстан по городу Алматы".</w:t>
      </w:r>
      <w:r w:rsidDel="00000000" w:rsidR="00000000" w:rsidRPr="00000000">
        <w:rPr>
          <w:rtl w:val="0"/>
        </w:rPr>
      </w:r>
    </w:p>
    <w:bookmarkStart w:colFirst="0" w:colLast="0" w:name="bookmark=id.hyofna7jjz3o" w:id="1099"/>
    <w:bookmarkEnd w:id="1099"/>
    <w:p w:rsidR="00000000" w:rsidDel="00000000" w:rsidP="00000000" w:rsidRDefault="00000000" w:rsidRPr="00000000" w14:paraId="000004F2">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273. Республиканское государственное учреждение "Департамент Комитета индустриального развития и промышленной безопасности Министерства индустрии и инфраструктурного развития Республики Казахстан по городу Шымкенту" в республиканское государственное учреждение "Департамент Комитета промышленной безопасности Министерства по чрезвычайным ситуациям Республики Казахстан по городу Шымкенту".</w:t>
      </w:r>
      <w:r w:rsidDel="00000000" w:rsidR="00000000" w:rsidRPr="00000000">
        <w:rPr>
          <w:rtl w:val="0"/>
        </w:rPr>
      </w:r>
    </w:p>
    <w:p w:rsidR="00000000" w:rsidDel="00000000" w:rsidP="00000000" w:rsidRDefault="00000000" w:rsidRPr="00000000" w14:paraId="000004F3">
      <w:pPr>
        <w:spacing w:after="0" w:lineRule="auto"/>
        <w:ind w:left="0" w:firstLine="0"/>
        <w:jc w:val="left"/>
        <w:rPr/>
      </w:pPr>
      <w:r w:rsidDel="00000000" w:rsidR="00000000" w:rsidRPr="00000000">
        <w:rPr>
          <w:rtl w:val="0"/>
        </w:rPr>
        <w:br w:type="textWrapping"/>
      </w:r>
    </w:p>
    <w:tbl>
      <w:tblPr>
        <w:tblStyle w:val="Table6"/>
        <w:tblW w:w="1238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7780"/>
        <w:gridCol w:w="4600"/>
        <w:tblGridChange w:id="0">
          <w:tblGrid>
            <w:gridCol w:w="7780"/>
            <w:gridCol w:w="4600"/>
          </w:tblGrid>
        </w:tblGridChange>
      </w:tblGrid>
      <w:tr>
        <w:trPr>
          <w:cantSplit w:val="0"/>
          <w:trHeight w:val="30" w:hRule="atLeast"/>
          <w:tblHeader w:val="0"/>
        </w:trPr>
        <w:tc>
          <w:tcPr>
            <w:tcMar>
              <w:top w:w="15.0" w:type="dxa"/>
              <w:left w:w="15.0" w:type="dxa"/>
              <w:bottom w:w="15.0" w:type="dxa"/>
              <w:right w:w="15.0" w:type="dxa"/>
            </w:tcMar>
            <w:vAlign w:val="center"/>
          </w:tcPr>
          <w:p w:rsidR="00000000" w:rsidDel="00000000" w:rsidP="00000000" w:rsidRDefault="00000000" w:rsidRPr="00000000" w14:paraId="000004F4">
            <w:pPr>
              <w:spacing w:after="0" w:lineRule="auto"/>
              <w:ind w:left="0" w:firstLine="0"/>
              <w:jc w:val="center"/>
              <w:rPr/>
            </w:pPr>
            <w:r w:rsidDel="00000000" w:rsidR="00000000" w:rsidRPr="00000000">
              <w:rPr>
                <w:rFonts w:ascii="Times New Roman" w:cs="Times New Roman" w:eastAsia="Times New Roman" w:hAnsi="Times New Roman"/>
                <w:b w:val="0"/>
                <w:i w:val="0"/>
                <w:color w:val="000000"/>
                <w:sz w:val="20"/>
                <w:szCs w:val="20"/>
                <w:rtl w:val="0"/>
              </w:rPr>
              <w:t xml:space="preserve"> </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4F5">
            <w:pPr>
              <w:spacing w:after="0" w:lineRule="auto"/>
              <w:ind w:left="0" w:firstLine="0"/>
              <w:jc w:val="center"/>
              <w:rPr/>
            </w:pPr>
            <w:r w:rsidDel="00000000" w:rsidR="00000000" w:rsidRPr="00000000">
              <w:rPr>
                <w:rFonts w:ascii="Times New Roman" w:cs="Times New Roman" w:eastAsia="Times New Roman" w:hAnsi="Times New Roman"/>
                <w:b w:val="0"/>
                <w:i w:val="0"/>
                <w:color w:val="000000"/>
                <w:sz w:val="20"/>
                <w:szCs w:val="20"/>
                <w:rtl w:val="0"/>
              </w:rPr>
              <w:t xml:space="preserve">Приложение 2</w:t>
            </w:r>
            <w:r w:rsidDel="00000000" w:rsidR="00000000" w:rsidRPr="00000000">
              <w:rPr>
                <w:rtl w:val="0"/>
              </w:rPr>
              <w:br w:type="textWrapping"/>
            </w:r>
            <w:r w:rsidDel="00000000" w:rsidR="00000000" w:rsidRPr="00000000">
              <w:rPr>
                <w:rFonts w:ascii="Times New Roman" w:cs="Times New Roman" w:eastAsia="Times New Roman" w:hAnsi="Times New Roman"/>
                <w:b w:val="0"/>
                <w:i w:val="0"/>
                <w:color w:val="000000"/>
                <w:sz w:val="20"/>
                <w:szCs w:val="20"/>
                <w:rtl w:val="0"/>
              </w:rPr>
              <w:t xml:space="preserve">к постановлению Правительства</w:t>
            </w:r>
            <w:r w:rsidDel="00000000" w:rsidR="00000000" w:rsidRPr="00000000">
              <w:rPr>
                <w:rtl w:val="0"/>
              </w:rPr>
              <w:br w:type="textWrapping"/>
            </w:r>
            <w:r w:rsidDel="00000000" w:rsidR="00000000" w:rsidRPr="00000000">
              <w:rPr>
                <w:rFonts w:ascii="Times New Roman" w:cs="Times New Roman" w:eastAsia="Times New Roman" w:hAnsi="Times New Roman"/>
                <w:b w:val="0"/>
                <w:i w:val="0"/>
                <w:color w:val="000000"/>
                <w:sz w:val="20"/>
                <w:szCs w:val="20"/>
                <w:rtl w:val="0"/>
              </w:rPr>
              <w:t xml:space="preserve">Республики Казахстан</w:t>
            </w:r>
            <w:r w:rsidDel="00000000" w:rsidR="00000000" w:rsidRPr="00000000">
              <w:rPr>
                <w:rtl w:val="0"/>
              </w:rPr>
              <w:br w:type="textWrapping"/>
            </w:r>
            <w:r w:rsidDel="00000000" w:rsidR="00000000" w:rsidRPr="00000000">
              <w:rPr>
                <w:rFonts w:ascii="Times New Roman" w:cs="Times New Roman" w:eastAsia="Times New Roman" w:hAnsi="Times New Roman"/>
                <w:b w:val="0"/>
                <w:i w:val="0"/>
                <w:color w:val="000000"/>
                <w:sz w:val="20"/>
                <w:szCs w:val="20"/>
                <w:rtl w:val="0"/>
              </w:rPr>
              <w:t xml:space="preserve">от 23 октября 2020 года № 701</w:t>
            </w:r>
            <w:r w:rsidDel="00000000" w:rsidR="00000000" w:rsidRPr="00000000">
              <w:rPr>
                <w:rtl w:val="0"/>
              </w:rPr>
            </w:r>
          </w:p>
        </w:tc>
      </w:tr>
    </w:tbl>
    <w:bookmarkStart w:colFirst="0" w:colLast="0" w:name="bookmark=id.pslraw7ih7b7" w:id="1100"/>
    <w:bookmarkEnd w:id="1100"/>
    <w:p w:rsidR="00000000" w:rsidDel="00000000" w:rsidP="00000000" w:rsidRDefault="00000000" w:rsidRPr="00000000" w14:paraId="000004F6">
      <w:pPr>
        <w:spacing w:after="0" w:lineRule="auto"/>
        <w:ind w:left="0" w:firstLine="0"/>
        <w:jc w:val="left"/>
        <w:rPr/>
      </w:pPr>
      <w:r w:rsidDel="00000000" w:rsidR="00000000" w:rsidRPr="00000000">
        <w:rPr>
          <w:rFonts w:ascii="Times New Roman" w:cs="Times New Roman" w:eastAsia="Times New Roman" w:hAnsi="Times New Roman"/>
          <w:b w:val="1"/>
          <w:i w:val="0"/>
          <w:color w:val="000000"/>
          <w:rtl w:val="0"/>
        </w:rPr>
        <w:t xml:space="preserve"> Перечень юридических лиц, права владения и пользования государственными пакетами акций долями участия которых передаются Министерству по чрезвычайным ситуациям Республики Казахстан</w:t>
      </w:r>
      <w:r w:rsidDel="00000000" w:rsidR="00000000" w:rsidRPr="00000000">
        <w:rPr>
          <w:rtl w:val="0"/>
        </w:rPr>
      </w:r>
    </w:p>
    <w:p w:rsidR="00000000" w:rsidDel="00000000" w:rsidP="00000000" w:rsidRDefault="00000000" w:rsidRPr="00000000" w14:paraId="000004F7">
      <w:pPr>
        <w:spacing w:after="0" w:lineRule="auto"/>
        <w:ind w:left="0" w:firstLine="0"/>
        <w:jc w:val="both"/>
        <w:rPr/>
      </w:pPr>
      <w:r w:rsidDel="00000000" w:rsidR="00000000" w:rsidRPr="00000000">
        <w:rPr>
          <w:rFonts w:ascii="Times New Roman" w:cs="Times New Roman" w:eastAsia="Times New Roman" w:hAnsi="Times New Roman"/>
          <w:b w:val="0"/>
          <w:i w:val="0"/>
          <w:color w:val="ff0000"/>
          <w:sz w:val="28"/>
          <w:szCs w:val="28"/>
          <w:rtl w:val="0"/>
        </w:rPr>
        <w:t xml:space="preserve">      Сноска. Заголовок - в редакции постановления Правительства РК от 30.12.2020 № 934.</w:t>
      </w:r>
      <w:r w:rsidDel="00000000" w:rsidR="00000000" w:rsidRPr="00000000">
        <w:rPr>
          <w:rtl w:val="0"/>
        </w:rPr>
      </w:r>
    </w:p>
    <w:p w:rsidR="00000000" w:rsidDel="00000000" w:rsidP="00000000" w:rsidRDefault="00000000" w:rsidRPr="00000000" w14:paraId="000004F8">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Сноска. Перечень с изменением, внесенным постановлением Правительства РК от 30.03.2021 № 180.</w:t>
      </w:r>
      <w:r w:rsidDel="00000000" w:rsidR="00000000" w:rsidRPr="00000000">
        <w:rPr>
          <w:rtl w:val="0"/>
        </w:rPr>
      </w:r>
    </w:p>
    <w:bookmarkStart w:colFirst="0" w:colLast="0" w:name="bookmark=id.q58fn6mw4c4a" w:id="1101"/>
    <w:bookmarkEnd w:id="1101"/>
    <w:p w:rsidR="00000000" w:rsidDel="00000000" w:rsidP="00000000" w:rsidRDefault="00000000" w:rsidRPr="00000000" w14:paraId="000004F9">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Министерству по чрезвычайным ситуациям Республики Казахстан</w:t>
      </w:r>
      <w:r w:rsidDel="00000000" w:rsidR="00000000" w:rsidRPr="00000000">
        <w:rPr>
          <w:rtl w:val="0"/>
        </w:rPr>
      </w:r>
    </w:p>
    <w:p w:rsidR="00000000" w:rsidDel="00000000" w:rsidP="00000000" w:rsidRDefault="00000000" w:rsidRPr="00000000" w14:paraId="000004FA">
      <w:pPr>
        <w:spacing w:after="0" w:lineRule="auto"/>
        <w:ind w:left="0" w:firstLine="0"/>
        <w:jc w:val="left"/>
        <w:rPr/>
      </w:pPr>
      <w:r w:rsidDel="00000000" w:rsidR="00000000" w:rsidRPr="00000000">
        <w:rPr>
          <w:rFonts w:ascii="Times New Roman" w:cs="Times New Roman" w:eastAsia="Times New Roman" w:hAnsi="Times New Roman"/>
          <w:b w:val="0"/>
          <w:i w:val="0"/>
          <w:color w:val="ff0000"/>
          <w:sz w:val="28"/>
          <w:szCs w:val="28"/>
          <w:rtl w:val="0"/>
        </w:rPr>
        <w:t xml:space="preserve">      Сноска. Подраздел с изменением, внесенным постановлением Правительства РК от 30.12.2020 </w:t>
      </w:r>
      <w:r w:rsidDel="00000000" w:rsidR="00000000" w:rsidRPr="00000000">
        <w:rPr>
          <w:rFonts w:ascii="Times New Roman" w:cs="Times New Roman" w:eastAsia="Times New Roman" w:hAnsi="Times New Roman"/>
          <w:b w:val="0"/>
          <w:i w:val="0"/>
          <w:color w:val="000000"/>
          <w:sz w:val="28"/>
          <w:szCs w:val="28"/>
          <w:rtl w:val="0"/>
        </w:rPr>
        <w:t xml:space="preserve">№ 934</w:t>
      </w:r>
      <w:r w:rsidDel="00000000" w:rsidR="00000000" w:rsidRPr="00000000">
        <w:rPr>
          <w:rFonts w:ascii="Times New Roman" w:cs="Times New Roman" w:eastAsia="Times New Roman" w:hAnsi="Times New Roman"/>
          <w:b w:val="0"/>
          <w:i w:val="0"/>
          <w:color w:val="ff0000"/>
          <w:sz w:val="28"/>
          <w:szCs w:val="28"/>
          <w:rtl w:val="0"/>
        </w:rPr>
        <w:t xml:space="preserve">.</w:t>
      </w:r>
      <w:r w:rsidDel="00000000" w:rsidR="00000000" w:rsidRPr="00000000">
        <w:rPr>
          <w:rtl w:val="0"/>
        </w:rPr>
        <w:br w:type="textWrapping"/>
      </w:r>
    </w:p>
    <w:bookmarkStart w:colFirst="0" w:colLast="0" w:name="bookmark=id.1jzx205v1yfx" w:id="1102"/>
    <w:bookmarkEnd w:id="1102"/>
    <w:p w:rsidR="00000000" w:rsidDel="00000000" w:rsidP="00000000" w:rsidRDefault="00000000" w:rsidRPr="00000000" w14:paraId="000004FB">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Республиканское государственное предприятие на праве хозяйственного ведения "Селденкоргау Курылыс".</w:t>
      </w:r>
      <w:r w:rsidDel="00000000" w:rsidR="00000000" w:rsidRPr="00000000">
        <w:rPr>
          <w:rtl w:val="0"/>
        </w:rPr>
      </w:r>
    </w:p>
    <w:bookmarkStart w:colFirst="0" w:colLast="0" w:name="bookmark=id.q9sfa1nwzpd3" w:id="1103"/>
    <w:bookmarkEnd w:id="1103"/>
    <w:p w:rsidR="00000000" w:rsidDel="00000000" w:rsidP="00000000" w:rsidRDefault="00000000" w:rsidRPr="00000000" w14:paraId="000004FC">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Акционерные общества</w:t>
      </w:r>
      <w:r w:rsidDel="00000000" w:rsidR="00000000" w:rsidRPr="00000000">
        <w:rPr>
          <w:rtl w:val="0"/>
        </w:rPr>
      </w:r>
    </w:p>
    <w:p w:rsidR="00000000" w:rsidDel="00000000" w:rsidP="00000000" w:rsidRDefault="00000000" w:rsidRPr="00000000" w14:paraId="000004FD">
      <w:pPr>
        <w:spacing w:after="0" w:lineRule="auto"/>
        <w:ind w:left="0" w:firstLine="0"/>
        <w:jc w:val="left"/>
        <w:rPr/>
      </w:pPr>
      <w:r w:rsidDel="00000000" w:rsidR="00000000" w:rsidRPr="00000000">
        <w:rPr>
          <w:rFonts w:ascii="Times New Roman" w:cs="Times New Roman" w:eastAsia="Times New Roman" w:hAnsi="Times New Roman"/>
          <w:b w:val="0"/>
          <w:i w:val="0"/>
          <w:color w:val="ff0000"/>
          <w:sz w:val="28"/>
          <w:szCs w:val="28"/>
          <w:rtl w:val="0"/>
        </w:rPr>
        <w:t xml:space="preserve">      1. Исключена постановлением Правительства РК от 30.03.2021 </w:t>
      </w:r>
      <w:r w:rsidDel="00000000" w:rsidR="00000000" w:rsidRPr="00000000">
        <w:rPr>
          <w:rFonts w:ascii="Times New Roman" w:cs="Times New Roman" w:eastAsia="Times New Roman" w:hAnsi="Times New Roman"/>
          <w:b w:val="0"/>
          <w:i w:val="0"/>
          <w:color w:val="000000"/>
          <w:sz w:val="28"/>
          <w:szCs w:val="28"/>
          <w:rtl w:val="0"/>
        </w:rPr>
        <w:t xml:space="preserve">№ 180</w:t>
      </w:r>
      <w:r w:rsidDel="00000000" w:rsidR="00000000" w:rsidRPr="00000000">
        <w:rPr>
          <w:rFonts w:ascii="Times New Roman" w:cs="Times New Roman" w:eastAsia="Times New Roman" w:hAnsi="Times New Roman"/>
          <w:b w:val="0"/>
          <w:i w:val="0"/>
          <w:color w:val="ff0000"/>
          <w:sz w:val="28"/>
          <w:szCs w:val="28"/>
          <w:rtl w:val="0"/>
        </w:rPr>
        <w:t xml:space="preserve">.</w:t>
      </w:r>
      <w:r w:rsidDel="00000000" w:rsidR="00000000" w:rsidRPr="00000000">
        <w:rPr>
          <w:rtl w:val="0"/>
        </w:rPr>
        <w:br w:type="textWrapping"/>
      </w:r>
    </w:p>
    <w:bookmarkStart w:colFirst="0" w:colLast="0" w:name="bookmark=id.u4wvqnch25r9" w:id="1104"/>
    <w:bookmarkEnd w:id="1104"/>
    <w:p w:rsidR="00000000" w:rsidDel="00000000" w:rsidP="00000000" w:rsidRDefault="00000000" w:rsidRPr="00000000" w14:paraId="000004FE">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2. Акционерное общество "Казавиаспас".</w:t>
      </w:r>
      <w:r w:rsidDel="00000000" w:rsidR="00000000" w:rsidRPr="00000000">
        <w:rPr>
          <w:rtl w:val="0"/>
        </w:rPr>
      </w:r>
    </w:p>
    <w:bookmarkStart w:colFirst="0" w:colLast="0" w:name="bookmark=id.wivuwt7hnnjm" w:id="1105"/>
    <w:bookmarkEnd w:id="1105"/>
    <w:p w:rsidR="00000000" w:rsidDel="00000000" w:rsidP="00000000" w:rsidRDefault="00000000" w:rsidRPr="00000000" w14:paraId="000004FF">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3. Акционерное общество "Национальный центр научных исследований, подготовки и обучения в сфере гражданской защиты".</w:t>
      </w:r>
      <w:r w:rsidDel="00000000" w:rsidR="00000000" w:rsidRPr="00000000">
        <w:rPr>
          <w:rtl w:val="0"/>
        </w:rPr>
      </w:r>
    </w:p>
    <w:bookmarkStart w:colFirst="0" w:colLast="0" w:name="bookmark=id.hbslq77fgc9y" w:id="1106"/>
    <w:bookmarkEnd w:id="1106"/>
    <w:p w:rsidR="00000000" w:rsidDel="00000000" w:rsidP="00000000" w:rsidRDefault="00000000" w:rsidRPr="00000000" w14:paraId="00000500">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Товарищество с ограниченной ответственностью</w:t>
      </w:r>
      <w:r w:rsidDel="00000000" w:rsidR="00000000" w:rsidRPr="00000000">
        <w:rPr>
          <w:rtl w:val="0"/>
        </w:rPr>
      </w:r>
    </w:p>
    <w:bookmarkStart w:colFirst="0" w:colLast="0" w:name="bookmark=id.u955f6lfk22j" w:id="1107"/>
    <w:bookmarkEnd w:id="1107"/>
    <w:p w:rsidR="00000000" w:rsidDel="00000000" w:rsidP="00000000" w:rsidRDefault="00000000" w:rsidRPr="00000000" w14:paraId="00000501">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Товарищество с ограниченной ответственностью "Кызылординская железнодорожная больница".</w:t>
      </w:r>
      <w:r w:rsidDel="00000000" w:rsidR="00000000" w:rsidRPr="00000000">
        <w:rPr>
          <w:rtl w:val="0"/>
        </w:rPr>
      </w:r>
    </w:p>
    <w:bookmarkStart w:colFirst="0" w:colLast="0" w:name="bookmark=id.s1tc36p1ae7r" w:id="1108"/>
    <w:bookmarkEnd w:id="1108"/>
    <w:p w:rsidR="00000000" w:rsidDel="00000000" w:rsidP="00000000" w:rsidRDefault="00000000" w:rsidRPr="00000000" w14:paraId="00000502">
      <w:pPr>
        <w:spacing w:after="0" w:lineRule="auto"/>
        <w:ind w:left="0" w:firstLine="0"/>
        <w:jc w:val="both"/>
        <w:rPr/>
      </w:pPr>
      <w:r w:rsidDel="00000000" w:rsidR="00000000" w:rsidRPr="00000000">
        <w:rPr>
          <w:rFonts w:ascii="Times New Roman" w:cs="Times New Roman" w:eastAsia="Times New Roman" w:hAnsi="Times New Roman"/>
          <w:b w:val="0"/>
          <w:i w:val="0"/>
          <w:color w:val="000000"/>
          <w:sz w:val="28"/>
          <w:szCs w:val="28"/>
          <w:rtl w:val="0"/>
        </w:rPr>
        <w:t xml:space="preserve">      Комитет по государственным материальным резервам</w:t>
      </w:r>
      <w:r w:rsidDel="00000000" w:rsidR="00000000" w:rsidRPr="00000000">
        <w:rPr>
          <w:rtl w:val="0"/>
        </w:rPr>
      </w:r>
    </w:p>
    <w:p w:rsidR="00000000" w:rsidDel="00000000" w:rsidP="00000000" w:rsidRDefault="00000000" w:rsidRPr="00000000" w14:paraId="00000503">
      <w:pPr>
        <w:spacing w:after="0" w:lineRule="auto"/>
        <w:ind w:left="0" w:firstLine="0"/>
        <w:jc w:val="left"/>
        <w:rPr/>
      </w:pPr>
      <w:r w:rsidDel="00000000" w:rsidR="00000000" w:rsidRPr="00000000">
        <w:rPr>
          <w:rFonts w:ascii="Times New Roman" w:cs="Times New Roman" w:eastAsia="Times New Roman" w:hAnsi="Times New Roman"/>
          <w:b w:val="0"/>
          <w:i w:val="0"/>
          <w:color w:val="ff0000"/>
          <w:sz w:val="28"/>
          <w:szCs w:val="28"/>
          <w:rtl w:val="0"/>
        </w:rPr>
        <w:t xml:space="preserve">      Сноска. Подраздел исключен постановлением Правительства РК от 30.12.2020 </w:t>
      </w:r>
      <w:r w:rsidDel="00000000" w:rsidR="00000000" w:rsidRPr="00000000">
        <w:rPr>
          <w:rFonts w:ascii="Times New Roman" w:cs="Times New Roman" w:eastAsia="Times New Roman" w:hAnsi="Times New Roman"/>
          <w:b w:val="0"/>
          <w:i w:val="0"/>
          <w:color w:val="000000"/>
          <w:sz w:val="28"/>
          <w:szCs w:val="28"/>
          <w:rtl w:val="0"/>
        </w:rPr>
        <w:t xml:space="preserve">№ 934</w:t>
      </w:r>
      <w:r w:rsidDel="00000000" w:rsidR="00000000" w:rsidRPr="00000000">
        <w:rPr>
          <w:rFonts w:ascii="Times New Roman" w:cs="Times New Roman" w:eastAsia="Times New Roman" w:hAnsi="Times New Roman"/>
          <w:b w:val="0"/>
          <w:i w:val="0"/>
          <w:color w:val="ff0000"/>
          <w:sz w:val="28"/>
          <w:szCs w:val="28"/>
          <w:rtl w:val="0"/>
        </w:rPr>
        <w:t xml:space="preserve">.</w:t>
      </w:r>
      <w:r w:rsidDel="00000000" w:rsidR="00000000" w:rsidRPr="00000000">
        <w:rPr>
          <w:rtl w:val="0"/>
        </w:rPr>
        <w:br w:type="textWrapping"/>
      </w:r>
    </w:p>
    <w:p w:rsidR="00000000" w:rsidDel="00000000" w:rsidP="00000000" w:rsidRDefault="00000000" w:rsidRPr="00000000" w14:paraId="00000504">
      <w:pPr>
        <w:spacing w:after="0" w:lineRule="auto"/>
        <w:ind w:left="0" w:firstLine="0"/>
        <w:jc w:val="left"/>
        <w:rPr/>
      </w:pPr>
      <w:r w:rsidDel="00000000" w:rsidR="00000000" w:rsidRPr="00000000">
        <w:rPr>
          <w:rtl w:val="0"/>
        </w:rPr>
        <w:br w:type="textWrapping"/>
        <w:br w:type="textWrapping"/>
      </w:r>
    </w:p>
    <w:p w:rsidR="00000000" w:rsidDel="00000000" w:rsidP="00000000" w:rsidRDefault="00000000" w:rsidRPr="00000000" w14:paraId="0000050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2012. РГП на ПХВ «Институт законодательства и правовой информации Республики Казахстан» Министерства юстиции Республики Казахстан</w:t>
      </w:r>
    </w:p>
    <w:sectPr>
      <w:pgSz w:h="16839" w:w="11907" w:orient="portrait"/>
      <w:pgMar w:bottom="1440" w:top="1440" w:left="1080" w:right="108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20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before="480" w:lineRule="auto"/>
    </w:pPr>
    <w:rPr>
      <w:rFonts w:ascii="Times New Roman" w:cs="Times New Roman" w:eastAsia="Times New Roman" w:hAnsi="Times New Roman"/>
    </w:rPr>
  </w:style>
  <w:style w:type="paragraph" w:styleId="Heading2">
    <w:name w:val="heading 2"/>
    <w:basedOn w:val="Normal"/>
    <w:next w:val="Normal"/>
    <w:pPr>
      <w:keepNext w:val="1"/>
      <w:keepLines w:val="1"/>
      <w:spacing w:before="200" w:lineRule="auto"/>
    </w:pPr>
    <w:rPr>
      <w:rFonts w:ascii="Times New Roman" w:cs="Times New Roman" w:eastAsia="Times New Roman" w:hAnsi="Times New Roman"/>
    </w:rPr>
  </w:style>
  <w:style w:type="paragraph" w:styleId="Heading3">
    <w:name w:val="heading 3"/>
    <w:basedOn w:val="Normal"/>
    <w:next w:val="Normal"/>
    <w:pPr>
      <w:keepNext w:val="1"/>
      <w:keepLines w:val="1"/>
      <w:spacing w:before="200" w:lineRule="auto"/>
    </w:pPr>
    <w:rPr>
      <w:rFonts w:ascii="Times New Roman" w:cs="Times New Roman" w:eastAsia="Times New Roman" w:hAnsi="Times New Roman"/>
    </w:rPr>
  </w:style>
  <w:style w:type="paragraph" w:styleId="Heading4">
    <w:name w:val="heading 4"/>
    <w:basedOn w:val="Normal"/>
    <w:next w:val="Normal"/>
    <w:pPr>
      <w:keepNext w:val="1"/>
      <w:keepLines w:val="1"/>
      <w:spacing w:before="200" w:lineRule="auto"/>
    </w:pPr>
    <w:rPr>
      <w:rFonts w:ascii="Times New Roman" w:cs="Times New Roman" w:eastAsia="Times New Roman" w:hAnsi="Times New Roman"/>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pBdr>
        <w:bottom w:color="4f81bd" w:space="4" w:sz="8" w:val="single"/>
      </w:pBdr>
      <w:spacing w:after="300" w:lineRule="auto"/>
    </w:pPr>
    <w:rPr>
      <w:rFonts w:ascii="Times New Roman" w:cs="Times New Roman" w:eastAsia="Times New Roman" w:hAnsi="Times New Roman"/>
    </w:rPr>
  </w:style>
  <w:style w:type="character" w:styleId="DefaultParagraphFont" w:default="1">
    <w:name w:val="Default Paragraph Font"/>
    <w:uiPriority w:val="1"/>
    <w:semiHidden w:val="1"/>
    <w:unhideWhenUsed w:val="1"/>
    <w:rPr>
      <w:rFonts w:ascii="Times New Roman" w:cs="Times New Roman" w:eastAsia="Times New Roman" w:hAnsi="Times New Roman"/>
    </w:rPr>
  </w:style>
  <w:style w:type="paragraph" w:styleId="Header">
    <w:name w:val="header"/>
    <w:basedOn w:val="Normal"/>
    <w:link w:val="HeaderChar"/>
    <w:uiPriority w:val="99"/>
    <w:unhideWhenUsed w:val="1"/>
    <w:rsid w:val="00841CD9"/>
    <w:pPr>
      <w:tabs>
        <w:tab w:val="center" w:pos="4680"/>
        <w:tab w:val="right" w:pos="9360"/>
      </w:tabs>
    </w:pPr>
    <w:rPr>
      <w:rFonts w:ascii="Times New Roman" w:cs="Times New Roman" w:eastAsia="Times New Roman" w:hAnsi="Times New Roman"/>
    </w:rPr>
  </w:style>
  <w:style w:type="character" w:styleId="HeaderChar" w:customStyle="1">
    <w:name w:val="Header Char"/>
    <w:basedOn w:val="DefaultParagraphFont"/>
    <w:link w:val="Header"/>
    <w:uiPriority w:val="99"/>
    <w:rsid w:val="00841CD9"/>
    <w:rPr>
      <w:rFonts w:ascii="Times New Roman" w:cs="Times New Roman" w:eastAsia="Times New Roman" w:hAnsi="Times New Roman"/>
    </w:rPr>
  </w:style>
  <w:style w:type="character" w:styleId="Heading1Char" w:customStyle="1">
    <w:name w:val="Heading 1 Char"/>
    <w:basedOn w:val="DefaultParagraphFont"/>
    <w:link w:val="Heading1"/>
    <w:uiPriority w:val="9"/>
    <w:rsid w:val="00841CD9"/>
    <w:rPr>
      <w:rFonts w:ascii="Times New Roman" w:cs="Times New Roman" w:eastAsia="Times New Roman" w:hAnsi="Times New Roman"/>
    </w:rPr>
  </w:style>
  <w:style w:type="character" w:styleId="Heading2Char" w:customStyle="1">
    <w:name w:val="Heading 2 Char"/>
    <w:basedOn w:val="DefaultParagraphFont"/>
    <w:link w:val="Heading2"/>
    <w:uiPriority w:val="9"/>
    <w:rsid w:val="00841CD9"/>
    <w:rPr>
      <w:rFonts w:ascii="Times New Roman" w:cs="Times New Roman" w:eastAsia="Times New Roman" w:hAnsi="Times New Roman"/>
    </w:rPr>
  </w:style>
  <w:style w:type="character" w:styleId="Heading3Char" w:customStyle="1">
    <w:name w:val="Heading 3 Char"/>
    <w:basedOn w:val="DefaultParagraphFont"/>
    <w:link w:val="Heading3"/>
    <w:uiPriority w:val="9"/>
    <w:rsid w:val="00841CD9"/>
    <w:rPr>
      <w:rFonts w:ascii="Times New Roman" w:cs="Times New Roman" w:eastAsia="Times New Roman" w:hAnsi="Times New Roman"/>
    </w:rPr>
  </w:style>
  <w:style w:type="character" w:styleId="Heading4Char" w:customStyle="1">
    <w:name w:val="Heading 4 Char"/>
    <w:basedOn w:val="DefaultParagraphFont"/>
    <w:link w:val="Heading4"/>
    <w:uiPriority w:val="9"/>
    <w:rsid w:val="00841CD9"/>
    <w:rPr>
      <w:rFonts w:ascii="Times New Roman" w:cs="Times New Roman" w:eastAsia="Times New Roman" w:hAnsi="Times New Roman"/>
    </w:rPr>
  </w:style>
  <w:style w:type="paragraph" w:styleId="NormalIndent">
    <w:name w:val="Normal Indent"/>
    <w:basedOn w:val="Normal"/>
    <w:uiPriority w:val="99"/>
    <w:unhideWhenUsed w:val="1"/>
    <w:rsid w:val="00841CD9"/>
    <w:pPr>
      <w:ind w:left="720"/>
    </w:pPr>
    <w:rPr>
      <w:rFonts w:ascii="Times New Roman" w:cs="Times New Roman" w:eastAsia="Times New Roman" w:hAnsi="Times New Roman"/>
    </w:rPr>
  </w:style>
  <w:style w:type="character" w:styleId="SubtitleChar" w:customStyle="1">
    <w:name w:val="Subtitle Char"/>
    <w:basedOn w:val="DefaultParagraphFont"/>
    <w:link w:val="Subtitle"/>
    <w:uiPriority w:val="11"/>
    <w:rsid w:val="00841CD9"/>
    <w:rPr>
      <w:rFonts w:ascii="Times New Roman" w:cs="Times New Roman" w:eastAsia="Times New Roman" w:hAnsi="Times New Roman"/>
    </w:rPr>
  </w:style>
  <w:style w:type="character" w:styleId="TitleChar" w:customStyle="1">
    <w:name w:val="Title Char"/>
    <w:basedOn w:val="DefaultParagraphFont"/>
    <w:link w:val="Title"/>
    <w:uiPriority w:val="10"/>
    <w:rsid w:val="00841CD9"/>
    <w:rPr>
      <w:rFonts w:ascii="Times New Roman" w:cs="Times New Roman" w:eastAsia="Times New Roman" w:hAnsi="Times New Roman"/>
    </w:rPr>
  </w:style>
  <w:style w:type="character" w:styleId="Emphasis">
    <w:name w:val="Emphasis"/>
    <w:basedOn w:val="DefaultParagraphFont"/>
    <w:uiPriority w:val="20"/>
    <w:qFormat w:val="1"/>
    <w:rsid w:val="00D1197D"/>
    <w:rPr>
      <w:rFonts w:ascii="Times New Roman" w:cs="Times New Roman" w:eastAsia="Times New Roman" w:hAnsi="Times New Roman"/>
    </w:rPr>
  </w:style>
  <w:style w:type="character" w:styleId="Hyperlink">
    <w:name w:val="Hyperlink"/>
    <w:basedOn w:val="DefaultParagraphFont"/>
    <w:uiPriority w:val="99"/>
    <w:unhideWhenUsed w:val="1"/>
    <w:rPr>
      <w:rFonts w:ascii="Times New Roman" w:cs="Times New Roman" w:eastAsia="Times New Roman" w:hAnsi="Times New Roman"/>
    </w:rPr>
  </w:style>
  <w:style w:type="table" w:styleId="TableGrid">
    <w:name w:val="Table Grid"/>
    <w:basedOn w:val="TableNormal"/>
    <w:uiPriority w:val="59"/>
    <w:pPr>
      <w:spacing w:after="0" w:line="240" w:lineRule="auto"/>
    </w:pPr>
    <w:rPr>
      <w:rFonts w:ascii="Times New Roman" w:cs="Times New Roman" w:eastAsia="Times New Roman" w:hAnsi="Times New Roman"/>
    </w:rPr>
    <w:tblPr>
      <w:tblInd w:w="0.0" w:type="dxa"/>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CellMar>
        <w:top w:w="0.0" w:type="dxa"/>
        <w:left w:w="108.0" w:type="dxa"/>
        <w:bottom w:w="0.0" w:type="dxa"/>
        <w:right w:w="108.0" w:type="dxa"/>
      </w:tblCellMar>
    </w:tblPr>
  </w:style>
  <w:style w:type="table" w:styleId="TableNormal" w:default="1">
    <w:name w:val="Normal Table"/>
    <w:uiPriority w:val="99"/>
    <w:semiHidden w:val="1"/>
    <w:unhideWhenUsed w:val="1"/>
    <w:qFormat w:val="1"/>
    <w:rPr>
      <w:rFonts w:ascii="Times New Roman" w:cs="Times New Roman" w:eastAsia="Times New Roman" w:hAnsi="Times New Roman"/>
    </w:rPr>
    <w:tblPr>
      <w:tblInd w:w="0.0" w:type="dxa"/>
      <w:tblCellMar>
        <w:top w:w="0.0" w:type="dxa"/>
        <w:left w:w="108.0" w:type="dxa"/>
        <w:bottom w:w="0.0" w:type="dxa"/>
        <w:right w:w="108.0" w:type="dxa"/>
      </w:tblCellMar>
    </w:tblPr>
  </w:style>
  <w:style w:type="paragraph" w:styleId="Caption">
    <w:name w:val="caption"/>
    <w:basedOn w:val="Normal"/>
    <w:next w:val="Normal"/>
    <w:uiPriority w:val="35"/>
    <w:semiHidden w:val="1"/>
    <w:unhideWhenUsed w:val="1"/>
    <w:qFormat w:val="1"/>
    <w:rsid w:val="007109C0"/>
    <w:pPr>
      <w:spacing w:line="240" w:lineRule="auto"/>
    </w:pPr>
    <w:rPr>
      <w:rFonts w:ascii="Times New Roman" w:cs="Times New Roman" w:eastAsia="Times New Roman" w:hAnsi="Times New Roman"/>
    </w:rPr>
  </w:style>
  <w:style w:type="paragraph" w:styleId="disclaimer">
    <w:name w:val="disclaimer"/>
    <w:basedOn w:val="Normal"/>
    <w:pPr>
      <w:jc w:val="center"/>
    </w:pPr>
    <w:rPr>
      <w:sz w:val="18"/>
      <w:szCs w:val="18"/>
    </w:rPr>
  </w:style>
  <w:style w:type="paragraph" w:styleId="DocDefaults">
    <w:name w:val="DocDefaults"/>
    <w:pPr>
      <w:spacing w:after="200" w:line="276" w:lineRule="auto"/>
    </w:pPr>
    <w:rPr>
      <w:rFonts w:asciiTheme="minorHAnsi" w:cstheme="minorBidi" w:eastAsiaTheme="minorHAnsi" w:hAnsiTheme="minorHAnsi"/>
      <w:sz w:val="22"/>
      <w:szCs w:val="22"/>
      <w:lang w:bidi="ar-SA" w:eastAsia="en-US" w:val="en-US"/>
    </w:rPr>
  </w:style>
  <w:style w:type="paragraph" w:styleId="Subtitle">
    <w:name w:val="Subtitle"/>
    <w:basedOn w:val="Normal"/>
    <w:next w:val="Normal"/>
    <w:pPr>
      <w:ind w:left="86"/>
    </w:pPr>
    <w:rPr>
      <w:rFonts w:ascii="Times New Roman" w:cs="Times New Roman" w:eastAsia="Times New Roman" w:hAnsi="Times New Roman"/>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w3WuxaukNREjlgchHH7Ll5uizA==">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