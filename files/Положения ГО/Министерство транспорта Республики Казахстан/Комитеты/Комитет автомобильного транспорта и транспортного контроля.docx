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p w14:paraId="af76f49" w14:textId="af76f49">
      <w:pPr>
        <w:spacing w:after="0"/>
        <w:ind w:left="0"/>
        <w:jc w:val="left"/>
        <w15:collapsed w:val="false"/>
      </w:pPr>
      <w:r>
        <w:rPr>
          <w:rFonts w:ascii="Times New Roman"/>
          <w:b w:val="false"/>
          <w:i w:val="false"/>
          <w:color w:val="000000"/>
          <w:sz w:val="28"/>
        </w:rPr>
        <w:t>
				</w:t>
      </w:r>
      <w:r>
        <w:drawing>
          <wp:inline distT="0" distB="0" distL="0" distR="0">
            <wp:extent cx="2057400" cy="571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i w:val="false"/>
          <w:color w:val="000000"/>
          <w:sz w:val="28"/>
        </w:rPr>
        <w:t>
					</w:t>
      </w:r>
    </w:p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  <w:sz w:val="28"/>
        </w:rPr>
        <w:t>Об утверждении положений республиканского государственного учреждения "Комитет железнодорожного и водного транспорта Министерства транспорта Республики Казахстан", республиканского государственного учреждения "Комитет автомобильного транспорта и транспортного контроля Министерства транспорта Республики Казахстан" и его территориальных органов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Приказ Министра транспорта Республики Казахстан от 10 октября 2023 года № 19.</w:t>
      </w:r>
    </w:p>
    <w:p>
      <w:pPr>
        <w:spacing w:after="0"/>
        <w:ind w:left="0"/>
        <w:jc w:val="both"/>
      </w:pPr>
      <w:bookmarkStart w:name="z4" w:id="0"/>
      <w:r>
        <w:rPr>
          <w:rFonts w:ascii="Times New Roman"/>
          <w:b w:val="false"/>
          <w:i w:val="false"/>
          <w:color w:val="000000"/>
          <w:sz w:val="28"/>
        </w:rPr>
        <w:t xml:space="preserve">
     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постановлением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4 октября 2023 года № 862 "Некоторые вопросы Министерства транспорта Республики Казахстан" ПРИКАЗЫВАЮ:</w:t>
      </w:r>
    </w:p>
    <w:bookmarkEnd w:id="0"/>
    <w:bookmarkStart w:name="z5" w:id="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Утвердить прилагаемые:</w:t>
      </w:r>
    </w:p>
    <w:bookmarkEnd w:id="1"/>
    <w:bookmarkStart w:name="z6" w:id="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"Комитет железнодорожного и водного транспорта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2"/>
    <w:bookmarkStart w:name="z7" w:id="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"Комитет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3"/>
    <w:bookmarkStart w:name="z8" w:id="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области Абай"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3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4"/>
    <w:bookmarkStart w:name="z9" w:id="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Акмолинской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4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5"/>
    <w:bookmarkStart w:name="z10" w:id="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Актюбинской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5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6"/>
    <w:bookmarkStart w:name="z11" w:id="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Алматинской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6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7"/>
    <w:bookmarkStart w:name="z12" w:id="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городу Алматы"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7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8"/>
    <w:bookmarkStart w:name="z13" w:id="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городу Астане"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8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9"/>
    <w:bookmarkStart w:name="z14" w:id="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Атырауской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9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0"/>
    <w:bookmarkStart w:name="z15" w:id="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Западно-Казахстанской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10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1"/>
    <w:bookmarkStart w:name="z16" w:id="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Жамбылской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11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2"/>
    <w:bookmarkStart w:name="z17" w:id="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области Жетісу"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12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3"/>
    <w:bookmarkStart w:name="z18" w:id="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13)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Карагандинской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13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4"/>
    <w:bookmarkStart w:name="z19" w:id="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14)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Костанайской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14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5"/>
    <w:bookmarkStart w:name="z20" w:id="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15)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Кызылординской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15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6"/>
    <w:bookmarkStart w:name="z21" w:id="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16)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Мангистауской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16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7"/>
    <w:bookmarkStart w:name="z22" w:id="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17)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Павлодарской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17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8"/>
    <w:bookmarkStart w:name="z23" w:id="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18)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Северо-Казахстанской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18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19"/>
    <w:bookmarkStart w:name="z24" w:id="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19)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Туркестанской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19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20"/>
    <w:bookmarkStart w:name="z25" w:id="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20)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области Ұлытау"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20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21"/>
    <w:bookmarkStart w:name="z26" w:id="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21)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Восточно-Казахстанской области"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21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22"/>
    <w:bookmarkStart w:name="z27" w:id="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22)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"Инспекция транспортного контроля по городу Шымкент"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22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приказу;</w:t>
      </w:r>
    </w:p>
    <w:bookmarkEnd w:id="23"/>
    <w:bookmarkStart w:name="z28" w:id="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республиканского государственного учреждения "Морская администрация портов Республики Казахстан" Комитета автомобильного транспорта и транспортного контроля Министерства транспорта Республики Казахстан"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23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приказу.</w:t>
      </w:r>
    </w:p>
    <w:bookmarkEnd w:id="2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2.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0" w:id="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Комитету автомобильного транспорта и транспортного контроля Министерства транспорта Республики Казахстан обеспечить:</w:t>
      </w:r>
    </w:p>
    <w:bookmarkEnd w:id="25"/>
    <w:bookmarkStart w:name="z31" w:id="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течение десяти календарных дней со дня утверждения настоящего приказа направление на казахском и русском языках в Республиканское государственное предприятие на праве хозяйственного ведения "Республиканский центр правовой информации" для официального опубликования и включения в Эталонный контрольный банк нормативных правовых актов Республики Казахстан;</w:t>
      </w:r>
    </w:p>
    <w:bookmarkEnd w:id="26"/>
    <w:bookmarkStart w:name="z32" w:id="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размещение настоящего приказа на интернет-ресурсе Министерства транспорта Республики Казахстан.</w:t>
      </w:r>
    </w:p>
    <w:bookmarkEnd w:id="27"/>
    <w:bookmarkStart w:name="z33" w:id="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Контроль за исполнением настоящего приказа возложить на курирующего вице-министра транспорта Республики Казахстан.</w:t>
      </w:r>
    </w:p>
    <w:bookmarkEnd w:id="28"/>
    <w:bookmarkStart w:name="z34" w:id="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Настоящий приказ вступает в силу со дня его подписания.</w:t>
      </w:r>
    </w:p>
    <w:bookmarkEnd w:id="29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8040"/>
        <w:gridCol w:w="4340"/>
      </w:tblGrid>
      <w:tr>
        <w:trPr>
          <w:trHeight w:val="30" w:hRule="atLeast"/>
        </w:trPr>
        <w:tc>
          <w:tcPr>
            <w:tcW w:w="80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      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Министр транспорта</w:t>
            </w:r>
          </w:p>
          <w:p>
            <w:pPr>
              <w:spacing w:after="20"/>
              <w:ind w:left="20"/>
              <w:jc w:val="both"/>
            </w:pPr>
          </w:p>
          <w:p>
            <w:pPr>
              <w:spacing w:after="0"/>
              <w:ind w:left="0"/>
              <w:jc w:val="left"/>
            </w:pPr>
          </w:p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Республики Казахстан 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  <w:tc>
          <w:tcPr>
            <w:tcW w:w="43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>М. Карабаев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</w:tr>
    </w:tbl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37" w:id="3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"Комитет железнодорожного и водного транспорта Министерства транспорта Республики Казахстан"</w:t>
      </w:r>
    </w:p>
    <w:bookmarkEnd w:id="30"/>
    <w:bookmarkStart w:name="z38" w:id="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31"/>
    <w:bookmarkStart w:name="z39" w:id="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"Комитет железнодорожного и водного транспорта Министерства транспорта Республики Казахстан" (далее – Комитет) является ведомством Министерства транспорта Республики Казахстан (далее – Министерство), осуществляющим в пределах своей компетенции регулятивные и реализационные функции, а также участвующим в выполнении стратегических функций Министерства в области железнодорожного и водного транспорта.</w:t>
      </w:r>
    </w:p>
    <w:bookmarkEnd w:id="32"/>
    <w:bookmarkStart w:name="z40" w:id="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Комитет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33"/>
    <w:bookmarkStart w:name="z41" w:id="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34"/>
    <w:bookmarkStart w:name="z42" w:id="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Комитет вступает в гражданско-правовые отношения от собственного имени.</w:t>
      </w:r>
    </w:p>
    <w:bookmarkEnd w:id="35"/>
    <w:bookmarkStart w:name="z43" w:id="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законодательством.</w:t>
      </w:r>
    </w:p>
    <w:bookmarkEnd w:id="36"/>
    <w:bookmarkStart w:name="z44" w:id="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 и другими актами, предусмотренными законодательством Республики Казахстан.</w:t>
      </w:r>
    </w:p>
    <w:bookmarkEnd w:id="37"/>
    <w:bookmarkStart w:name="z45" w:id="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Комитета утверждаются в соответствии с законодательством Республики Казахстан.</w:t>
      </w:r>
    </w:p>
    <w:bookmarkEnd w:id="38"/>
    <w:bookmarkStart w:name="z46" w:id="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Комитета: Республика Казахстан, 010000, город Астана, район Есиль, проспект Кабанбай батыра, 32/1, здание "Транспорт Тауэр".</w:t>
      </w:r>
    </w:p>
    <w:bookmarkEnd w:id="39"/>
    <w:bookmarkStart w:name="z47" w:id="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Комитета:</w:t>
      </w:r>
    </w:p>
    <w:bookmarkEnd w:id="40"/>
    <w:bookmarkStart w:name="z48" w:id="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министрлігінің Теміржол және су көлігі комитеті" республикалық мемлекеттiк мекемесi;</w:t>
      </w:r>
    </w:p>
    <w:bookmarkEnd w:id="41"/>
    <w:bookmarkStart w:name="z49" w:id="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– республиканское государственное учреждение "Комитет железнодорожного и водного транспорта Министерства транспорта Республики Казахстан".</w:t>
      </w:r>
    </w:p>
    <w:bookmarkEnd w:id="42"/>
    <w:bookmarkStart w:name="z50" w:id="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Комитета.</w:t>
      </w:r>
    </w:p>
    <w:bookmarkEnd w:id="43"/>
    <w:bookmarkStart w:name="z51" w:id="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Комитета осуществляется из республиканского бюджета.</w:t>
      </w:r>
    </w:p>
    <w:bookmarkEnd w:id="44"/>
    <w:bookmarkStart w:name="z52" w:id="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Комитету запрещается вступать в договорные отношения с субъектами предпринимательства на предмет выполнения обязанностей, являющихся полномочиями Комитета.</w:t>
      </w:r>
    </w:p>
    <w:bookmarkEnd w:id="45"/>
    <w:bookmarkStart w:name="z53" w:id="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46"/>
    <w:bookmarkStart w:name="z54" w:id="4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Комитета</w:t>
      </w:r>
    </w:p>
    <w:bookmarkEnd w:id="47"/>
    <w:bookmarkStart w:name="z55" w:id="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48"/>
    <w:bookmarkStart w:name="z56" w:id="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государственной политики в области железнодорожного и водного транспорта и последующая ее реализация;</w:t>
      </w:r>
    </w:p>
    <w:bookmarkEnd w:id="49"/>
    <w:bookmarkStart w:name="z57" w:id="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создание условий для обеспечения потребностей экономики республики и населения в перевозках, выполнении работ и оказании услуг, а также дальнейшее развитие перевозок и инфраструктуры железнодорожного и водного транспорта;</w:t>
      </w:r>
    </w:p>
    <w:bookmarkEnd w:id="50"/>
    <w:bookmarkStart w:name="z58" w:id="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защита прав и законных интересов физических и юридических лиц, а также национальных интересов государства, а также создание условий для развития конкуренции, в том числе в области международных перевозок.</w:t>
      </w:r>
    </w:p>
    <w:bookmarkEnd w:id="51"/>
    <w:bookmarkStart w:name="z59" w:id="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52"/>
    <w:bookmarkStart w:name="z60" w:id="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53"/>
    <w:bookmarkStart w:name="z61" w:id="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издает приказы в пределах своей компетенции;</w:t>
      </w:r>
    </w:p>
    <w:bookmarkEnd w:id="54"/>
    <w:bookmarkStart w:name="z62" w:id="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запрашивает и получает (отчеты, материалы) от структурных подразделений Министерства, государственных органов, организаций, их должностных лиц, физических и юридических лиц, необходимую информацию и материалы;</w:t>
      </w:r>
    </w:p>
    <w:bookmarkEnd w:id="55"/>
    <w:bookmarkStart w:name="z63" w:id="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вносит предложения по совершенствованию законодательства Республики Казахстан;</w:t>
      </w:r>
    </w:p>
    <w:bookmarkEnd w:id="56"/>
    <w:bookmarkStart w:name="z64" w:id="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проводит совещания, семинары, конференции, круглые столы, конкурсы и иные мероприятия по вопросам, входящим в компетенцию Комитета;</w:t>
      </w:r>
    </w:p>
    <w:bookmarkEnd w:id="57"/>
    <w:bookmarkStart w:name="z65" w:id="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вносит предложения по созданию консультативно-совещательных органов (рабочих групп, комиссий, советов) по курируемым направлениям деятельности;</w:t>
      </w:r>
    </w:p>
    <w:bookmarkEnd w:id="58"/>
    <w:bookmarkStart w:name="z66" w:id="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проверяет исполнение договорных обязательств и принимает акты об оказанных услугах;</w:t>
      </w:r>
    </w:p>
    <w:bookmarkEnd w:id="59"/>
    <w:bookmarkStart w:name="z67" w:id="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осуществляет иные права, предусмотренные действующим законодательством Республики Казахстан.</w:t>
      </w:r>
    </w:p>
    <w:bookmarkEnd w:id="60"/>
    <w:bookmarkStart w:name="z68" w:id="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61"/>
    <w:bookmarkStart w:name="z69" w:id="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Комитет задач и функций;</w:t>
      </w:r>
    </w:p>
    <w:bookmarkEnd w:id="62"/>
    <w:bookmarkStart w:name="z70" w:id="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63"/>
    <w:bookmarkStart w:name="z71" w:id="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подготовка разъяснений по вопросам, входящим в компетенцию Комитета;</w:t>
      </w:r>
    </w:p>
    <w:bookmarkEnd w:id="64"/>
    <w:bookmarkStart w:name="z72" w:id="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представление необходимых материалов и справок в пределах своей компетенции и в рамках законодательства в случае официального запроса об этом структурными подразделениями Министерства и государственными органами;</w:t>
      </w:r>
    </w:p>
    <w:bookmarkEnd w:id="65"/>
    <w:bookmarkStart w:name="z73" w:id="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обеспечение сохранности государственной собственности, находящейся на балансе Комитета;</w:t>
      </w:r>
    </w:p>
    <w:bookmarkEnd w:id="66"/>
    <w:bookmarkStart w:name="z74" w:id="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ведение бухгалтерского учета;</w:t>
      </w:r>
    </w:p>
    <w:bookmarkEnd w:id="67"/>
    <w:bookmarkStart w:name="z75" w:id="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составление и предоставление бухгалтерской и финансовой отчетности в Министерство;</w:t>
      </w:r>
    </w:p>
    <w:bookmarkEnd w:id="68"/>
    <w:bookmarkStart w:name="z76" w:id="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обеспечение полного, своевременного и эффективное использование бюджетных средств, выделенных Комитету;</w:t>
      </w:r>
    </w:p>
    <w:bookmarkEnd w:id="69"/>
    <w:bookmarkStart w:name="z77" w:id="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9) проведение процедуры государственных закупок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государственных закупках".</w:t>
      </w:r>
    </w:p>
    <w:bookmarkEnd w:id="70"/>
    <w:bookmarkStart w:name="z78" w:id="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71"/>
    <w:bookmarkStart w:name="z79" w:id="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государственной политики в пределах своей компетенции;</w:t>
      </w:r>
    </w:p>
    <w:bookmarkEnd w:id="72"/>
    <w:bookmarkStart w:name="z80" w:id="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участие в разработке, согласование и утверждение нормативных правовых актов в пределах своей компетенции;</w:t>
      </w:r>
    </w:p>
    <w:bookmarkEnd w:id="73"/>
    <w:bookmarkStart w:name="z81" w:id="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внутренних водных путей в судоходном состоянии и содержание шлюзов;</w:t>
      </w:r>
    </w:p>
    <w:bookmarkEnd w:id="74"/>
    <w:bookmarkStart w:name="z82" w:id="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разработка и согласование технических регламентов и стандартов;</w:t>
      </w:r>
    </w:p>
    <w:bookmarkEnd w:id="75"/>
    <w:bookmarkStart w:name="z83" w:id="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согласование нормативов предоставления земельных участков в соответствии с проектно-технической документацией и генеральными схемами развития железнодорожных путей и железнодорожных станций;</w:t>
      </w:r>
    </w:p>
    <w:bookmarkEnd w:id="7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6) исключен приказом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85" w:id="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разработка правил технологического взаимодействия участников перевозочного процесса;</w:t>
      </w:r>
    </w:p>
    <w:bookmarkEnd w:id="77"/>
    <w:bookmarkStart w:name="z86" w:id="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разработка перечня станционных путей, объектов электроснабжения, сигнализации, связи, устройств, оборудования, зданий, строений, сооружений и иных объектов, технологически необходимых для функционирования магистральной железнодорожной сети, по согласованию с государственным органом, осуществляющим руководство в сферах естественных монополий;</w:t>
      </w:r>
    </w:p>
    <w:bookmarkEnd w:id="78"/>
    <w:bookmarkStart w:name="z87" w:id="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разработка порядка и мер обеспечения обязательств по договорам на организацию перевозок и (или) выполнение услуг, связанных с перевозкой;</w:t>
      </w:r>
    </w:p>
    <w:bookmarkEnd w:id="79"/>
    <w:bookmarkStart w:name="z88" w:id="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разработка перечня грузов, подлежащих сопровождению военизированной охраной при перевозке железнодорожным транспортом;</w:t>
      </w:r>
    </w:p>
    <w:bookmarkEnd w:id="80"/>
    <w:bookmarkStart w:name="z89" w:id="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разработка порядка награждения работников железнодорожного транспорта знаком профессионального отличия;</w:t>
      </w:r>
    </w:p>
    <w:bookmarkEnd w:id="81"/>
    <w:bookmarkStart w:name="z90" w:id="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разработка порядка предоставления услуг экспедитора;</w:t>
      </w:r>
    </w:p>
    <w:bookmarkEnd w:id="82"/>
    <w:bookmarkStart w:name="z91" w:id="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разработка порядка предоставления услуг операторов вагонов (контейнеров);</w:t>
      </w:r>
    </w:p>
    <w:bookmarkEnd w:id="83"/>
    <w:bookmarkStart w:name="z92" w:id="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разработка порядка предоставления услуг локомотивной тяги;</w:t>
      </w:r>
    </w:p>
    <w:bookmarkEnd w:id="84"/>
    <w:bookmarkStart w:name="z93" w:id="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разработка перечня операций, входящих в услуги магистральной железнодорожной сети, по согласованию с государственным органом, осуществляющим руководство в сферах естественных монополий;</w:t>
      </w:r>
    </w:p>
    <w:bookmarkEnd w:id="8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16) исключен приказом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95" w:id="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разработка инструкции по движению поездов и маневровой работе на железнодорожном транспорте;</w:t>
      </w:r>
    </w:p>
    <w:bookmarkEnd w:id="86"/>
    <w:bookmarkStart w:name="z96" w:id="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разработка правил организации продажи проездных документов (билетов) на железнодорожном транспорте в Республике Казахстан;</w:t>
      </w:r>
    </w:p>
    <w:bookmarkEnd w:id="87"/>
    <w:bookmarkStart w:name="z97" w:id="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разработка порядка ведения учета и представления отчетности о перевозках пассажиров, багажа, грузобагажа, грузов и использовании подвижного состава при перевозках;</w:t>
      </w:r>
    </w:p>
    <w:bookmarkEnd w:id="88"/>
    <w:bookmarkStart w:name="z98" w:id="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разработка терминов, связанных с движением поездов;</w:t>
      </w:r>
    </w:p>
    <w:bookmarkEnd w:id="89"/>
    <w:bookmarkStart w:name="z99" w:id="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разработка порядка и условий прицепки и курсирования подвижного состава в составе пассажирских поездов;</w:t>
      </w:r>
    </w:p>
    <w:bookmarkEnd w:id="90"/>
    <w:bookmarkStart w:name="z100" w:id="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разработка технических и технологических типовых норм расходов сырья и материалов, запасных частей, оборудования, топлива, энергии, технических потерь для субъектов естественных монополий на железнодорожном транспорте;</w:t>
      </w:r>
    </w:p>
    <w:bookmarkEnd w:id="91"/>
    <w:bookmarkStart w:name="z101" w:id="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разработка перечня железнодорожных вокзалов согласно их классу;</w:t>
      </w:r>
    </w:p>
    <w:bookmarkEnd w:id="92"/>
    <w:bookmarkStart w:name="z102" w:id="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разработка правил обеспечения военизированной охраной грузов при перевозке железнодорожным транспортом;</w:t>
      </w:r>
    </w:p>
    <w:bookmarkEnd w:id="93"/>
    <w:bookmarkStart w:name="z103" w:id="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разработка перечня социально значимых пассажирских межобластных сообщений;</w:t>
      </w:r>
    </w:p>
    <w:bookmarkEnd w:id="94"/>
    <w:bookmarkStart w:name="z104" w:id="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разработка перечня магистральных путей, входящих в магистральную железнодорожную сеть;</w:t>
      </w:r>
    </w:p>
    <w:bookmarkEnd w:id="95"/>
    <w:bookmarkStart w:name="z105" w:id="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разработка правил передачи в состав магистральной железнодорожной сети объектов, построенных за счет средств физических и юридических лиц;</w:t>
      </w:r>
    </w:p>
    <w:bookmarkEnd w:id="96"/>
    <w:bookmarkStart w:name="z106" w:id="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разработка правил организации перевозок пассажиров в межобластном и международном сообщениях;</w:t>
      </w:r>
    </w:p>
    <w:bookmarkEnd w:id="97"/>
    <w:bookmarkStart w:name="z107" w:id="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разработка правил пользования магистральной железнодорожной сетью;</w:t>
      </w:r>
    </w:p>
    <w:bookmarkEnd w:id="98"/>
    <w:bookmarkStart w:name="z3042" w:id="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29-1) утверждение затрат на реализацию инвестиционного проекта по развитию магистральной железнодорожной сети, с указанием стоимости и количества, приобретаемых материалов и основных средств, работ;</w:t>
      </w:r>
    </w:p>
    <w:bookmarkEnd w:id="99"/>
    <w:bookmarkStart w:name="z108" w:id="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разработка правил доступа к автоматизированной системе управления пассажирскими перевозками и технологического взаимодействия при организации продажи проездных документов (билетов);</w:t>
      </w:r>
    </w:p>
    <w:bookmarkEnd w:id="100"/>
    <w:bookmarkStart w:name="z109" w:id="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разработка правил нахождения пассажиров, граждан и размещения объектов в зонах повышенной опасности железнодорожного транспорта, проведения в них работ, проезда и перехода через железнодорожные пути;</w:t>
      </w:r>
    </w:p>
    <w:bookmarkEnd w:id="101"/>
    <w:bookmarkStart w:name="z110" w:id="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разработка правил проведения конкурса на основе открытого тендера по определению перевозчиков, осуществляющих перевозки пассажиров по социально значимым сообщениям, расходы которых подлежат долгосрочному субсидированию за счет бюджетных средств;</w:t>
      </w:r>
    </w:p>
    <w:bookmarkEnd w:id="102"/>
    <w:bookmarkStart w:name="z111" w:id="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разработка правил долгосрочного субсидирования расходов перевозчика, связанных с осуществлением перевозок пассажиров по социально значимым сообщениям;</w:t>
      </w:r>
    </w:p>
    <w:bookmarkEnd w:id="103"/>
    <w:bookmarkStart w:name="z112" w:id="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разработка правил организации деятельности железнодорожных вокзалов;</w:t>
      </w:r>
    </w:p>
    <w:bookmarkEnd w:id="104"/>
    <w:bookmarkStart w:name="z113" w:id="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разработка методики определения класса железнодорожных вокзалов;</w:t>
      </w:r>
    </w:p>
    <w:bookmarkEnd w:id="105"/>
    <w:bookmarkStart w:name="z114" w:id="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разработка методики определения предельных уровней цен (тарифов) на услуги по перевозке пассажиров по социально значимым сообщениям;</w:t>
      </w:r>
    </w:p>
    <w:bookmarkEnd w:id="106"/>
    <w:bookmarkStart w:name="z115" w:id="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разработка порядка взаимодействия национальной железнодорожной компании и перевозчиков с государственными органами при осуществлении перевозок;</w:t>
      </w:r>
    </w:p>
    <w:bookmarkEnd w:id="107"/>
    <w:bookmarkStart w:name="z116" w:id="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разработка квалификационных требований для допуска граждан к работе в качестве морских лоцманов;</w:t>
      </w:r>
    </w:p>
    <w:bookmarkEnd w:id="108"/>
    <w:bookmarkStart w:name="z117" w:id="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разработка типового договора на долгосрочное субсидирование расходов перевозчика, связанных с осуществлением перевозок пассажиров по социально значимым сообщениям;</w:t>
      </w:r>
    </w:p>
    <w:bookmarkEnd w:id="109"/>
    <w:bookmarkStart w:name="z118" w:id="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разработка правил субсидирования ставок вознаграждения при кредитовании и финансовом лизинге на приобретение вагонов и локомотивов;</w:t>
      </w:r>
    </w:p>
    <w:bookmarkEnd w:id="110"/>
    <w:bookmarkStart w:name="z119" w:id="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разработка положения о капитане морского порта;</w:t>
      </w:r>
    </w:p>
    <w:bookmarkEnd w:id="111"/>
    <w:bookmarkStart w:name="z120" w:id="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разработка правил классификации и постройки морских судов;</w:t>
      </w:r>
    </w:p>
    <w:bookmarkEnd w:id="112"/>
    <w:bookmarkStart w:name="z121" w:id="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разработка правил освидетельствования грузоподъемных устройств морских судов;</w:t>
      </w:r>
    </w:p>
    <w:bookmarkEnd w:id="113"/>
    <w:bookmarkStart w:name="z122" w:id="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разработка правил обеспечения питанием экипажей морских судов;</w:t>
      </w:r>
    </w:p>
    <w:bookmarkEnd w:id="114"/>
    <w:bookmarkStart w:name="z123" w:id="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разработка особенностей регулирования рабочего времени и времени отдыха плавательного состава судов морского флота Республики Казахстан по согласованию с уполномоченным государственным органом по труду;</w:t>
      </w:r>
    </w:p>
    <w:bookmarkEnd w:id="115"/>
    <w:bookmarkStart w:name="z124" w:id="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разработка образцов профессионального диплома, подтверждения профессионального диплома, правил дипломирования моряков;</w:t>
      </w:r>
    </w:p>
    <w:bookmarkEnd w:id="116"/>
    <w:bookmarkStart w:name="z125" w:id="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разработка перечня опасных грузов, предназначенных для перевозки судами в сферах внутреннего водного транспорта и морского транспорта;</w:t>
      </w:r>
    </w:p>
    <w:bookmarkEnd w:id="117"/>
    <w:bookmarkStart w:name="z126" w:id="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разработка образца мореходной книжки, порядка ее оформления и выдачи;</w:t>
      </w:r>
    </w:p>
    <w:bookmarkEnd w:id="118"/>
    <w:bookmarkStart w:name="z127" w:id="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разработка правил определения уполномоченной организации по освидетельствованию организаций образования, осуществляющих подготовку (переподготовку) и повышение квалификации специалистов морского транспорта, морских учебно-тренажерных центров;</w:t>
      </w:r>
    </w:p>
    <w:bookmarkEnd w:id="119"/>
    <w:bookmarkStart w:name="z128" w:id="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разработка правил по оборудованию морских судов;</w:t>
      </w:r>
    </w:p>
    <w:bookmarkEnd w:id="120"/>
    <w:bookmarkStart w:name="z129" w:id="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разработка правил плавания и стоянки судов в морских портах Республики Казахстан и на подходах к ним;</w:t>
      </w:r>
    </w:p>
    <w:bookmarkEnd w:id="121"/>
    <w:bookmarkStart w:name="z130" w:id="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разработка перечня судовых документов, правил ведения судовых документов и требований к судовым документам;</w:t>
      </w:r>
    </w:p>
    <w:bookmarkEnd w:id="122"/>
    <w:bookmarkStart w:name="z131" w:id="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разработка правил перевозок пассажиров, багажа и грузов морским транспортом Республики Казахстан;</w:t>
      </w:r>
    </w:p>
    <w:bookmarkEnd w:id="123"/>
    <w:bookmarkStart w:name="z132" w:id="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54) разработка требований минимального состава экипажа судна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торговом мореплавании";</w:t>
      </w:r>
    </w:p>
    <w:bookmarkEnd w:id="124"/>
    <w:bookmarkStart w:name="z133" w:id="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55) разработка формы и порядка ведения журнала непрерывной регистрации истории судна;</w:t>
      </w:r>
    </w:p>
    <w:bookmarkEnd w:id="125"/>
    <w:bookmarkStart w:name="z134" w:id="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56) разработка устава службы на судах морского транспорта Республики Казахстан;</w:t>
      </w:r>
    </w:p>
    <w:bookmarkEnd w:id="126"/>
    <w:bookmarkStart w:name="z135" w:id="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57) разработка перечня и форм свидетельств подготовки специалистов морского транспорта в соответствии с требованиями международных договоров Республики Казахстан в области торгового мореплавания;</w:t>
      </w:r>
    </w:p>
    <w:bookmarkEnd w:id="127"/>
    <w:bookmarkStart w:name="z136" w:id="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58) разработка правил размещения морских портов для их строительства;</w:t>
      </w:r>
    </w:p>
    <w:bookmarkEnd w:id="128"/>
    <w:bookmarkStart w:name="z137" w:id="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59) разработка правил выдачи свидетельства о страховании или ином финансовом обеспечении гражданской ответственности за ущерб от загрязнения нефтью;</w:t>
      </w:r>
    </w:p>
    <w:bookmarkEnd w:id="129"/>
    <w:bookmarkStart w:name="z138" w:id="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60) разработка порядка ведения реестров удостоверений личности моряка Республики Казахстан, профессиональных дипломов, подтверждений профессиональных дипломов, льготных разрешений, мореходных книжек;</w:t>
      </w:r>
    </w:p>
    <w:bookmarkEnd w:id="130"/>
    <w:bookmarkStart w:name="z139" w:id="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61) разработка правил медицинского осмотра членов экипажа судна, требований к состоянию их здоровья и физической пригодности, а также формы медицинского заключения по согласованию с уполномоченным органом в области здравоохранения;</w:t>
      </w:r>
    </w:p>
    <w:bookmarkEnd w:id="131"/>
    <w:bookmarkStart w:name="z140" w:id="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62) разработка правил освидетельствования организаций образования, осуществляющих подготовку (переподготовку) и повышение квалификации специалистов морского транспорта, морских учебно-тренажерных центров и требований к ним;</w:t>
      </w:r>
    </w:p>
    <w:bookmarkEnd w:id="132"/>
    <w:bookmarkStart w:name="z141" w:id="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63) разработка положения о лоцманской службе;</w:t>
      </w:r>
    </w:p>
    <w:bookmarkEnd w:id="133"/>
    <w:bookmarkStart w:name="z142" w:id="1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64) разработка перечня участков внутренних водных путей, типов и размеров судов, подлежащих обязательной лоцманской проводке;</w:t>
      </w:r>
    </w:p>
    <w:bookmarkEnd w:id="134"/>
    <w:bookmarkStart w:name="z143" w:id="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65) разработка правил освидетельствования судов в эксплуатации;</w:t>
      </w:r>
    </w:p>
    <w:bookmarkEnd w:id="135"/>
    <w:bookmarkStart w:name="z144" w:id="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66) разработка правил технического наблюдения за постройкой судов и изготовлением материалов и изделий;</w:t>
      </w:r>
    </w:p>
    <w:bookmarkEnd w:id="136"/>
    <w:bookmarkStart w:name="z145" w:id="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67) разработка правил пропуска судов через судоходные шлюзы;</w:t>
      </w:r>
    </w:p>
    <w:bookmarkEnd w:id="137"/>
    <w:bookmarkStart w:name="z146" w:id="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68) разработка правил по обновлению судов внутреннего водного плавания и судов смешанного "река – море" плавания;</w:t>
      </w:r>
    </w:p>
    <w:bookmarkEnd w:id="138"/>
    <w:bookmarkStart w:name="z147" w:id="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69) разработка правил по обновлению судов технического флота;</w:t>
      </w:r>
    </w:p>
    <w:bookmarkEnd w:id="139"/>
    <w:bookmarkStart w:name="z148" w:id="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70) разработка правил постройки судов внутреннего плавания;</w:t>
      </w:r>
    </w:p>
    <w:bookmarkEnd w:id="140"/>
    <w:bookmarkStart w:name="z149" w:id="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71) разработка порядка и сроков подъема затонувшего имущества;</w:t>
      </w:r>
    </w:p>
    <w:bookmarkEnd w:id="141"/>
    <w:bookmarkStart w:name="z150" w:id="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72) разработка правил планирования и проведения путевых работ по обеспечению безопасности судоходства на внутренних водных путях;</w:t>
      </w:r>
    </w:p>
    <w:bookmarkEnd w:id="142"/>
    <w:bookmarkStart w:name="z151" w:id="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73) разработка форм и сроков, а также правил составления отчетности о плавании судов по судоходным водным путям по согласованию с уполномоченным органом в области государственной статистики;</w:t>
      </w:r>
    </w:p>
    <w:bookmarkEnd w:id="143"/>
    <w:bookmarkStart w:name="z152" w:id="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74) разработка правил в области безопасности и охраны труда на судах внутреннего водного транспорта по согласованию с уполномоченным государственным органом по труду;</w:t>
      </w:r>
    </w:p>
    <w:bookmarkEnd w:id="144"/>
    <w:bookmarkStart w:name="z153" w:id="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75) разработка правил эксплуатации внутренних водных путей;</w:t>
      </w:r>
    </w:p>
    <w:bookmarkEnd w:id="145"/>
    <w:bookmarkStart w:name="z154" w:id="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76) разработка правил пользования береговой полосой;</w:t>
      </w:r>
    </w:p>
    <w:bookmarkEnd w:id="146"/>
    <w:bookmarkStart w:name="z155" w:id="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77) разработка правил осуществления лоцманской проводки судов в сферах внутреннего водного и морского транспорта;</w:t>
      </w:r>
    </w:p>
    <w:bookmarkEnd w:id="147"/>
    <w:bookmarkStart w:name="z156" w:id="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78) разработка правил захода судов в порт и выхода их из порта, плавания судов в пределах акватории порта и стоянки в порту;</w:t>
      </w:r>
    </w:p>
    <w:bookmarkEnd w:id="148"/>
    <w:bookmarkStart w:name="z157" w:id="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79) разработка правил устройства временных приспособлений и наплавных сооружений для причаливания, швартовки и стоянки судов, плотов и иных плавучих объектов, посадки на суда и высадки с судов пассажиров, погрузки, выгрузки и хранения грузов;</w:t>
      </w:r>
    </w:p>
    <w:bookmarkEnd w:id="149"/>
    <w:bookmarkStart w:name="z158" w:id="1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80) разработка правил перевозок пассажиров, багажа и грузов на внутреннем водном транспорте;</w:t>
      </w:r>
    </w:p>
    <w:bookmarkEnd w:id="150"/>
    <w:bookmarkStart w:name="z159" w:id="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81) разработка правил технической эксплуатации судов внутреннего водного плавания;</w:t>
      </w:r>
    </w:p>
    <w:bookmarkEnd w:id="151"/>
    <w:bookmarkStart w:name="z160" w:id="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82) разработка правил плавания по внутренним водным путям;</w:t>
      </w:r>
    </w:p>
    <w:bookmarkEnd w:id="152"/>
    <w:bookmarkStart w:name="z161" w:id="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83) разработка устава службы на судах;</w:t>
      </w:r>
    </w:p>
    <w:bookmarkEnd w:id="153"/>
    <w:bookmarkStart w:name="z162" w:id="1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84) разработка правил буксировки судов, плотов и иных плавучих объектов;</w:t>
      </w:r>
    </w:p>
    <w:bookmarkEnd w:id="154"/>
    <w:bookmarkStart w:name="z163" w:id="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85) разработка правил технической эксплуатации, обследования и ремонта судоходных гидротехнических сооружений (шлюзов);</w:t>
      </w:r>
    </w:p>
    <w:bookmarkEnd w:id="155"/>
    <w:bookmarkStart w:name="z164" w:id="1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86) разработка правил по определению размера, режима пользования землями охранных зон и использования земель для нужд железнодорожного транспорта в полосе отвода;</w:t>
      </w:r>
    </w:p>
    <w:bookmarkEnd w:id="156"/>
    <w:bookmarkStart w:name="z165" w:id="1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87) разработка правил строительства судов внутреннего и смешанного "река-море" плавания с использованием элементов эксплуатировавшихся судов;</w:t>
      </w:r>
    </w:p>
    <w:bookmarkEnd w:id="157"/>
    <w:bookmarkStart w:name="z166" w:id="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88) разработка перечня обязательных услуг морского порта;</w:t>
      </w:r>
    </w:p>
    <w:bookmarkEnd w:id="158"/>
    <w:bookmarkStart w:name="z167" w:id="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89) разработка правил перевозки опасных грузов;</w:t>
      </w:r>
    </w:p>
    <w:bookmarkEnd w:id="159"/>
    <w:bookmarkStart w:name="z168" w:id="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90) разработка правил и требований по охране судов и портовых средств;</w:t>
      </w:r>
    </w:p>
    <w:bookmarkEnd w:id="160"/>
    <w:bookmarkStart w:name="z169" w:id="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91) разработка требований к режиму работы, а также правил открытия и закрытия железнодорожных станций, разъездов для выполнения всех или отдельных операций по согласованию с местными представительными и исполнительными органами областей, города республиканского значения, столицы, района (города областного значения) и иных населенных пунктов;</w:t>
      </w:r>
    </w:p>
    <w:bookmarkEnd w:id="161"/>
    <w:bookmarkStart w:name="z170" w:id="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92) разработка перечня должностей (профессий) работников в сфере внутреннего водного транспорта, имеющих право ношения форменной одежды (без погон), образцов форменной одежды (без погон) и знаков различия работников в сфере внутреннего водного транспорта, имеющих еҰ право ношения, порядка ношения форменной одежды (без погон), образцов форменной одежды (без погон) и знаков различия работников в сфере внутреннего водного транспорта, имеющих еҰ право ношения;</w:t>
      </w:r>
    </w:p>
    <w:bookmarkEnd w:id="162"/>
    <w:bookmarkStart w:name="z171" w:id="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93) разработка порядка согласования примыкания вновь строящихся путей к существующим подъездным путям;</w:t>
      </w:r>
    </w:p>
    <w:bookmarkEnd w:id="163"/>
    <w:bookmarkStart w:name="z172" w:id="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94) разработка методики определения объемов субсидирования расходов перевозчиков, осуществляющих перевозки пассажиров по социально значимым сообщениям;</w:t>
      </w:r>
    </w:p>
    <w:bookmarkEnd w:id="164"/>
    <w:bookmarkStart w:name="z173" w:id="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95) разработка положения о национальном морском перевозчике;</w:t>
      </w:r>
    </w:p>
    <w:bookmarkEnd w:id="165"/>
    <w:bookmarkStart w:name="z174" w:id="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96) разработка и утверждение типового договора на субсидирование ставки вознаграждения при кредитовании и финансовом лизинге на приобретение вагонов и локомотивов;</w:t>
      </w:r>
    </w:p>
    <w:bookmarkEnd w:id="166"/>
    <w:bookmarkStart w:name="z175" w:id="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97) определение уполномоченной организации для проведения оценки охраны портовых средств и разработки плана охраны портовых средств;</w:t>
      </w:r>
    </w:p>
    <w:bookmarkEnd w:id="167"/>
    <w:bookmarkStart w:name="z176" w:id="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98) разработка требований по профессиональной подготовке и здоровью к работникам железнодорожного транспорта, непосредственно связанным с движением поездов;</w:t>
      </w:r>
    </w:p>
    <w:bookmarkEnd w:id="168"/>
    <w:bookmarkStart w:name="z177" w:id="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99) разработка правил осуществления экспедиторской деятельности на морском транспорте Республики Казахстан;</w:t>
      </w:r>
    </w:p>
    <w:bookmarkEnd w:id="169"/>
    <w:bookmarkStart w:name="z178" w:id="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100) разработка форм коммерческих актов и актов общей формы, порядка их составления и порядка удостоверения обстоятельств, не требующих составления актов;</w:t>
      </w:r>
    </w:p>
    <w:bookmarkEnd w:id="170"/>
    <w:bookmarkStart w:name="z179" w:id="1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101) разработка правил особенностей регулирования труда моряков и оплаты их труда по согласованию с уполномоченным государственным органом по труду;</w:t>
      </w:r>
    </w:p>
    <w:bookmarkEnd w:id="171"/>
    <w:bookmarkStart w:name="z180" w:id="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102) разработка порядка прекращения железнодорожного сообщения по железнодорожным путям, являющимся государственной собственностью;</w:t>
      </w:r>
    </w:p>
    <w:bookmarkEnd w:id="172"/>
    <w:bookmarkStart w:name="z181" w:id="1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103) утверждение инвестиционных программ субъектов естественных монополий совместно с уполномоченным органом, осуществляющим руководство в сферах естественных монополий;</w:t>
      </w:r>
    </w:p>
    <w:bookmarkEnd w:id="173"/>
    <w:bookmarkStart w:name="z182" w:id="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104) разработка подзаконных нормативных правовых актов, определяющих порядок оказания государственных услуг;</w:t>
      </w:r>
    </w:p>
    <w:bookmarkEnd w:id="174"/>
    <w:bookmarkStart w:name="z183" w:id="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105) разработка правил государственной регистрации судов и прав на них;</w:t>
      </w:r>
    </w:p>
    <w:bookmarkEnd w:id="17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106) исключен приказом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85" w:id="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107) разработка правил выдачи разрешения на эксплуатацию судна, плавающего под флагом иностранного государства, в казахстанском секторе Каспийского моря; </w:t>
      </w:r>
    </w:p>
    <w:bookmarkEnd w:id="176"/>
    <w:bookmarkStart w:name="z186" w:id="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108) разработка перечня операций, входящих в услуги подъездных путей, по согласованию с государственным органом, осуществляющим руководство в сферах естественных монополий;</w:t>
      </w:r>
    </w:p>
    <w:bookmarkEnd w:id="177"/>
    <w:bookmarkStart w:name="z187" w:id="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109) разработка правил субсидирования ставок купонного вознаграждения по облигациям перевозчика, выпущенным в целях развития магистральной железнодорожной сети и подвижного состава железнодорожного транспорта;</w:t>
      </w:r>
    </w:p>
    <w:bookmarkEnd w:id="178"/>
    <w:bookmarkStart w:name="z188" w:id="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110) разработка типового договора на субсидирование ставок купонного вознаграждения по облигациям перевозчика, выпущенным в целях развития магистральной железнодорожной сети и подвижного состава железнодорожного транспорта;</w:t>
      </w:r>
    </w:p>
    <w:bookmarkEnd w:id="179"/>
    <w:bookmarkStart w:name="z189" w:id="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111) разработка правил включения и исключения магистральных, станционных путей и иных объектов магистральной железнодорожной сети из перечня магистральных, станционных путей и иных объектов, технологически необходимых для функционирования магистральной железнодорожной сети;</w:t>
      </w:r>
    </w:p>
    <w:bookmarkEnd w:id="180"/>
    <w:bookmarkStart w:name="z190" w:id="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112) разработка правил долгосрочного субсидирования расходов оператора локомотивной тяги в пассажирском движении по социально значимым сообщениям;</w:t>
      </w:r>
    </w:p>
    <w:bookmarkEnd w:id="181"/>
    <w:bookmarkStart w:name="z191" w:id="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113) разработка методики определения объемов долгосрочного субсидирования расходов оператора локомотивной тяги в пассажирском движении по социально значимым сообщениям;</w:t>
      </w:r>
    </w:p>
    <w:bookmarkEnd w:id="182"/>
    <w:bookmarkStart w:name="z192" w:id="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114) разработка правил отнесения водных объектов к категории судоходных и перечня судоходных водных путей;</w:t>
      </w:r>
    </w:p>
    <w:bookmarkEnd w:id="18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115) исключен приказом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94" w:id="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116) осуществление навигационно-гидрографического обеспечения условий плавания судов по внутренним водным путям, за исключением участков пограничной зоны Республики Казахстан;</w:t>
      </w:r>
    </w:p>
    <w:bookmarkEnd w:id="184"/>
    <w:bookmarkStart w:name="z195" w:id="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117) осуществление руководства деятельностью подведомственных организаций по планированию и проведению мероприятий по обеспечению национальной безопасности;</w:t>
      </w:r>
    </w:p>
    <w:bookmarkEnd w:id="185"/>
    <w:bookmarkStart w:name="z196" w:id="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118) обеспечение соблюдения законов и иных нормативных правовых актов в области национальной безопасности;</w:t>
      </w:r>
    </w:p>
    <w:bookmarkEnd w:id="186"/>
    <w:bookmarkStart w:name="z197" w:id="1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119) осуществление международного сотрудничества в пределах своей компетенции;</w:t>
      </w:r>
    </w:p>
    <w:bookmarkEnd w:id="187"/>
    <w:bookmarkStart w:name="z198" w:id="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120) обеспечение защиты прав потребителей при оказании государственных услуг;</w:t>
      </w:r>
    </w:p>
    <w:bookmarkEnd w:id="188"/>
    <w:bookmarkStart w:name="z199" w:id="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121) принятие решения о предоставлении права плавания под Государственным флагом Республики Казахстан и временном переводе судна под флаг иностранного государства;</w:t>
      </w:r>
    </w:p>
    <w:bookmarkEnd w:id="189"/>
    <w:bookmarkStart w:name="z200" w:id="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122) выдача разрешения на эксплуатацию судна, плавающего под флагом иностранного государства, в казахстанском секторе Каспийского моря;</w:t>
      </w:r>
    </w:p>
    <w:bookmarkEnd w:id="190"/>
    <w:bookmarkStart w:name="z201" w:id="1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123) осуществление прекращения железнодорожного сообщения по железнодорожным путям, являющимся государственной собственностью;</w:t>
      </w:r>
    </w:p>
    <w:bookmarkEnd w:id="191"/>
    <w:bookmarkStart w:name="z202" w:id="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124) обеспечение соблюдения законов и иных нормативных правовых актов Республики Казахстан в пределах своей компетенции в области защиты государственных секретов, гражданской обороны, мобилизационной подготовки и мобилизации;</w:t>
      </w:r>
    </w:p>
    <w:bookmarkEnd w:id="192"/>
    <w:bookmarkStart w:name="z203" w:id="1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125) разработка тарифов (цен) за пользование услугами навигационного центра;</w:t>
      </w:r>
    </w:p>
    <w:bookmarkEnd w:id="193"/>
    <w:bookmarkStart w:name="z204" w:id="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126) разработка правил эксплуатации морских портов, в том числе морских портов имеющих статус международного значения, портовых сооружений и акватории морского порта;</w:t>
      </w:r>
    </w:p>
    <w:bookmarkEnd w:id="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126-1) определение порядка и формы подтверждения целевого назначения товаров в пределах своей компетенции по согласованию с уполномоченным органом в области регулирования торговой деятельности;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126-2) осуществление подтверждения целевого назначения товаров в пределах своей компетенции;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127) исключен приказом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6" w:id="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128) разработка правил перевозок грузов железнодорожным транспортом;</w:t>
      </w:r>
    </w:p>
    <w:bookmarkEnd w:id="195"/>
    <w:bookmarkStart w:name="z207" w:id="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129) разработка правил разработки единых технологических процессов работы подъездных путей и станций примыкания;</w:t>
      </w:r>
    </w:p>
    <w:bookmarkEnd w:id="196"/>
    <w:bookmarkStart w:name="z208" w:id="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130) разработка типовых договоров между перевозчиком и экспедитором об организации перевозок грузов железнодорожным транспортом;</w:t>
      </w:r>
    </w:p>
    <w:bookmarkEnd w:id="197"/>
    <w:bookmarkStart w:name="z209" w:id="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131) разработка по согласованию с уполномоченным органом в области охраны окружающей среды правил по предотвращению загрязнений с судов;</w:t>
      </w:r>
    </w:p>
    <w:bookmarkEnd w:id="198"/>
    <w:bookmarkStart w:name="z210" w:id="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132) разработка правил предоставления статуса морского порта;</w:t>
      </w:r>
    </w:p>
    <w:bookmarkEnd w:id="199"/>
    <w:bookmarkStart w:name="z211" w:id="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133) разработка правил применения цен (тарифов) за обязательные услуги морского порта;</w:t>
      </w:r>
    </w:p>
    <w:bookmarkEnd w:id="200"/>
    <w:bookmarkStart w:name="z212" w:id="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134) разработка правил плавания в территориальных водах Республики Казахстан;</w:t>
      </w:r>
    </w:p>
    <w:bookmarkEnd w:id="201"/>
    <w:bookmarkStart w:name="z213" w:id="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135) разработка норм расходов горюче-смазочных материалов (в натуральном выражении) судами государственного технического флота;</w:t>
      </w:r>
    </w:p>
    <w:bookmarkEnd w:id="202"/>
    <w:bookmarkStart w:name="z214" w:id="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136) разработка методики определения стоимости подъема затонувшего имущества;</w:t>
      </w:r>
    </w:p>
    <w:bookmarkEnd w:id="203"/>
    <w:bookmarkStart w:name="z215" w:id="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137) разработка правил и условий присвоения статуса Национального морского перевозчика;</w:t>
      </w:r>
    </w:p>
    <w:bookmarkEnd w:id="204"/>
    <w:bookmarkStart w:name="z216" w:id="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138) разработка правил проведения спасательных операций в казахстанском секторе Каспийского моря совместно с уполномоченным органом в сфере гражданской защиты, Министерством обороны и Комитетом национальной безопасности;</w:t>
      </w:r>
    </w:p>
    <w:bookmarkEnd w:id="205"/>
    <w:bookmarkStart w:name="z217" w:id="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139) разработка перечня неснижаемых запасов материалов и оборудований, порядка их использования и хранения для каждого судоходного шлюза;</w:t>
      </w:r>
    </w:p>
    <w:bookmarkEnd w:id="206"/>
    <w:bookmarkStart w:name="z218" w:id="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140) разработка типовых учебных программ по специальностям в области водного транспорта по согласованию с уполномоченным органом в области образования и (или) уполномоченным органом в области науки и высшего образования;</w:t>
      </w:r>
    </w:p>
    <w:bookmarkEnd w:id="207"/>
    <w:bookmarkStart w:name="z219" w:id="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141) разработка правил освидетельствования морских судов;</w:t>
      </w:r>
    </w:p>
    <w:bookmarkEnd w:id="208"/>
    <w:bookmarkStart w:name="z220" w:id="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142) разработка правил выдачи и формы свидетельства о страховании или ином финансовом обеспечении ответственности за удаление затонувших судов;</w:t>
      </w:r>
    </w:p>
    <w:bookmarkEnd w:id="209"/>
    <w:bookmarkStart w:name="z221" w:id="2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143) разработка правил удаления затонувшего имущества;</w:t>
      </w:r>
    </w:p>
    <w:bookmarkEnd w:id="210"/>
    <w:bookmarkStart w:name="z222" w:id="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144) разработка методики определения объемов и стоимости работ и услуг, оказываемых предприятием уполномоченного органа;</w:t>
      </w:r>
    </w:p>
    <w:bookmarkEnd w:id="211"/>
    <w:bookmarkStart w:name="z223" w:id="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145) разработка правил действия капитана судна в случае нападения на судно лиц с целью совершения противоправных действий;</w:t>
      </w:r>
    </w:p>
    <w:bookmarkEnd w:id="212"/>
    <w:bookmarkStart w:name="z224" w:id="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146) разработка правил постройки судов смешанного "река-море" плавания;</w:t>
      </w:r>
    </w:p>
    <w:bookmarkEnd w:id="213"/>
    <w:bookmarkStart w:name="z225" w:id="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147) разработка правил ремонта судов;</w:t>
      </w:r>
    </w:p>
    <w:bookmarkEnd w:id="214"/>
    <w:bookmarkStart w:name="z226" w:id="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148) разработка Правил классификации судов внутреннего и смешанного "река-море" плавания;</w:t>
      </w:r>
    </w:p>
    <w:bookmarkEnd w:id="215"/>
    <w:bookmarkStart w:name="z227" w:id="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149) разработка формы свидетельства о минимальном составе экипажа судна;</w:t>
      </w:r>
    </w:p>
    <w:bookmarkEnd w:id="216"/>
    <w:bookmarkStart w:name="z228" w:id="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150) разработка перечня обязательных услуг порта;</w:t>
      </w:r>
    </w:p>
    <w:bookmarkEnd w:id="217"/>
    <w:bookmarkStart w:name="z229" w:id="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151) разработка порядка выдачи свидетельства о минимальном составе экипажа судна;</w:t>
      </w:r>
    </w:p>
    <w:bookmarkEnd w:id="218"/>
    <w:bookmarkStart w:name="z230" w:id="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152) разработка типовых квалификационных характеристик должностей руководителей, специалистов и других служащих организаций внутреннего водного транспорта;</w:t>
      </w:r>
    </w:p>
    <w:bookmarkEnd w:id="219"/>
    <w:bookmarkStart w:name="z231" w:id="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153) установление районов необязательной лоцманской проводки судов;</w:t>
      </w:r>
    </w:p>
    <w:bookmarkEnd w:id="220"/>
    <w:bookmarkStart w:name="z232" w:id="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154) определение уполномоченной организации по освидетельствованию организаций образования, осуществляющих подготовку (переподготовку) и повышение квалификации специалистов морского транспорта, морских учебно-тренажерных центров;</w:t>
      </w:r>
    </w:p>
    <w:bookmarkEnd w:id="221"/>
    <w:bookmarkStart w:name="z233" w:id="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155) одобрение отчета об оценке охраны портовых средств и плана охраны портовых средств и поправок к ним;</w:t>
      </w:r>
    </w:p>
    <w:bookmarkEnd w:id="222"/>
    <w:bookmarkStart w:name="z234" w:id="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156) осуществление организации обеспечения безопасности судоходства;</w:t>
      </w:r>
    </w:p>
    <w:bookmarkEnd w:id="223"/>
    <w:bookmarkStart w:name="z235" w:id="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157) разработка правил оказания государственной услуги "Выдача удостоверений личности моряка Республики Казахстан";</w:t>
      </w:r>
    </w:p>
    <w:bookmarkEnd w:id="224"/>
    <w:bookmarkStart w:name="z236" w:id="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158) взаимодействие с Морской администрацией портов Республики Казахстан по вопросам осуществления реализационных функций, в том числе государственных услуг;</w:t>
      </w:r>
    </w:p>
    <w:bookmarkEnd w:id="225"/>
    <w:bookmarkStart w:name="z237" w:id="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159) Комитет осуществляет иные полномочия, предусмотренные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2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16.05.2025 </w:t>
      </w:r>
      <w:r>
        <w:rPr>
          <w:rFonts w:ascii="Times New Roman"/>
          <w:b w:val="false"/>
          <w:i w:val="false"/>
          <w:color w:val="000000"/>
          <w:sz w:val="28"/>
        </w:rPr>
        <w:t>№ 153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38" w:id="22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Председателя Комитета при организации его деятельности</w:t>
      </w:r>
    </w:p>
    <w:bookmarkEnd w:id="227"/>
    <w:bookmarkStart w:name="z239" w:id="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Комитетом осуществляется Председателем, который несет персональную ответственность за выполнение Комитетом возложенных на него задач и осуществлением им своих полномочий.</w:t>
      </w:r>
    </w:p>
    <w:bookmarkEnd w:id="228"/>
    <w:bookmarkStart w:name="z240" w:id="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Председатель Комитета назначается на должность и освобождается от должности в соответствии с законодательством Республики Казахстан.</w:t>
      </w:r>
    </w:p>
    <w:bookmarkEnd w:id="229"/>
    <w:bookmarkStart w:name="z241" w:id="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Председатель Комитета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230"/>
    <w:bookmarkStart w:name="z242" w:id="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Председателя Комитета:</w:t>
      </w:r>
    </w:p>
    <w:bookmarkEnd w:id="231"/>
    <w:bookmarkStart w:name="z243" w:id="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определяет полномочия и обязанности своих заместителей, работников;</w:t>
      </w:r>
    </w:p>
    <w:bookmarkEnd w:id="232"/>
    <w:bookmarkStart w:name="z244" w:id="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на должности и освобождает от должностей работников Комитета;</w:t>
      </w:r>
    </w:p>
    <w:bookmarkEnd w:id="233"/>
    <w:bookmarkStart w:name="z245" w:id="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решает вопросы командирования, предоставления отпусков, оказания материальной помощи, подготовки (переподготовки), повышения квалификации, поощрения, выплаты надбавок и премирования, а также дисциплинарной ответственности работников Комитета;</w:t>
      </w:r>
    </w:p>
    <w:bookmarkEnd w:id="234"/>
    <w:bookmarkStart w:name="z246" w:id="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представляет интересы Комитета в государственных органах и иных организациях;</w:t>
      </w:r>
    </w:p>
    <w:bookmarkEnd w:id="235"/>
    <w:bookmarkStart w:name="z247" w:id="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утверждает положения о структурных подразделениях Комитета;</w:t>
      </w:r>
    </w:p>
    <w:bookmarkEnd w:id="236"/>
    <w:bookmarkStart w:name="z248" w:id="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несет персональную ответственность за реализацию республиканских бюджетных программ, по которым ответственным является Комитет;</w:t>
      </w:r>
    </w:p>
    <w:bookmarkEnd w:id="237"/>
    <w:bookmarkStart w:name="z249" w:id="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представляет руководителю аппарата Министерства к назначению, освобождению от должности, поощрению, оказанию материальной помощи и наказанию своих заместителей;</w:t>
      </w:r>
    </w:p>
    <w:bookmarkEnd w:id="238"/>
    <w:bookmarkStart w:name="z250" w:id="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представляет руководителю аппарата Министерства предложения по структуре и штатной численности Комитета;</w:t>
      </w:r>
    </w:p>
    <w:bookmarkEnd w:id="239"/>
    <w:bookmarkStart w:name="z251" w:id="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40"/>
    <w:bookmarkStart w:name="z252" w:id="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принимает решения по другим вопросам, отнесенным к его компетенции.</w:t>
      </w:r>
    </w:p>
    <w:bookmarkEnd w:id="241"/>
    <w:bookmarkStart w:name="z253" w:id="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Председателя Комитета в период его отсутствия осуществляется лицом, его замещающим в соответствии с действующим законодательством.</w:t>
      </w:r>
    </w:p>
    <w:bookmarkEnd w:id="242"/>
    <w:bookmarkStart w:name="z254" w:id="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Председатель Комитета определяет полномочия своих заместителей в соответствии с действующим законодательством.</w:t>
      </w:r>
    </w:p>
    <w:bookmarkEnd w:id="243"/>
    <w:bookmarkStart w:name="z255" w:id="24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Комитета</w:t>
      </w:r>
    </w:p>
    <w:bookmarkEnd w:id="244"/>
    <w:bookmarkStart w:name="z256" w:id="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Комитет может иметь на праве оперативного управления обособленное имущество в случаях, предусмотренных законодательством. Имущество Комитета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45"/>
    <w:bookmarkStart w:name="z257" w:id="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Комитетом, относится к республиканской собственности.</w:t>
      </w:r>
    </w:p>
    <w:bookmarkEnd w:id="246"/>
    <w:bookmarkStart w:name="z258" w:id="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47"/>
    <w:bookmarkStart w:name="z259" w:id="24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Комитета</w:t>
      </w:r>
    </w:p>
    <w:bookmarkEnd w:id="248"/>
    <w:bookmarkStart w:name="z260" w:id="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Комитета осуществляется в соответствии с законодательством Республики Казахстан.</w:t>
      </w:r>
    </w:p>
    <w:bookmarkEnd w:id="249"/>
    <w:bookmarkStart w:name="z261" w:id="25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организаций, находящихся в ведении республиканского государственного учреждения "Комитет железнодорожного и водного транспорта Министерства транспорта Республики Казахстан"</w:t>
      </w:r>
    </w:p>
    <w:bookmarkEnd w:id="250"/>
    <w:bookmarkStart w:name="z262" w:id="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Республиканское государственное казенное предприятие "Қазақстан су жолдары" Комитета транспорта Министерства транспорта Республики Казахстан.</w:t>
      </w:r>
    </w:p>
    <w:bookmarkEnd w:id="251"/>
    <w:bookmarkStart w:name="z3020" w:id="25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территориальных органов, находящихся в ведении республиканского государственного учреждения "Комитет железнодорожного и водного транспорта Министерства транспорта Республики Казахстан"</w:t>
      </w:r>
    </w:p>
    <w:bookmarkEnd w:id="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Положение дополнено перечнем в соответствии с приказом Министра транспорта РК от 03.04.2024 </w:t>
      </w:r>
      <w:r>
        <w:rPr>
          <w:rFonts w:ascii="Times New Roman"/>
          <w:b w:val="false"/>
          <w:i w:val="false"/>
          <w:color w:val="ff0000"/>
          <w:sz w:val="28"/>
        </w:rPr>
        <w:t>№ 120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Республиканское государственное учреждение "Морская администрация портов Республики Казахстан" Комитета железнодорожного и водного транспорта Министерства транспорта Республики Казахстан".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Приложение 2 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64" w:id="25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"Комитет автомобильного транспорта и транспортного контроля Министерства транспорта Республики Казахстан"</w:t>
      </w:r>
    </w:p>
    <w:bookmarkEnd w:id="253"/>
    <w:bookmarkStart w:name="z265" w:id="25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54"/>
    <w:bookmarkStart w:name="z266" w:id="2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"Комитет автомобильного транспорта и транспортного контроля Министерства транспорта Республики Казахстан" (далее – Комитет) является ведомством Министерства транспорта Республики Казахстан (далее – Министерство), осуществляющим в пределах своей компетенции регулятивные, реализационные функции в области автомобильного транспорта, контрольно-надзорные функции в области автомобильного, железнодорожного и водного транспорта, а также участвующим в выполнении стратегических функций Министерства в области автомобильного транспорта.</w:t>
      </w:r>
    </w:p>
    <w:bookmarkEnd w:id="255"/>
    <w:bookmarkStart w:name="z267" w:id="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Комитет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56"/>
    <w:bookmarkStart w:name="z268" w:id="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57"/>
    <w:bookmarkStart w:name="z269" w:id="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Комитет вступает в гражданско-правовые отношения от собственного имени.</w:t>
      </w:r>
    </w:p>
    <w:bookmarkEnd w:id="258"/>
    <w:bookmarkStart w:name="z270" w:id="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законодательством.</w:t>
      </w:r>
    </w:p>
    <w:bookmarkEnd w:id="259"/>
    <w:bookmarkStart w:name="z271" w:id="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 и другими актами, предусмотренными законодательством Республики Казахстан.</w:t>
      </w:r>
    </w:p>
    <w:bookmarkEnd w:id="260"/>
    <w:bookmarkStart w:name="z272" w:id="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Комитета утверждаются в соответствии с законодательством Республики Казахстан.</w:t>
      </w:r>
    </w:p>
    <w:bookmarkEnd w:id="261"/>
    <w:bookmarkStart w:name="z273" w:id="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Комитета: Республика Казахстан, 010000, город Астана, район Есиль, проспект Кабанбай батыра, 32/1, здание "Транспорт Тауэр".</w:t>
      </w:r>
    </w:p>
    <w:bookmarkEnd w:id="262"/>
    <w:bookmarkStart w:name="z274" w:id="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Комитета:</w:t>
      </w:r>
    </w:p>
    <w:bookmarkEnd w:id="263"/>
    <w:bookmarkStart w:name="z275" w:id="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министрлiгiнiң Автомобиль көлігі және көліктік бақылау комитетi" республикалық мемлекеттiк мекемесi;</w:t>
      </w:r>
    </w:p>
    <w:bookmarkEnd w:id="264"/>
    <w:bookmarkStart w:name="z276" w:id="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– республиканское государственное учреждение "Комитет автомобильного транспорта и транспортного контроля Министерства транспорта Республики Казахстан".</w:t>
      </w:r>
    </w:p>
    <w:bookmarkEnd w:id="265"/>
    <w:bookmarkStart w:name="z277" w:id="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Комитета.</w:t>
      </w:r>
    </w:p>
    <w:bookmarkEnd w:id="266"/>
    <w:bookmarkStart w:name="z278" w:id="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Комитета осуществляется из республиканского бюджета.</w:t>
      </w:r>
    </w:p>
    <w:bookmarkEnd w:id="267"/>
    <w:bookmarkStart w:name="z279" w:id="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Комитету запрещается вступать в договорные отношения с субъектами предпринимательства на предмет выполнения обязанностей, являющихся полномочиями Комитета.</w:t>
      </w:r>
    </w:p>
    <w:bookmarkEnd w:id="268"/>
    <w:bookmarkStart w:name="z280" w:id="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69"/>
    <w:bookmarkStart w:name="z281" w:id="27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Комитета</w:t>
      </w:r>
    </w:p>
    <w:bookmarkEnd w:id="270"/>
    <w:bookmarkStart w:name="z282" w:id="2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71"/>
    <w:bookmarkStart w:name="z283" w:id="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государственной политики в области автомобильного транспорта и последующая ее реализация;</w:t>
      </w:r>
    </w:p>
    <w:bookmarkEnd w:id="272"/>
    <w:bookmarkStart w:name="z284" w:id="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создание условий для обеспечения потребностей экономики республики и населения в автомобильных перевозках, выполнении работ и оказании услуг, а также дальнейшее развитие автомобильных перевозок и инфраструктуры автомобильного транспорта;</w:t>
      </w:r>
    </w:p>
    <w:bookmarkEnd w:id="273"/>
    <w:bookmarkStart w:name="z285" w:id="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защита прав и законных интересов физических и юридических лиц, а также национальных интересов государства, а также создание условий для развития конкуренции, в том числе в области международных автомобильных перевозок;</w:t>
      </w:r>
    </w:p>
    <w:bookmarkEnd w:id="274"/>
    <w:bookmarkStart w:name="z286" w:id="2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осуществление контроля и надзора за обеспечением безопасной эксплуатации и деятельностью на всех видах транспорта, за исключением воздушного и трубопроводного;</w:t>
      </w:r>
    </w:p>
    <w:bookmarkEnd w:id="275"/>
    <w:bookmarkStart w:name="z287" w:id="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осуществление контроля и надзора за деятельностью, а также за соблюдением юридическими и физическими лицами требований законодательства в области транспорта, за исключением воздушного и трубопроводного.</w:t>
      </w:r>
    </w:p>
    <w:bookmarkEnd w:id="276"/>
    <w:bookmarkStart w:name="z288" w:id="2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77"/>
    <w:bookmarkStart w:name="z289" w:id="2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78"/>
    <w:bookmarkStart w:name="z290" w:id="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издает приказы в пределах своей компетенции;</w:t>
      </w:r>
    </w:p>
    <w:bookmarkEnd w:id="279"/>
    <w:bookmarkStart w:name="z291" w:id="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запрашивает и получает (отчеты, материалы) от структурных подразделений Министерства и территориальных органов Комитета, государственных органов, организаций, их должностных лиц, физических и юридических лиц, необходимую информацию и материалы;</w:t>
      </w:r>
    </w:p>
    <w:bookmarkEnd w:id="280"/>
    <w:bookmarkStart w:name="z292" w:id="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вносит предложения по совершенствованию законодательства Республики Казахстан;</w:t>
      </w:r>
    </w:p>
    <w:bookmarkEnd w:id="281"/>
    <w:bookmarkStart w:name="z293" w:id="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проводит совещания, семинары, конференции, круглые столы, конкурсы и иные мероприятия по вопросам, входящим в компетенцию Комитета;</w:t>
      </w:r>
    </w:p>
    <w:bookmarkEnd w:id="282"/>
    <w:bookmarkStart w:name="z294" w:id="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вносит предложения по созданию консультативно-совещательных органов (рабочих групп, комиссий, советов) по курируемым направлениям деятельности;</w:t>
      </w:r>
    </w:p>
    <w:bookmarkEnd w:id="283"/>
    <w:bookmarkStart w:name="z295" w:id="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привлекает соответствующих специалистов для участия в экспертизах по вопросам, отнесенным к своей компетенции;</w:t>
      </w:r>
    </w:p>
    <w:bookmarkEnd w:id="284"/>
    <w:bookmarkStart w:name="z296" w:id="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принимает участие в проведении проверок физических и юридических лиц осуществляющих свою деятельность на транспорте территориальными органами Комитета;</w:t>
      </w:r>
    </w:p>
    <w:bookmarkEnd w:id="285"/>
    <w:bookmarkStart w:name="z297" w:id="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вносит предложения в государственные органы по предупреждению транспортных происшествий, нарушений порядка эксплуатации и содержания транспорта;</w:t>
      </w:r>
    </w:p>
    <w:bookmarkEnd w:id="286"/>
    <w:bookmarkStart w:name="z298" w:id="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участвует в осуществлении транспортного контроля транспортных средств на постах транспортного контроля;</w:t>
      </w:r>
    </w:p>
    <w:bookmarkEnd w:id="287"/>
    <w:bookmarkStart w:name="z299" w:id="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проверяет исполнение договорных обязательств и принимает акты об оказанных услугах;</w:t>
      </w:r>
    </w:p>
    <w:bookmarkEnd w:id="288"/>
    <w:bookmarkStart w:name="z300" w:id="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использует специальные технические средства связи, специальный транспорт, а также использует жезл, свисток и шлагбаум при работе на постах транспортного контроля;</w:t>
      </w:r>
    </w:p>
    <w:bookmarkEnd w:id="289"/>
    <w:bookmarkStart w:name="z301" w:id="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требует от территориальных органов Комитета своевременного и точного исполнения приказов и поручений Министерства и Комитета;</w:t>
      </w:r>
    </w:p>
    <w:bookmarkEnd w:id="290"/>
    <w:bookmarkStart w:name="z302" w:id="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осуществляет иные права, предусмотренные действующим законодательством Республики Казахстан.</w:t>
      </w:r>
    </w:p>
    <w:bookmarkEnd w:id="291"/>
    <w:bookmarkStart w:name="z303" w:id="2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92"/>
    <w:bookmarkStart w:name="z304" w:id="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Комитет задач и функций;</w:t>
      </w:r>
    </w:p>
    <w:bookmarkEnd w:id="293"/>
    <w:bookmarkStart w:name="z305" w:id="2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94"/>
    <w:bookmarkStart w:name="z306" w:id="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подготовка разъяснений по вопросам, входящим в компетенцию Комитета;</w:t>
      </w:r>
    </w:p>
    <w:bookmarkEnd w:id="295"/>
    <w:bookmarkStart w:name="z307" w:id="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представление необходимых материалов и справок в пределах своей компетенции и в рамках законодательства в случае официального запроса об этом структурными подразделениями Министерства и государственными органами;</w:t>
      </w:r>
    </w:p>
    <w:bookmarkEnd w:id="296"/>
    <w:bookmarkStart w:name="z308" w:id="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обеспечение сохранности государственной собственности, находящейся на балансе Комитета;</w:t>
      </w:r>
    </w:p>
    <w:bookmarkEnd w:id="297"/>
    <w:bookmarkStart w:name="z309" w:id="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ведение бухгалтерского учета;</w:t>
      </w:r>
    </w:p>
    <w:bookmarkEnd w:id="298"/>
    <w:bookmarkStart w:name="z310" w:id="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составление и предоставление бухгалтерской и финансовой отчетности в Министерство;</w:t>
      </w:r>
    </w:p>
    <w:bookmarkEnd w:id="299"/>
    <w:bookmarkStart w:name="z311" w:id="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обеспечение полного, своевременного и эффективное использование бюджетных средств, выделенных Комитету;</w:t>
      </w:r>
    </w:p>
    <w:bookmarkEnd w:id="300"/>
    <w:bookmarkStart w:name="z312" w:id="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9) проведение процедуры государственных закупок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государственных закупках".</w:t>
      </w:r>
    </w:p>
    <w:bookmarkEnd w:id="301"/>
    <w:bookmarkStart w:name="z313" w:id="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302"/>
    <w:bookmarkStart w:name="z314" w:id="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государственной политики в пределах своей компетенции;</w:t>
      </w:r>
    </w:p>
    <w:bookmarkEnd w:id="303"/>
    <w:bookmarkStart w:name="z315" w:id="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участие в разработке, согласование и утверждение нормативных правовых актов в пределах своей компетенции;</w:t>
      </w:r>
    </w:p>
    <w:bookmarkEnd w:id="304"/>
    <w:bookmarkStart w:name="z316" w:id="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разработка и согласование технических регламентов и стандартов;</w:t>
      </w:r>
    </w:p>
    <w:bookmarkEnd w:id="305"/>
    <w:bookmarkStart w:name="z317" w:id="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ведение реестра физических и юридических лиц, подавших уведомление о начале осуществления деятельности по изготовлению и выдаче электронных карточек к электронным (цифровым) тахографам;</w:t>
      </w:r>
    </w:p>
    <w:bookmarkEnd w:id="306"/>
    <w:bookmarkStart w:name="z318" w:id="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национальной базы данных по электронным (цифровым) тахографам;</w:t>
      </w:r>
    </w:p>
    <w:bookmarkEnd w:id="307"/>
    <w:bookmarkStart w:name="z319" w:id="3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ведение Государственного реестра подвижного состава;</w:t>
      </w:r>
    </w:p>
    <w:bookmarkEnd w:id="308"/>
    <w:bookmarkStart w:name="z320" w:id="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осуществление разрешительного контроля;</w:t>
      </w:r>
    </w:p>
    <w:bookmarkEnd w:id="309"/>
    <w:bookmarkStart w:name="z321" w:id="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выдача свидетельства о соответствии требованиям, установленным в порядке перевозок грузов автомобильным транспортом, на транспортные средства, зарегистрированные в Республике Казахстан, предназначенные для перевозки скоропортящихся грузов, при осуществлении международных перевозок;</w:t>
      </w:r>
    </w:p>
    <w:bookmarkEnd w:id="310"/>
    <w:bookmarkStart w:name="z322" w:id="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9) разработка проверочных листов, критериев оценки степени рисков и формирование списков выборочных проверок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Казахстан;</w:t>
      </w:r>
    </w:p>
    <w:bookmarkEnd w:id="311"/>
    <w:bookmarkStart w:name="z323" w:id="3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принятие на основании международных договоров Республики Казахстан решения о признании иностранного классификационного общества;</w:t>
      </w:r>
    </w:p>
    <w:bookmarkEnd w:id="312"/>
    <w:bookmarkStart w:name="z324" w:id="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заключение соглашений с иностранным классификационным обществом по определению полномочий по освидетельствованию судов и условий их предоставления иностранными классификационными обществами;</w:t>
      </w:r>
    </w:p>
    <w:bookmarkEnd w:id="313"/>
    <w:bookmarkStart w:name="z325" w:id="3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разработка правил допуска автомобильных перевозчиков к осуществлению международных автомобильных перевозок грузов;</w:t>
      </w:r>
    </w:p>
    <w:bookmarkEnd w:id="314"/>
    <w:bookmarkStart w:name="z326" w:id="3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разработка правил применения на территории Республики Казахстан международного сертификата взвешивания грузовых транспортных средств;</w:t>
      </w:r>
    </w:p>
    <w:bookmarkEnd w:id="315"/>
    <w:bookmarkStart w:name="z327" w:id="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разработка порядка организации работы постов транспортного контроля;</w:t>
      </w:r>
    </w:p>
    <w:bookmarkEnd w:id="316"/>
    <w:bookmarkStart w:name="z328" w:id="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разработка правил организации работы автоматизированных станций измерения;</w:t>
      </w:r>
    </w:p>
    <w:bookmarkEnd w:id="317"/>
    <w:bookmarkStart w:name="z329" w:id="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разработка методики расчета тарифов на оказание услуг по перевозке пассажиров и багажа по регулярным маршрутам;</w:t>
      </w:r>
    </w:p>
    <w:bookmarkEnd w:id="318"/>
    <w:bookmarkStart w:name="z330" w:id="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разработка правил оказания услуг по перевозке лиц с инвалидностью автомобильным транспортом;</w:t>
      </w:r>
    </w:p>
    <w:bookmarkEnd w:id="319"/>
    <w:bookmarkStart w:name="z331" w:id="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разработка типового договора организации регулярных автомобильных перевозок пассажиров и багажа;</w:t>
      </w:r>
    </w:p>
    <w:bookmarkEnd w:id="320"/>
    <w:bookmarkStart w:name="z332" w:id="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разработка допустимых параметров автотранспортных средств, предназначенных для передвижения по автомобильным дорогам Республики Казахстан;</w:t>
      </w:r>
    </w:p>
    <w:bookmarkEnd w:id="321"/>
    <w:bookmarkStart w:name="z333" w:id="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разработка правил организации труда и отдыха водителей, а также применения тахографов;</w:t>
      </w:r>
    </w:p>
    <w:bookmarkEnd w:id="322"/>
    <w:bookmarkStart w:name="z334" w:id="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разработка правил перевозки опасных грузов автомобильным транспортом;</w:t>
      </w:r>
    </w:p>
    <w:bookmarkEnd w:id="323"/>
    <w:bookmarkStart w:name="z335" w:id="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разработка правил перевозок пассажиров и багажа автомобильным транспортом;</w:t>
      </w:r>
    </w:p>
    <w:bookmarkEnd w:id="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22-1) разработка правил субсидирования за счет бюджетных средств убытков перевозчиков, связанных с осуществлением социально значимых перевозок пассажиров;</w:t>
      </w:r>
    </w:p>
    <w:bookmarkStart w:name="z336" w:id="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разработка правил перевозок грузов автомобильным транспортом;</w:t>
      </w:r>
    </w:p>
    <w:bookmarkEnd w:id="325"/>
    <w:bookmarkStart w:name="z337" w:id="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разработка правил технической эксплуатации автотранспортных средств;</w:t>
      </w:r>
    </w:p>
    <w:bookmarkEnd w:id="326"/>
    <w:bookmarkStart w:name="z338" w:id="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разработка правил применения разрешительной системы автомобильных перевозок в Республике Казахстан в международном сообщении;</w:t>
      </w:r>
    </w:p>
    <w:bookmarkEnd w:id="327"/>
    <w:bookmarkStart w:name="z339" w:id="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разработка перечня опасных грузов, допускаемых к перевозке автотранспортными средствами на территории Республики Казахстан;</w:t>
      </w:r>
    </w:p>
    <w:bookmarkEnd w:id="328"/>
    <w:bookmarkStart w:name="z340" w:id="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разработка порядка организации и осуществления перевозок крупногабаритных и тяжеловесных грузов на территории Республики Казахстан;</w:t>
      </w:r>
    </w:p>
    <w:bookmarkEnd w:id="329"/>
    <w:bookmarkStart w:name="z341" w:id="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разработка правил привлечения перевозчиков к ликвидации чрезвычайных ситуаций;</w:t>
      </w:r>
    </w:p>
    <w:bookmarkEnd w:id="330"/>
    <w:bookmarkStart w:name="z342" w:id="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разработка правил технической эксплуатации железнодорожного транспорта;</w:t>
      </w:r>
    </w:p>
    <w:bookmarkEnd w:id="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29-1) разработка перечня классификации подвижного состава, специального подвижного состава;</w:t>
      </w:r>
    </w:p>
    <w:bookmarkStart w:name="z343" w:id="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разработка правил безопасности на железнодорожном транспорте;</w:t>
      </w:r>
    </w:p>
    <w:bookmarkEnd w:id="332"/>
    <w:bookmarkStart w:name="z344" w:id="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разработка правил о грузовой марке морских судов;</w:t>
      </w:r>
    </w:p>
    <w:bookmarkEnd w:id="333"/>
    <w:bookmarkStart w:name="z345" w:id="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разработка правил аттестации судоводителей на право управления маломерным судном;</w:t>
      </w:r>
    </w:p>
    <w:bookmarkEnd w:id="334"/>
    <w:bookmarkStart w:name="z346" w:id="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разработка правил пользования маломерными судами и базами (сооружениями) для их стоянок;</w:t>
      </w:r>
    </w:p>
    <w:bookmarkEnd w:id="335"/>
    <w:bookmarkStart w:name="z347" w:id="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разработка правил по техническому надзору за палубными маломерными судами;</w:t>
      </w:r>
    </w:p>
    <w:bookmarkEnd w:id="336"/>
    <w:bookmarkStart w:name="z348" w:id="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разработка перечня водных бассейнов в зависимости от разряда районов плавания маломерных судов;</w:t>
      </w:r>
    </w:p>
    <w:bookmarkEnd w:id="337"/>
    <w:bookmarkStart w:name="z349" w:id="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разработка формы диплома для лиц командного состава судов;</w:t>
      </w:r>
    </w:p>
    <w:bookmarkEnd w:id="338"/>
    <w:bookmarkStart w:name="z350" w:id="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разработка правил государственной регистрации судна, в том числе маломерного судна, и прав на него;</w:t>
      </w:r>
    </w:p>
    <w:bookmarkEnd w:id="339"/>
    <w:bookmarkStart w:name="z351" w:id="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разработка правил дипломирования и аттестации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340"/>
    <w:bookmarkStart w:name="z352" w:id="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разработка перечня должностей (профессий) работников государственного контроля на железнодорожном транспорте, имеющих право ношения форменной одежды (без погон), ее образцов, порядка ношения и знаков различия;</w:t>
      </w:r>
    </w:p>
    <w:bookmarkEnd w:id="341"/>
    <w:bookmarkStart w:name="z353" w:id="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разработка перечня должностных лиц уполномоченного органа, осуществляющих государственный контроль в сфере автомобильного транспорта, имеющих право ношения форменной одежды (без погон), образцов форменной одежды (без погон), номерных нагрудных знаков, служебного удостоверения;</w:t>
      </w:r>
    </w:p>
    <w:bookmarkEnd w:id="342"/>
    <w:bookmarkStart w:name="z354" w:id="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разработка перечня должностей (профессий) работников государственного контроля на морском транспорте, которым выдается форменная одежда (без погон), образцов формы и знаков различия, порядка ношения форменной одежды;</w:t>
      </w:r>
    </w:p>
    <w:bookmarkEnd w:id="343"/>
    <w:bookmarkStart w:name="z355" w:id="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разработка перечня должностей (профессий) работников государственного контроля и надзора, имеющих право ношения форменной одежды (без погон), образцов форменной одежды (без погон) и знаков различия, а также порядка ее ношения;</w:t>
      </w:r>
    </w:p>
    <w:bookmarkEnd w:id="344"/>
    <w:bookmarkStart w:name="z356" w:id="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разработка по согласованию с центральным уполномоченным органом по бюджетному планированию натуральных норм обеспечения работников государственного контроля на железнодорожном и морском транспорте, должностных лиц уполномоченного органа, осуществляющих государственный контроль в сфере автомобильного транспорта и работников государственного надзора на внутреннем водном транспорте, имеющих право ношения форменной одежды (без погон), форменной одеждой (без погон);</w:t>
      </w:r>
    </w:p>
    <w:bookmarkEnd w:id="345"/>
    <w:bookmarkStart w:name="z357" w:id="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разработка правил организации и проведения обязательного технического осмотра механических транспортных средств и прицепов к ним, периодичности прохождения обязательного технического осмотра механических транспортных средств и прицепов к ним, за исключением механических транспортных средств и прицепов к ним Вооруженных Сил, других войск и воинских формирований;</w:t>
      </w:r>
    </w:p>
    <w:bookmarkEnd w:id="346"/>
    <w:bookmarkStart w:name="z3021" w:id="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44-1) разработка, согласование с уполномоченным органом в сфере разрешений и уведомлений и уполномоченным органом в сфере информатизации проекта нормативного правового акта об утверждении разрешительных требований и перечня документов, подтверждающих соответствие им, форм заявлений для получения разрешения второй категории, форм разрешений второй категории, правил осуществления разрешительных процедур и правил осуществления деятельности операторов технического осмотра;</w:t>
      </w:r>
    </w:p>
    <w:bookmarkEnd w:id="347"/>
    <w:bookmarkStart w:name="z358" w:id="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разработка методики определения стоимости услуг по проведению обязательного технического осмотра;</w:t>
      </w:r>
    </w:p>
    <w:bookmarkEnd w:id="348"/>
    <w:bookmarkStart w:name="z359" w:id="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разработка правил определения юридического лица, осуществляющего функции оператора системы экстренного вызова при авариях и катастрофах;</w:t>
      </w:r>
    </w:p>
    <w:bookmarkEnd w:id="349"/>
    <w:bookmarkStart w:name="z360" w:id="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разработка правил организации и эксплуатации системы экстренного вызова при авариях и катастрофах;</w:t>
      </w:r>
    </w:p>
    <w:bookmarkEnd w:id="350"/>
    <w:bookmarkStart w:name="z361" w:id="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разработка порядка ведения и формы журнала учета актов о назначении проверок пассажирских поездов;</w:t>
      </w:r>
    </w:p>
    <w:bookmarkEnd w:id="351"/>
    <w:bookmarkStart w:name="z362" w:id="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разработка форм государственного судового реестра, реестра арендованных иностранных судов и судовой книги;</w:t>
      </w:r>
    </w:p>
    <w:bookmarkEnd w:id="35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50)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64" w:id="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разработка порядка государственной регистрации транспортных средств городского рельсового транспорта;</w:t>
      </w:r>
    </w:p>
    <w:bookmarkEnd w:id="353"/>
    <w:bookmarkStart w:name="z365" w:id="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52) разработка требований к минимальному составу экипажей судов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внутреннем водном транспорте";</w:t>
      </w:r>
    </w:p>
    <w:bookmarkEnd w:id="354"/>
    <w:bookmarkStart w:name="z366" w:id="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разработка подзаконных нормативных правовых актов, определяющих порядок оказания государственных услуг;</w:t>
      </w:r>
    </w:p>
    <w:bookmarkEnd w:id="355"/>
    <w:bookmarkStart w:name="z367" w:id="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54) утверждение маршрутов и расписаний движения по регулярным междугородным межобластным автомобильным перевозкам пассажиров и багажа по согласованию с местными исполнительными органами соответствующих областей, городов республиканского значения, столицы;</w:t>
      </w:r>
    </w:p>
    <w:bookmarkEnd w:id="356"/>
    <w:bookmarkStart w:name="z368" w:id="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55) осуществление организации регулярных международных автомобильных перевозок пассажиров и багажа, согласование расписания движения по маршрутам указанных перевозок;</w:t>
      </w:r>
    </w:p>
    <w:bookmarkEnd w:id="357"/>
    <w:bookmarkStart w:name="z369" w:id="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56) осуществление ведения реестров маршрутов регулярных международных и междугородных межобластных автомобильных перевозок пассажиров и багажа;</w:t>
      </w:r>
    </w:p>
    <w:bookmarkEnd w:id="358"/>
    <w:bookmarkStart w:name="z370" w:id="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57)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359"/>
    <w:bookmarkStart w:name="z371" w:id="3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58) осуществление руководства деятельностью подведомственных организаций по планированию и проведению мероприятий по обеспечению национальной безопасности;</w:t>
      </w:r>
    </w:p>
    <w:bookmarkEnd w:id="36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59)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73" w:id="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60) произведение паритетного обмена с компетентными органами иностранных государств бланками разрешительных документов;</w:t>
      </w:r>
    </w:p>
    <w:bookmarkEnd w:id="361"/>
    <w:bookmarkStart w:name="z374" w:id="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362"/>
    <w:bookmarkStart w:name="z375" w:id="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62)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363"/>
    <w:bookmarkStart w:name="z376" w:id="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63) осуществление международного сотрудничества в пределах своей компетенции;</w:t>
      </w:r>
    </w:p>
    <w:bookmarkEnd w:id="364"/>
    <w:bookmarkStart w:name="z377" w:id="3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64) обеспечение защиты прав потребителей при оказании государственных услуг;</w:t>
      </w:r>
    </w:p>
    <w:bookmarkEnd w:id="365"/>
    <w:bookmarkStart w:name="z378" w:id="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65) обеспечение взаимодействия государства с общественными объединениями и объединениями юридических лиц в форме ассоциаций (союзов) в сфере автомобильного транспорта;</w:t>
      </w:r>
    </w:p>
    <w:bookmarkEnd w:id="366"/>
    <w:bookmarkStart w:name="z379" w:id="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66)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367"/>
    <w:bookmarkStart w:name="z380" w:id="3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368"/>
    <w:bookmarkStart w:name="z381" w:id="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68) выдача специального разрешения на перевозку опасного груза по территории Республики Казахстан;</w:t>
      </w:r>
    </w:p>
    <w:bookmarkEnd w:id="369"/>
    <w:bookmarkStart w:name="z382" w:id="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69) осуществление контроля за сервисными центрами (мастерскими);</w:t>
      </w:r>
    </w:p>
    <w:bookmarkEnd w:id="370"/>
    <w:bookmarkStart w:name="z383" w:id="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70)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371"/>
    <w:bookmarkStart w:name="z384" w:id="3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71) осуществление проверок соблюдения требований безопасности движения на магистральных, станционных и подъездных путях;</w:t>
      </w:r>
    </w:p>
    <w:bookmarkEnd w:id="372"/>
    <w:bookmarkStart w:name="z385" w:id="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72) осуществление контроля и надзора за обеспечением безопасности судоходства и мореплавания;</w:t>
      </w:r>
    </w:p>
    <w:bookmarkEnd w:id="373"/>
    <w:bookmarkStart w:name="z386" w:id="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73)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374"/>
    <w:bookmarkStart w:name="z387" w:id="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74) формирование статистической информации о нарушениях требований безопасности движения;</w:t>
      </w:r>
    </w:p>
    <w:bookmarkEnd w:id="375"/>
    <w:bookmarkStart w:name="z388" w:id="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75) привлечение соответствующих специалистов для участия в экспертизах по вопросам, отнесенным к своей компетенции;</w:t>
      </w:r>
    </w:p>
    <w:bookmarkEnd w:id="376"/>
    <w:bookmarkStart w:name="z389" w:id="3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76) осуществление контроля за обеспечением безопасности мореплавания, осуществляемого через морскую администрацию порта;</w:t>
      </w:r>
    </w:p>
    <w:bookmarkEnd w:id="377"/>
    <w:bookmarkStart w:name="z390" w:id="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77)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378"/>
    <w:bookmarkStart w:name="z391" w:id="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78) осуществление контроля и надзора за безопасной эксплуатацией портовых сооружений;</w:t>
      </w:r>
    </w:p>
    <w:bookmarkEnd w:id="379"/>
    <w:bookmarkStart w:name="z392" w:id="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79) осуществление контроля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380"/>
    <w:bookmarkStart w:name="z393" w:id="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80) осуществление контроля и надзора в области внутреннего водного транспорта;</w:t>
      </w:r>
    </w:p>
    <w:bookmarkEnd w:id="381"/>
    <w:bookmarkStart w:name="z394" w:id="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382"/>
    <w:bookmarkStart w:name="z395" w:id="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82) осуществление государственного контроля и надзора за соблюдением физическими и юридическими лицами требований нормативных правовых актов Республики Казахстан, определяющих порядок функционирования водного транспорта, выявление и принятие мер по пресечению их нарушений;</w:t>
      </w:r>
    </w:p>
    <w:bookmarkEnd w:id="383"/>
    <w:bookmarkStart w:name="z396" w:id="3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83) обеспечение соблюдения законов и иных нормативных правовых актов Республики Казахстан в пределах своей компетенции в области защиты государственных секретов, гражданской обороны, мобилизационной подготовки и мобилизации;</w:t>
      </w:r>
    </w:p>
    <w:bookmarkEnd w:id="384"/>
    <w:bookmarkStart w:name="z397" w:id="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84) ведение реестра операторов технического осмотра;</w:t>
      </w:r>
    </w:p>
    <w:bookmarkEnd w:id="385"/>
    <w:bookmarkStart w:name="z398" w:id="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386"/>
    <w:bookmarkStart w:name="z399" w:id="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86) проведение перерегистрации маломерных судов в случае изменения вследствие переоборудования технических данных судна;</w:t>
      </w:r>
    </w:p>
    <w:bookmarkEnd w:id="387"/>
    <w:bookmarkStart w:name="z400" w:id="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87) выдача сертификата безопасности;</w:t>
      </w:r>
    </w:p>
    <w:bookmarkEnd w:id="388"/>
    <w:bookmarkStart w:name="z401" w:id="3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88) разработка тарифов (цен) за пользование услугами навигационного центра;</w:t>
      </w:r>
    </w:p>
    <w:bookmarkEnd w:id="389"/>
    <w:bookmarkStart w:name="z402" w:id="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89) разработка формы сертификата безопасности;</w:t>
      </w:r>
    </w:p>
    <w:bookmarkEnd w:id="390"/>
    <w:bookmarkStart w:name="z403" w:id="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90) разработка правил по обмеру судов;</w:t>
      </w:r>
    </w:p>
    <w:bookmarkEnd w:id="391"/>
    <w:bookmarkStart w:name="z404" w:id="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91) разработка правил использования технических средств для фиксации фактов совершения административных правонарушений и действий должностных лиц уполномоченного органа;</w:t>
      </w:r>
    </w:p>
    <w:bookmarkEnd w:id="392"/>
    <w:bookmarkStart w:name="z405" w:id="3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92) разработка порядка регистрации деятельности по перевозке грузов грузовыми и специализированными автотранспортными средствами, а также оказанию услуг специальными автомобилями в территориальном подразделении уполномоченного органа;</w:t>
      </w:r>
    </w:p>
    <w:bookmarkEnd w:id="393"/>
    <w:bookmarkStart w:name="z406" w:id="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93) разработка требований к специализированным программным обеспечениям, осуществляющим информационное взаимодействие с единой информационной системой обязательного технического осмотра механических транспортных средств и прицепов к ним;</w:t>
      </w:r>
    </w:p>
    <w:bookmarkEnd w:id="394"/>
    <w:bookmarkStart w:name="z407" w:id="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94) разработка перечня неснижаемых запасов материалов и оборудований, порядок их использования и хранения для судоходных шлюзов;</w:t>
      </w:r>
    </w:p>
    <w:bookmarkEnd w:id="395"/>
    <w:bookmarkStart w:name="z408" w:id="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95) разработка формы акта осмотра маломерного судна и предписания;</w:t>
      </w:r>
    </w:p>
    <w:bookmarkEnd w:id="39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96)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410" w:id="3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97) осуществление контроля за соблюдением законодательства Республики Казахстан об автомобильном транспорте;</w:t>
      </w:r>
    </w:p>
    <w:bookmarkEnd w:id="397"/>
    <w:bookmarkStart w:name="z411" w:id="3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98)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398"/>
    <w:bookmarkStart w:name="z412" w:id="3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99)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399"/>
    <w:bookmarkStart w:name="z413" w:id="4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100)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400"/>
    <w:bookmarkStart w:name="z414" w:id="4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401"/>
    <w:bookmarkStart w:name="z415" w:id="4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102) осуществление контроля и надзора за соблюдением порядка плавания по внутренним водным путям физическими и юридическими лицами;</w:t>
      </w:r>
    </w:p>
    <w:bookmarkEnd w:id="402"/>
    <w:bookmarkStart w:name="z416" w:id="4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403"/>
    <w:bookmarkStart w:name="z417" w:id="4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104)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404"/>
    <w:bookmarkStart w:name="z418" w:id="4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105) осуществление контроля за соблюдением требований, предъявляемых к комплектованию экипажа судна;</w:t>
      </w:r>
    </w:p>
    <w:bookmarkEnd w:id="405"/>
    <w:bookmarkStart w:name="z419" w:id="4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106) осуществление проверок наличия судовых документов на судне;</w:t>
      </w:r>
    </w:p>
    <w:bookmarkEnd w:id="406"/>
    <w:bookmarkStart w:name="z420" w:id="4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107) осуществление в порядке и случаях, предусмотренных законодательством Республики Казахстан, административного задержания морских и маломерных судов, произведение досмотра морских и маломерных судов;</w:t>
      </w:r>
    </w:p>
    <w:bookmarkEnd w:id="407"/>
    <w:bookmarkStart w:name="z421" w:id="4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108)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408"/>
    <w:bookmarkStart w:name="z422" w:id="4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109)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409"/>
    <w:bookmarkStart w:name="z423" w:id="4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110) осуществление контроля за соблюдением порядка перевозок пассажиров и грузов, в том числе опасных грузов;</w:t>
      </w:r>
    </w:p>
    <w:bookmarkEnd w:id="410"/>
    <w:bookmarkStart w:name="z424" w:id="4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111)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411"/>
    <w:bookmarkStart w:name="z425" w:id="4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412"/>
    <w:bookmarkStart w:name="z426" w:id="4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113) внесение в государственные органы предложений о мерах по предупреждению аварийных случаев и транспортных происшествий, нарушений порядка эксплуатации водного транспорта;</w:t>
      </w:r>
    </w:p>
    <w:bookmarkEnd w:id="413"/>
    <w:bookmarkStart w:name="z427" w:id="4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114)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414"/>
    <w:bookmarkStart w:name="z428" w:id="4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115) осуществление контроля за соблюдением физическими и юридическими лицами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415"/>
    <w:bookmarkStart w:name="z429" w:id="4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116) осуществление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416"/>
    <w:bookmarkStart w:name="z430" w:id="4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417"/>
    <w:bookmarkStart w:name="z431" w:id="4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418"/>
    <w:bookmarkStart w:name="z432" w:id="4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419"/>
    <w:bookmarkStart w:name="z433" w:id="4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420"/>
    <w:bookmarkStart w:name="z434" w:id="4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421"/>
    <w:bookmarkStart w:name="z435" w:id="4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119) осуществление контроля за соблюдением физическими и юридическими лицами требований нормативных правовых актов Республики Казахстан, определяющих порядок функционирования городского рельсового транспорта, выявление и принятие мер по пресечению их нарушений;</w:t>
      </w:r>
    </w:p>
    <w:bookmarkEnd w:id="422"/>
    <w:bookmarkStart w:name="z436" w:id="4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423"/>
    <w:bookmarkStart w:name="z437" w:id="4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121) согласование правил перевозок пассажиров и багажа автомобильным транспортом в столице;</w:t>
      </w:r>
    </w:p>
    <w:bookmarkEnd w:id="424"/>
    <w:bookmarkStart w:name="z438" w:id="4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122) разработка и утверждение правил организации работы станций взвешивания автомобильных транспортных средств;</w:t>
      </w:r>
    </w:p>
    <w:bookmarkEnd w:id="425"/>
    <w:bookmarkStart w:name="z439" w:id="4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123) ведение реестра автоматизированных станций измерения;</w:t>
      </w:r>
    </w:p>
    <w:bookmarkEnd w:id="426"/>
    <w:bookmarkStart w:name="z440" w:id="4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124) разработка правил безопасности на городском рельсовом транспорте;</w:t>
      </w:r>
    </w:p>
    <w:bookmarkEnd w:id="427"/>
    <w:bookmarkStart w:name="z441" w:id="4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125) разработка правил технической эксплуатации, обслуживания и ремонта железнодорожных путей;</w:t>
      </w:r>
    </w:p>
    <w:bookmarkEnd w:id="428"/>
    <w:bookmarkStart w:name="z442" w:id="4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126) разработка правил технической эксплуатации, обслуживания и ремонта железнодорожных переездов;</w:t>
      </w:r>
    </w:p>
    <w:bookmarkEnd w:id="429"/>
    <w:bookmarkStart w:name="z443" w:id="4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127) разработка правил технической эксплуатации, обслуживания и ремонта искусственных сооружений;</w:t>
      </w:r>
    </w:p>
    <w:bookmarkEnd w:id="430"/>
    <w:bookmarkStart w:name="z444" w:id="4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128) разработка правил технической эксплуатации, обслуживания и ремонта подвижного состава;</w:t>
      </w:r>
    </w:p>
    <w:bookmarkEnd w:id="431"/>
    <w:bookmarkStart w:name="z445" w:id="4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129) разработка формы информации о нарушениях безопасности движения;</w:t>
      </w:r>
    </w:p>
    <w:bookmarkEnd w:id="432"/>
    <w:bookmarkStart w:name="z446" w:id="4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130) разработка правил перевозок пассажиров, багажа, грузобагажа и почтовых отправлений железнодорожным транспортом</w:t>
      </w:r>
    </w:p>
    <w:bookmarkEnd w:id="433"/>
    <w:bookmarkStart w:name="z447" w:id="4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434"/>
    <w:bookmarkStart w:name="z448" w:id="4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132) Комитет осуществляет иные полномочия, предусмотренные законами Республики Казахстан, актами Президента Республики Казахстан, Правительства Республики Казахстан и приказами Министра. </w:t>
      </w:r>
    </w:p>
    <w:bookmarkEnd w:id="43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29.03.2025 </w:t>
      </w:r>
      <w:r>
        <w:rPr>
          <w:rFonts w:ascii="Times New Roman"/>
          <w:b w:val="false"/>
          <w:i w:val="false"/>
          <w:color w:val="000000"/>
          <w:sz w:val="28"/>
        </w:rPr>
        <w:t>№ 99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449" w:id="43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Председателя Комитета при организации его деятельности</w:t>
      </w:r>
    </w:p>
    <w:bookmarkEnd w:id="436"/>
    <w:bookmarkStart w:name="z450" w:id="4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Комитетом осуществляется Председателем, который несет персональную ответственность за выполнение Комитетом возложенных на него задач и осуществлением им своих полномочий.</w:t>
      </w:r>
    </w:p>
    <w:bookmarkEnd w:id="437"/>
    <w:bookmarkStart w:name="z451" w:id="4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Председатель Комитета назначается на должность и освобождается от должности в соответствии с законодательством Республики Казахстан.</w:t>
      </w:r>
    </w:p>
    <w:bookmarkEnd w:id="438"/>
    <w:bookmarkStart w:name="z452" w:id="4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Председатель Комитета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439"/>
    <w:bookmarkStart w:name="z453" w:id="4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Председателя Комитета:</w:t>
      </w:r>
    </w:p>
    <w:bookmarkEnd w:id="440"/>
    <w:bookmarkStart w:name="z454" w:id="4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определяет полномочия и обязанности своих заместителей, работников и руководителей территориальных органов Комитета;</w:t>
      </w:r>
    </w:p>
    <w:bookmarkEnd w:id="441"/>
    <w:bookmarkStart w:name="z455" w:id="4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на должности и освобождает от должностей работников Комитета;</w:t>
      </w:r>
    </w:p>
    <w:bookmarkEnd w:id="442"/>
    <w:bookmarkStart w:name="z456" w:id="4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решает вопросы командирования, предоставления отпусков, оказания материальной помощи, подготовки (переподготовки), повышения квалификации, поощрения, выплаты надбавок и премирования, а также дисциплинарной ответственности работников Комитета;</w:t>
      </w:r>
    </w:p>
    <w:bookmarkEnd w:id="443"/>
    <w:bookmarkStart w:name="z457" w:id="4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представляет интересы Комитета в государственных органах и иных организациях;</w:t>
      </w:r>
    </w:p>
    <w:bookmarkEnd w:id="444"/>
    <w:bookmarkStart w:name="z458" w:id="4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утверждает положения о структурных подразделениях Комитета;</w:t>
      </w:r>
    </w:p>
    <w:bookmarkEnd w:id="445"/>
    <w:bookmarkStart w:name="z459" w:id="4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несет персональную ответственность за реализацию республиканских бюджетных программ, по которым ответственным является Комитет;</w:t>
      </w:r>
    </w:p>
    <w:bookmarkEnd w:id="446"/>
    <w:bookmarkStart w:name="z460" w:id="4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представляет руководителю аппарата Министерства к назначению, освобождению от должности, поощрению, оказанию материальной помощи и наказанию своих заместителей, руководителей территориальных органов Комитета;</w:t>
      </w:r>
    </w:p>
    <w:bookmarkEnd w:id="447"/>
    <w:bookmarkStart w:name="z461" w:id="4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представляет руководителю аппарата Министерства предложения по структуре и штатной численности Комитета и его территориальных органов;</w:t>
      </w:r>
    </w:p>
    <w:bookmarkEnd w:id="448"/>
    <w:bookmarkStart w:name="z462" w:id="4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449"/>
    <w:bookmarkStart w:name="z463" w:id="4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принимает решения по другим вопросам, отнесенным к его компетенции.</w:t>
      </w:r>
    </w:p>
    <w:bookmarkEnd w:id="450"/>
    <w:bookmarkStart w:name="z464" w:id="4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Председателя Комитета в период его отсутствия осуществляется лицом, его замещающим в соответствии с действующим законодательством.</w:t>
      </w:r>
    </w:p>
    <w:bookmarkEnd w:id="451"/>
    <w:bookmarkStart w:name="z465" w:id="4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Председатель Комитета определяет полномочия своих заместителей в соответствии с действующим законодательством.</w:t>
      </w:r>
    </w:p>
    <w:bookmarkEnd w:id="452"/>
    <w:bookmarkStart w:name="z466" w:id="45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Комитета</w:t>
      </w:r>
    </w:p>
    <w:bookmarkEnd w:id="453"/>
    <w:bookmarkStart w:name="z467" w:id="4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Комитет может иметь на праве оперативного управления обособленное имущество в случаях, предусмотренных законодательством. Имущество Комитета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454"/>
    <w:bookmarkStart w:name="z468" w:id="4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Комитетом, относится к республиканской собственности.</w:t>
      </w:r>
    </w:p>
    <w:bookmarkEnd w:id="455"/>
    <w:bookmarkStart w:name="z469" w:id="4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456"/>
    <w:bookmarkStart w:name="z470" w:id="45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Комитета</w:t>
      </w:r>
    </w:p>
    <w:bookmarkEnd w:id="457"/>
    <w:bookmarkStart w:name="z471" w:id="4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Комитета осуществляется в соответствии с законодательством Республики Казахстан.</w:t>
      </w:r>
    </w:p>
    <w:bookmarkEnd w:id="458"/>
    <w:bookmarkStart w:name="z472" w:id="45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территориальных органов, находящихся в ведении республиканского государственного учреждения "Комитет автомобильного транспорта и транспортного контроля Министерства транспорта Республики Казахстан"</w:t>
      </w:r>
    </w:p>
    <w:bookmarkEnd w:id="4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изменением, внесенным приказом Министра транспорта РК от 03.04.2024 </w:t>
      </w:r>
      <w:r>
        <w:rPr>
          <w:rFonts w:ascii="Times New Roman"/>
          <w:b w:val="false"/>
          <w:i w:val="false"/>
          <w:color w:val="ff0000"/>
          <w:sz w:val="28"/>
        </w:rPr>
        <w:t>№ 120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Start w:name="z473" w:id="4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республиканское государственное учреждение "Инспекция транспортного контроля по области Абай" Комитета автомобильного транспорта и транспортного контроля Министерства транспорта Республики Казахстан";</w:t>
      </w:r>
    </w:p>
    <w:bookmarkEnd w:id="460"/>
    <w:bookmarkStart w:name="z474" w:id="4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республиканское государственное учреждение "Инспекция транспортного контроля по Акмолинской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1"/>
    <w:bookmarkStart w:name="z475" w:id="4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республиканское государственное учреждение "Инспекция транспортного контроля по Актюбинской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2"/>
    <w:bookmarkStart w:name="z476" w:id="4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республиканское государственное учреждение "Инспекция транспортного контроля по Алматинской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3"/>
    <w:bookmarkStart w:name="z477" w:id="4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республиканское государственное учреждение "Инспекция транспортного контроля по городу Алматы" Комитета автомобильного транспорта и транспортного контроля Министерства транспорта Республики Казахстан";</w:t>
      </w:r>
    </w:p>
    <w:bookmarkEnd w:id="464"/>
    <w:bookmarkStart w:name="z478" w:id="4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республиканское государственное учреждение "Инспекция транспортного контроля по городу Астане" Комитета автомобильного транспорта и транспортного контроля Министерства транспорта Республики Казахстан";</w:t>
      </w:r>
    </w:p>
    <w:bookmarkEnd w:id="465"/>
    <w:bookmarkStart w:name="z479" w:id="4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республиканское государственное учреждение "Инспекция транспортного контроля по Атырауской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6"/>
    <w:bookmarkStart w:name="z480" w:id="4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республиканское государственное учреждение "Инспекция транспортного контроля по Западно-Казахстанской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7"/>
    <w:bookmarkStart w:name="z481" w:id="4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республиканское государственное учреждение "Инспекция транспортного контроля по Жамбылской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68"/>
    <w:bookmarkStart w:name="z482" w:id="4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республиканское государственное учреждение "Инспекция транспортного контроля по области Жетісу" Комитета автомобильного транспорта и транспортного контроля Министерства транспорта Республики Казахстан";</w:t>
      </w:r>
    </w:p>
    <w:bookmarkEnd w:id="469"/>
    <w:bookmarkStart w:name="z483" w:id="4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республиканское государственное учреждение "Инспекция транспортного контроля по Карагандинской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0"/>
    <w:bookmarkStart w:name="z484" w:id="4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республиканское государственное учреждение "Инспекция транспортного контроля по Костанайской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1"/>
    <w:bookmarkStart w:name="z485" w:id="4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республиканское государственное учреждение "Инспекция транспортного контроля по Кызылординской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2"/>
    <w:bookmarkStart w:name="z486" w:id="4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республиканское государственное учреждение "Инспекция транспортного контроля по Мангистауской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3"/>
    <w:bookmarkStart w:name="z487" w:id="4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республиканское государственное учреждение "Инспекция транспортного контроля по Павлодарской области" Комитета автомобильного транспорта и транспортного контроля Министерства транспорта Республики Казахстан" согласно приложению 17 к настоящему приказу;</w:t>
      </w:r>
    </w:p>
    <w:bookmarkEnd w:id="474"/>
    <w:bookmarkStart w:name="z488" w:id="4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республиканское государственное учреждение "Инспекция транспортного контроля по Северо-Казахстанской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5"/>
    <w:bookmarkStart w:name="z489" w:id="4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республиканское государственное учреждение "Инспекция транспортного контроля по Туркестанской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6"/>
    <w:bookmarkStart w:name="z490" w:id="4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республиканское государственное учреждение "Инспекция транспортного контроля по области Ұлытау" Комитета автомобильного транспорта и транспортного контроля Министерства транспорта Республики Казахстан";</w:t>
      </w:r>
    </w:p>
    <w:bookmarkEnd w:id="477"/>
    <w:bookmarkStart w:name="z491" w:id="4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республиканское государственное учреждение "Инспекция транспортного контроля по Восточно-Казахстанской области" Комитета автомобильного транспорта и транспортного контроля Министерства транспорта Республики Казахстан";</w:t>
      </w:r>
    </w:p>
    <w:bookmarkEnd w:id="478"/>
    <w:bookmarkStart w:name="z492" w:id="4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республиканское государственное учреждение "Инспекция транспортного контроля по городу Шымкент" Комитета автомобильного транспорта и транспортного контроля Министерства транспорта Республики Казахстан";</w:t>
      </w:r>
    </w:p>
    <w:bookmarkEnd w:id="47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Министра транспорта РК от 03.04.2024 </w:t>
      </w:r>
      <w:r>
        <w:rPr>
          <w:rFonts w:ascii="Times New Roman"/>
          <w:b w:val="false"/>
          <w:i w:val="false"/>
          <w:color w:val="000000"/>
          <w:sz w:val="28"/>
        </w:rPr>
        <w:t>№ 120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3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495" w:id="48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области Абай" Комитета автомобильного транспорта и транспортного контроля Министерства транспорта Республики Казахстан"</w:t>
      </w:r>
    </w:p>
    <w:bookmarkEnd w:id="480"/>
    <w:bookmarkStart w:name="z496" w:id="48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481"/>
    <w:bookmarkStart w:name="z497" w:id="4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"Инспекция транспортного контроля по области Абай" Комитета автомобильного транспорта и транспортного контроля Министерства транспорта Республики Казахстан"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482"/>
    <w:bookmarkStart w:name="z498" w:id="4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483"/>
    <w:bookmarkStart w:name="z499" w:id="4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484"/>
    <w:bookmarkStart w:name="z500" w:id="4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485"/>
    <w:bookmarkStart w:name="z501" w:id="4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486"/>
    <w:bookmarkStart w:name="z502" w:id="4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487"/>
    <w:bookmarkStart w:name="z503" w:id="4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488"/>
    <w:bookmarkStart w:name="z504" w:id="4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100100, область Абай, город Семей, улица Рымбека Байсеитова, дом 29.</w:t>
      </w:r>
    </w:p>
    <w:bookmarkEnd w:id="48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8 - в редакции приказа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505" w:id="4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государственного органа:</w:t>
      </w:r>
    </w:p>
    <w:bookmarkEnd w:id="490"/>
    <w:bookmarkStart w:name="z506" w:id="4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"Абай облысы бойынша көліктік бақылау инспекциясы" республикалық мемлекеттiк мекемесi;</w:t>
      </w:r>
    </w:p>
    <w:bookmarkEnd w:id="491"/>
    <w:bookmarkStart w:name="z507" w:id="4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– республиканское государственное учреждение "Инспекция транспортного контроля по области Абай" Комитета автомобильного транспорта и транспортного контроля Министерства транспорта Республики Казахстан".</w:t>
      </w:r>
    </w:p>
    <w:bookmarkEnd w:id="492"/>
    <w:bookmarkStart w:name="z508" w:id="4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493"/>
    <w:bookmarkStart w:name="z509" w:id="4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494"/>
    <w:bookmarkStart w:name="z510" w:id="4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495"/>
    <w:bookmarkStart w:name="z511" w:id="4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496"/>
    <w:bookmarkStart w:name="z512" w:id="49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497"/>
    <w:bookmarkStart w:name="z513" w:id="4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498"/>
    <w:bookmarkStart w:name="z514" w:id="4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499"/>
    <w:bookmarkStart w:name="z515" w:id="5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500"/>
    <w:bookmarkStart w:name="z516" w:id="5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501"/>
    <w:bookmarkStart w:name="z517" w:id="5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502"/>
    <w:bookmarkStart w:name="z518" w:id="5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503"/>
    <w:bookmarkStart w:name="z519" w:id="5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504"/>
    <w:bookmarkStart w:name="z520" w:id="5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505"/>
    <w:bookmarkStart w:name="z521" w:id="5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506"/>
    <w:bookmarkStart w:name="z522" w:id="5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507"/>
    <w:bookmarkStart w:name="z523" w:id="5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508"/>
    <w:bookmarkStart w:name="z524" w:id="5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509"/>
    <w:bookmarkStart w:name="z525" w:id="5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510"/>
    <w:bookmarkStart w:name="z526" w:id="5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511"/>
    <w:bookmarkStart w:name="z527" w:id="5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512"/>
    <w:bookmarkStart w:name="z528" w:id="5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513"/>
    <w:bookmarkStart w:name="z529" w:id="5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514"/>
    <w:bookmarkStart w:name="z530" w:id="5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515"/>
    <w:bookmarkStart w:name="z531" w:id="5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516"/>
    <w:bookmarkStart w:name="z532" w:id="5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517"/>
    <w:bookmarkStart w:name="z533" w:id="5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518"/>
    <w:bookmarkStart w:name="z534" w:id="5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519"/>
    <w:bookmarkStart w:name="z535" w:id="5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520"/>
    <w:bookmarkStart w:name="z536" w:id="5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521"/>
    <w:bookmarkStart w:name="z537" w:id="5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</w:t>
      </w:r>
    </w:p>
    <w:bookmarkEnd w:id="522"/>
    <w:bookmarkStart w:name="z538" w:id="5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523"/>
    <w:bookmarkStart w:name="z539" w:id="5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524"/>
    <w:bookmarkStart w:name="z540" w:id="5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525"/>
    <w:bookmarkStart w:name="z541" w:id="5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526"/>
    <w:bookmarkStart w:name="z542" w:id="5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527"/>
    <w:bookmarkStart w:name="z543" w:id="5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528"/>
    <w:bookmarkStart w:name="z544" w:id="5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529"/>
    <w:bookmarkStart w:name="z545" w:id="5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530"/>
    <w:bookmarkStart w:name="z546" w:id="5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531"/>
    <w:bookmarkStart w:name="z547" w:id="5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532"/>
    <w:bookmarkStart w:name="z548" w:id="5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533"/>
    <w:bookmarkStart w:name="z549" w:id="5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534"/>
    <w:bookmarkStart w:name="z550" w:id="5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535"/>
    <w:bookmarkStart w:name="z551" w:id="5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536"/>
    <w:bookmarkStart w:name="z552" w:id="5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537"/>
    <w:bookmarkStart w:name="z553" w:id="5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538"/>
    <w:bookmarkStart w:name="z554" w:id="5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539"/>
    <w:bookmarkStart w:name="z555" w:id="5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540"/>
    <w:bookmarkStart w:name="z556" w:id="5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541"/>
    <w:bookmarkStart w:name="z557" w:id="5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542"/>
    <w:bookmarkStart w:name="z558" w:id="5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543"/>
    <w:bookmarkStart w:name="z559" w:id="5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544"/>
    <w:bookmarkStart w:name="z560" w:id="5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545"/>
    <w:bookmarkStart w:name="z561" w:id="5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54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563" w:id="5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547"/>
    <w:bookmarkStart w:name="z564" w:id="5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548"/>
    <w:bookmarkStart w:name="z565" w:id="5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549"/>
    <w:bookmarkStart w:name="z566" w:id="5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550"/>
    <w:bookmarkStart w:name="z567" w:id="5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551"/>
    <w:bookmarkStart w:name="z568" w:id="5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552"/>
    <w:bookmarkStart w:name="z569" w:id="5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553"/>
    <w:bookmarkStart w:name="z570" w:id="5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554"/>
    <w:bookmarkStart w:name="z571" w:id="5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555"/>
    <w:bookmarkStart w:name="z572" w:id="5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556"/>
    <w:bookmarkStart w:name="z573" w:id="5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557"/>
    <w:bookmarkStart w:name="z574" w:id="5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558"/>
    <w:bookmarkStart w:name="z575" w:id="5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559"/>
    <w:bookmarkStart w:name="z576" w:id="5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560"/>
    <w:bookmarkStart w:name="z577" w:id="5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объектов,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561"/>
    <w:bookmarkStart w:name="z578" w:id="5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562"/>
    <w:bookmarkStart w:name="z579" w:id="5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563"/>
    <w:bookmarkStart w:name="z580" w:id="5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564"/>
    <w:bookmarkStart w:name="z581" w:id="5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565"/>
    <w:bookmarkStart w:name="z582" w:id="5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566"/>
    <w:bookmarkStart w:name="z583" w:id="5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56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585" w:id="5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568"/>
    <w:bookmarkStart w:name="z3022" w:id="5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569"/>
    <w:bookmarkStart w:name="z586" w:id="5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570"/>
    <w:bookmarkStart w:name="z587" w:id="5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571"/>
    <w:bookmarkStart w:name="z588" w:id="5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572"/>
    <w:bookmarkStart w:name="z589" w:id="5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573"/>
    <w:bookmarkStart w:name="z590" w:id="5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57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591" w:id="57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575"/>
    <w:bookmarkStart w:name="z592" w:id="5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576"/>
    <w:bookmarkStart w:name="z593" w:id="5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577"/>
    <w:bookmarkStart w:name="z594" w:id="5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578"/>
    <w:bookmarkStart w:name="z595" w:id="5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579"/>
    <w:bookmarkStart w:name="z596" w:id="5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580"/>
    <w:bookmarkStart w:name="z597" w:id="5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581"/>
    <w:bookmarkStart w:name="z598" w:id="5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582"/>
    <w:bookmarkStart w:name="z599" w:id="5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583"/>
    <w:bookmarkStart w:name="z600" w:id="5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584"/>
    <w:bookmarkStart w:name="z601" w:id="5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585"/>
    <w:bookmarkStart w:name="z602" w:id="5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586"/>
    <w:bookmarkStart w:name="z603" w:id="5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587"/>
    <w:bookmarkStart w:name="z604" w:id="5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588"/>
    <w:bookmarkStart w:name="z605" w:id="5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589"/>
    <w:bookmarkStart w:name="z606" w:id="5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590"/>
    <w:bookmarkStart w:name="z607" w:id="5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591"/>
    <w:bookmarkStart w:name="z608" w:id="5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592"/>
    <w:bookmarkStart w:name="z609" w:id="5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593"/>
    <w:bookmarkStart w:name="z610" w:id="5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594"/>
    <w:bookmarkStart w:name="z611" w:id="59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595"/>
    <w:bookmarkStart w:name="z612" w:id="5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596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4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614" w:id="59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Акмолинской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597"/>
    <w:bookmarkStart w:name="z615" w:id="59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598"/>
    <w:bookmarkStart w:name="z616" w:id="5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Акмолинской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599"/>
    <w:bookmarkStart w:name="z617" w:id="6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600"/>
    <w:bookmarkStart w:name="z618" w:id="6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601"/>
    <w:bookmarkStart w:name="z619" w:id="6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602"/>
    <w:bookmarkStart w:name="z620" w:id="6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603"/>
    <w:bookmarkStart w:name="z621" w:id="6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604"/>
    <w:bookmarkStart w:name="z622" w:id="6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605"/>
    <w:bookmarkStart w:name="z623" w:id="6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020000, Акмолинская область, город Кокшетау, улица Абая, 87.</w:t>
      </w:r>
    </w:p>
    <w:bookmarkEnd w:id="606"/>
    <w:bookmarkStart w:name="z624" w:id="6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607"/>
    <w:bookmarkStart w:name="z625" w:id="6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"Ақмола облысы бойынша көліктік бақылау инспекциясы" республикалық мемлекеттiк мекемесi;</w:t>
      </w:r>
    </w:p>
    <w:bookmarkEnd w:id="608"/>
    <w:bookmarkStart w:name="z626" w:id="6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Акмолинской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609"/>
    <w:bookmarkStart w:name="z627" w:id="6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610"/>
    <w:bookmarkStart w:name="z628" w:id="6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611"/>
    <w:bookmarkStart w:name="z629" w:id="6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612"/>
    <w:bookmarkStart w:name="z630" w:id="6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613"/>
    <w:bookmarkStart w:name="z631" w:id="61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614"/>
    <w:bookmarkStart w:name="z632" w:id="6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615"/>
    <w:bookmarkStart w:name="z633" w:id="6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616"/>
    <w:bookmarkStart w:name="z634" w:id="6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617"/>
    <w:bookmarkStart w:name="z635" w:id="6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618"/>
    <w:bookmarkStart w:name="z636" w:id="6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619"/>
    <w:bookmarkStart w:name="z637" w:id="6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620"/>
    <w:bookmarkStart w:name="z638" w:id="6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621"/>
    <w:bookmarkStart w:name="z639" w:id="6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622"/>
    <w:bookmarkStart w:name="z640" w:id="6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623"/>
    <w:bookmarkStart w:name="z641" w:id="6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624"/>
    <w:bookmarkStart w:name="z642" w:id="6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625"/>
    <w:bookmarkStart w:name="z643" w:id="6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626"/>
    <w:bookmarkStart w:name="z644" w:id="6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627"/>
    <w:bookmarkStart w:name="z645" w:id="6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628"/>
    <w:bookmarkStart w:name="z646" w:id="6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629"/>
    <w:bookmarkStart w:name="z647" w:id="6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630"/>
    <w:bookmarkStart w:name="z648" w:id="6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631"/>
    <w:bookmarkStart w:name="z649" w:id="6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632"/>
    <w:bookmarkStart w:name="z650" w:id="6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633"/>
    <w:bookmarkStart w:name="z651" w:id="6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634"/>
    <w:bookmarkStart w:name="z652" w:id="6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635"/>
    <w:bookmarkStart w:name="z653" w:id="6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636"/>
    <w:bookmarkStart w:name="z654" w:id="6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637"/>
    <w:bookmarkStart w:name="z655" w:id="6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638"/>
    <w:bookmarkStart w:name="z656" w:id="6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639"/>
    <w:bookmarkStart w:name="z657" w:id="6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640"/>
    <w:bookmarkStart w:name="z658" w:id="6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641"/>
    <w:bookmarkStart w:name="z659" w:id="6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642"/>
    <w:bookmarkStart w:name="z660" w:id="6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643"/>
    <w:bookmarkStart w:name="z661" w:id="6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644"/>
    <w:bookmarkStart w:name="z662" w:id="6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645"/>
    <w:bookmarkStart w:name="z663" w:id="6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646"/>
    <w:bookmarkStart w:name="z664" w:id="6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647"/>
    <w:bookmarkStart w:name="z665" w:id="6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648"/>
    <w:bookmarkStart w:name="z666" w:id="6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649"/>
    <w:bookmarkStart w:name="z667" w:id="6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650"/>
    <w:bookmarkStart w:name="z668" w:id="6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651"/>
    <w:bookmarkStart w:name="z669" w:id="6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652"/>
    <w:bookmarkStart w:name="z670" w:id="6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653"/>
    <w:bookmarkStart w:name="z671" w:id="6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654"/>
    <w:bookmarkStart w:name="z672" w:id="6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655"/>
    <w:bookmarkStart w:name="z673" w:id="6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656"/>
    <w:bookmarkStart w:name="z674" w:id="6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657"/>
    <w:bookmarkStart w:name="z675" w:id="6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658"/>
    <w:bookmarkStart w:name="z676" w:id="6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659"/>
    <w:bookmarkStart w:name="z677" w:id="6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660"/>
    <w:bookmarkStart w:name="z678" w:id="6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661"/>
    <w:bookmarkStart w:name="z679" w:id="6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662"/>
    <w:bookmarkStart w:name="z680" w:id="6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66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682" w:id="6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664"/>
    <w:bookmarkStart w:name="z683" w:id="6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665"/>
    <w:bookmarkStart w:name="z684" w:id="6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666"/>
    <w:bookmarkStart w:name="z685" w:id="6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667"/>
    <w:bookmarkStart w:name="z686" w:id="6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668"/>
    <w:bookmarkStart w:name="z687" w:id="6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669"/>
    <w:bookmarkStart w:name="z688" w:id="6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670"/>
    <w:bookmarkStart w:name="z689" w:id="6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671"/>
    <w:bookmarkStart w:name="z690" w:id="6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672"/>
    <w:bookmarkStart w:name="z691" w:id="6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673"/>
    <w:bookmarkStart w:name="z692" w:id="6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674"/>
    <w:bookmarkStart w:name="z693" w:id="6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675"/>
    <w:bookmarkStart w:name="z694" w:id="6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676"/>
    <w:bookmarkStart w:name="z695" w:id="6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677"/>
    <w:bookmarkStart w:name="z696" w:id="6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678"/>
    <w:bookmarkStart w:name="z697" w:id="6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679"/>
    <w:bookmarkStart w:name="z698" w:id="6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680"/>
    <w:bookmarkStart w:name="z699" w:id="6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681"/>
    <w:bookmarkStart w:name="z700" w:id="6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682"/>
    <w:bookmarkStart w:name="z701" w:id="6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683"/>
    <w:bookmarkStart w:name="z702" w:id="6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68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704" w:id="6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685"/>
    <w:bookmarkStart w:name="z3023" w:id="6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686"/>
    <w:bookmarkStart w:name="z705" w:id="6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687"/>
    <w:bookmarkStart w:name="z706" w:id="6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688"/>
    <w:bookmarkStart w:name="z707" w:id="6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689"/>
    <w:bookmarkStart w:name="z708" w:id="6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690"/>
    <w:bookmarkStart w:name="z709" w:id="6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69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710" w:id="69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692"/>
    <w:bookmarkStart w:name="z711" w:id="6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693"/>
    <w:bookmarkStart w:name="z712" w:id="6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694"/>
    <w:bookmarkStart w:name="z713" w:id="6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695"/>
    <w:bookmarkStart w:name="z714" w:id="6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696"/>
    <w:bookmarkStart w:name="z715" w:id="6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697"/>
    <w:bookmarkStart w:name="z716" w:id="6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698"/>
    <w:bookmarkStart w:name="z717" w:id="6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699"/>
    <w:bookmarkStart w:name="z718" w:id="7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700"/>
    <w:bookmarkStart w:name="z719" w:id="7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701"/>
    <w:bookmarkStart w:name="z720" w:id="7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702"/>
    <w:bookmarkStart w:name="z721" w:id="7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703"/>
    <w:bookmarkStart w:name="z722" w:id="7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704"/>
    <w:bookmarkStart w:name="z723" w:id="7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705"/>
    <w:bookmarkStart w:name="z724" w:id="7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706"/>
    <w:bookmarkStart w:name="z725" w:id="7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707"/>
    <w:bookmarkStart w:name="z726" w:id="70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708"/>
    <w:bookmarkStart w:name="z727" w:id="7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709"/>
    <w:bookmarkStart w:name="z728" w:id="7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710"/>
    <w:bookmarkStart w:name="z729" w:id="7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711"/>
    <w:bookmarkStart w:name="z730" w:id="71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712"/>
    <w:bookmarkStart w:name="z731" w:id="7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713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5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733" w:id="71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Актюбинской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714"/>
    <w:bookmarkStart w:name="z734" w:id="71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715"/>
    <w:bookmarkStart w:name="z735" w:id="7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Актюбинской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716"/>
    <w:bookmarkStart w:name="z736" w:id="7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717"/>
    <w:bookmarkStart w:name="z737" w:id="7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718"/>
    <w:bookmarkStart w:name="z738" w:id="7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719"/>
    <w:bookmarkStart w:name="z739" w:id="7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720"/>
    <w:bookmarkStart w:name="z740" w:id="7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721"/>
    <w:bookmarkStart w:name="z741" w:id="7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722"/>
    <w:bookmarkStart w:name="z742" w:id="7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Казахстан, Актюбинская область, город Актобе, район Астана, улица Маресьева, строение 95, корпус 1, почтовый индекс 030019.</w:t>
      </w:r>
    </w:p>
    <w:bookmarkEnd w:id="723"/>
    <w:bookmarkStart w:name="z743" w:id="7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724"/>
    <w:bookmarkStart w:name="z744" w:id="7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"Ақтөбе облысы бойынша көліктік бақылау инспекциясы" республикалық мемлекеттiк мекемесi;</w:t>
      </w:r>
    </w:p>
    <w:bookmarkEnd w:id="725"/>
    <w:bookmarkStart w:name="z745" w:id="7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Актюбинской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726"/>
    <w:bookmarkStart w:name="z746" w:id="7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727"/>
    <w:bookmarkStart w:name="z747" w:id="7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728"/>
    <w:bookmarkStart w:name="z748" w:id="7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729"/>
    <w:bookmarkStart w:name="z749" w:id="7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730"/>
    <w:bookmarkStart w:name="z750" w:id="7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731"/>
    <w:bookmarkStart w:name="z751" w:id="7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732"/>
    <w:bookmarkStart w:name="z752" w:id="7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733"/>
    <w:bookmarkStart w:name="z753" w:id="7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734"/>
    <w:bookmarkStart w:name="z754" w:id="7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735"/>
    <w:bookmarkStart w:name="z755" w:id="7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736"/>
    <w:bookmarkStart w:name="z756" w:id="7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737"/>
    <w:bookmarkStart w:name="z757" w:id="7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738"/>
    <w:bookmarkStart w:name="z758" w:id="7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739"/>
    <w:bookmarkStart w:name="z759" w:id="7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740"/>
    <w:bookmarkStart w:name="z760" w:id="7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741"/>
    <w:bookmarkStart w:name="z761" w:id="7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742"/>
    <w:bookmarkStart w:name="z762" w:id="7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743"/>
    <w:bookmarkStart w:name="z763" w:id="7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744"/>
    <w:bookmarkStart w:name="z764" w:id="7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745"/>
    <w:bookmarkStart w:name="z765" w:id="7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746"/>
    <w:bookmarkStart w:name="z766" w:id="7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747"/>
    <w:bookmarkStart w:name="z767" w:id="7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748"/>
    <w:bookmarkStart w:name="z768" w:id="7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749"/>
    <w:bookmarkStart w:name="z769" w:id="7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750"/>
    <w:bookmarkStart w:name="z770" w:id="7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751"/>
    <w:bookmarkStart w:name="z771" w:id="7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752"/>
    <w:bookmarkStart w:name="z772" w:id="7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753"/>
    <w:bookmarkStart w:name="z773" w:id="7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754"/>
    <w:bookmarkStart w:name="z774" w:id="7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755"/>
    <w:bookmarkStart w:name="z775" w:id="7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756"/>
    <w:bookmarkStart w:name="z776" w:id="7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757"/>
    <w:bookmarkStart w:name="z777" w:id="7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758"/>
    <w:bookmarkStart w:name="z778" w:id="7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759"/>
    <w:bookmarkStart w:name="z779" w:id="7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760"/>
    <w:bookmarkStart w:name="z780" w:id="7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761"/>
    <w:bookmarkStart w:name="z781" w:id="7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762"/>
    <w:bookmarkStart w:name="z782" w:id="7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763"/>
    <w:bookmarkStart w:name="z783" w:id="7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764"/>
    <w:bookmarkStart w:name="z784" w:id="7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765"/>
    <w:bookmarkStart w:name="z785" w:id="7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766"/>
    <w:bookmarkStart w:name="z786" w:id="7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767"/>
    <w:bookmarkStart w:name="z787" w:id="7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768"/>
    <w:bookmarkStart w:name="z788" w:id="7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769"/>
    <w:bookmarkStart w:name="z789" w:id="7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770"/>
    <w:bookmarkStart w:name="z790" w:id="7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771"/>
    <w:bookmarkStart w:name="z791" w:id="7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772"/>
    <w:bookmarkStart w:name="z792" w:id="7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773"/>
    <w:bookmarkStart w:name="z793" w:id="7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774"/>
    <w:bookmarkStart w:name="z794" w:id="7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775"/>
    <w:bookmarkStart w:name="z795" w:id="7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776"/>
    <w:bookmarkStart w:name="z796" w:id="7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777"/>
    <w:bookmarkStart w:name="z797" w:id="7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778"/>
    <w:bookmarkStart w:name="z798" w:id="7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779"/>
    <w:bookmarkStart w:name="z799" w:id="7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780"/>
    <w:bookmarkStart w:name="z800" w:id="7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78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802" w:id="7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782"/>
    <w:bookmarkStart w:name="z803" w:id="7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783"/>
    <w:bookmarkStart w:name="z804" w:id="7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784"/>
    <w:bookmarkStart w:name="z805" w:id="7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785"/>
    <w:bookmarkStart w:name="z806" w:id="7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786"/>
    <w:bookmarkStart w:name="z807" w:id="7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787"/>
    <w:bookmarkStart w:name="z808" w:id="7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788"/>
    <w:bookmarkStart w:name="z809" w:id="7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789"/>
    <w:bookmarkStart w:name="z810" w:id="7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790"/>
    <w:bookmarkStart w:name="z811" w:id="7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791"/>
    <w:bookmarkStart w:name="z812" w:id="7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792"/>
    <w:bookmarkStart w:name="z813" w:id="7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793"/>
    <w:bookmarkStart w:name="z814" w:id="7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794"/>
    <w:bookmarkStart w:name="z815" w:id="7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795"/>
    <w:bookmarkStart w:name="z816" w:id="7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796"/>
    <w:bookmarkStart w:name="z817" w:id="7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797"/>
    <w:bookmarkStart w:name="z818" w:id="7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798"/>
    <w:bookmarkStart w:name="z819" w:id="7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799"/>
    <w:bookmarkStart w:name="z820" w:id="8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800"/>
    <w:bookmarkStart w:name="z821" w:id="8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выдача свидетельства о минимальном составе экипажа судна;</w:t>
      </w:r>
    </w:p>
    <w:bookmarkEnd w:id="801"/>
    <w:bookmarkStart w:name="z822" w:id="8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осуществление контроля и надзора в области внутреннего водного транспорта;</w:t>
      </w:r>
    </w:p>
    <w:bookmarkEnd w:id="80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43)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824" w:id="8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803"/>
    <w:bookmarkStart w:name="z3024" w:id="8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44-1)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804"/>
    <w:bookmarkStart w:name="z825" w:id="8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ведение Государственного реестра подвижного состава;</w:t>
      </w:r>
    </w:p>
    <w:bookmarkEnd w:id="805"/>
    <w:bookmarkStart w:name="z826" w:id="8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46)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806"/>
    <w:bookmarkStart w:name="z827" w:id="8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выдача сертификата безопасности;</w:t>
      </w:r>
    </w:p>
    <w:bookmarkEnd w:id="807"/>
    <w:bookmarkStart w:name="z828" w:id="8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808"/>
    <w:bookmarkStart w:name="z829" w:id="8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80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830" w:id="81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810"/>
    <w:bookmarkStart w:name="z831" w:id="8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811"/>
    <w:bookmarkStart w:name="z832" w:id="8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812"/>
    <w:bookmarkStart w:name="z833" w:id="8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813"/>
    <w:bookmarkStart w:name="z834" w:id="8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814"/>
    <w:bookmarkStart w:name="z835" w:id="8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815"/>
    <w:bookmarkStart w:name="z836" w:id="8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816"/>
    <w:bookmarkStart w:name="z837" w:id="8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817"/>
    <w:bookmarkStart w:name="z838" w:id="8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818"/>
    <w:bookmarkStart w:name="z839" w:id="8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819"/>
    <w:bookmarkStart w:name="z840" w:id="8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820"/>
    <w:bookmarkStart w:name="z841" w:id="8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821"/>
    <w:bookmarkStart w:name="z842" w:id="8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822"/>
    <w:bookmarkStart w:name="z843" w:id="8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823"/>
    <w:bookmarkStart w:name="z844" w:id="8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824"/>
    <w:bookmarkStart w:name="z845" w:id="8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825"/>
    <w:bookmarkStart w:name="z846" w:id="82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826"/>
    <w:bookmarkStart w:name="z847" w:id="8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827"/>
    <w:bookmarkStart w:name="z848" w:id="8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828"/>
    <w:bookmarkStart w:name="z849" w:id="8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829"/>
    <w:bookmarkStart w:name="z850" w:id="83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830"/>
    <w:bookmarkStart w:name="z851" w:id="8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831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6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853" w:id="83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Алматинской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832"/>
    <w:bookmarkStart w:name="z854" w:id="83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833"/>
    <w:bookmarkStart w:name="z855" w:id="8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Алматинской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834"/>
    <w:bookmarkStart w:name="z856" w:id="8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835"/>
    <w:bookmarkStart w:name="z857" w:id="8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836"/>
    <w:bookmarkStart w:name="z858" w:id="8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837"/>
    <w:bookmarkStart w:name="z859" w:id="8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838"/>
    <w:bookmarkStart w:name="z860" w:id="8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839"/>
    <w:bookmarkStart w:name="z861" w:id="8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840"/>
    <w:bookmarkStart w:name="z862" w:id="8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040000, Алматинская область, город Конаев, микрорайон-2, дом 44.</w:t>
      </w:r>
    </w:p>
    <w:bookmarkEnd w:id="84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8 - в редакции приказа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863" w:id="8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842"/>
    <w:bookmarkStart w:name="z864" w:id="8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"Алматы облысы бойынша көліктік бақылау инспекциясы" республикалық мемлекеттiк мекемесi;</w:t>
      </w:r>
    </w:p>
    <w:bookmarkEnd w:id="843"/>
    <w:bookmarkStart w:name="z865" w:id="8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Алматинской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844"/>
    <w:bookmarkStart w:name="z866" w:id="8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845"/>
    <w:bookmarkStart w:name="z867" w:id="8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846"/>
    <w:bookmarkStart w:name="z868" w:id="8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847"/>
    <w:bookmarkStart w:name="z869" w:id="8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848"/>
    <w:bookmarkStart w:name="z870" w:id="84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849"/>
    <w:bookmarkStart w:name="z871" w:id="8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850"/>
    <w:bookmarkStart w:name="z872" w:id="8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851"/>
    <w:bookmarkStart w:name="z873" w:id="8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852"/>
    <w:bookmarkStart w:name="z874" w:id="8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853"/>
    <w:bookmarkStart w:name="z875" w:id="8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854"/>
    <w:bookmarkStart w:name="z876" w:id="8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855"/>
    <w:bookmarkStart w:name="z877" w:id="8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856"/>
    <w:bookmarkStart w:name="z878" w:id="8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857"/>
    <w:bookmarkStart w:name="z879" w:id="8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858"/>
    <w:bookmarkStart w:name="z880" w:id="8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859"/>
    <w:bookmarkStart w:name="z881" w:id="8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860"/>
    <w:bookmarkStart w:name="z882" w:id="8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861"/>
    <w:bookmarkStart w:name="z883" w:id="8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862"/>
    <w:bookmarkStart w:name="z884" w:id="8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863"/>
    <w:bookmarkStart w:name="z885" w:id="8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864"/>
    <w:bookmarkStart w:name="z886" w:id="8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865"/>
    <w:bookmarkStart w:name="z887" w:id="8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866"/>
    <w:bookmarkStart w:name="z888" w:id="8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867"/>
    <w:bookmarkStart w:name="z889" w:id="8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868"/>
    <w:bookmarkStart w:name="z890" w:id="8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869"/>
    <w:bookmarkStart w:name="z891" w:id="8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870"/>
    <w:bookmarkStart w:name="z892" w:id="8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871"/>
    <w:bookmarkStart w:name="z893" w:id="8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872"/>
    <w:bookmarkStart w:name="z894" w:id="8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873"/>
    <w:bookmarkStart w:name="z895" w:id="8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874"/>
    <w:bookmarkStart w:name="z896" w:id="8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875"/>
    <w:bookmarkStart w:name="z897" w:id="8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876"/>
    <w:bookmarkStart w:name="z898" w:id="8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877"/>
    <w:bookmarkStart w:name="z899" w:id="8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878"/>
    <w:bookmarkStart w:name="z900" w:id="8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879"/>
    <w:bookmarkStart w:name="z901" w:id="8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880"/>
    <w:bookmarkStart w:name="z902" w:id="8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881"/>
    <w:bookmarkStart w:name="z903" w:id="8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882"/>
    <w:bookmarkStart w:name="z904" w:id="8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883"/>
    <w:bookmarkStart w:name="z905" w:id="8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884"/>
    <w:bookmarkStart w:name="z906" w:id="8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885"/>
    <w:bookmarkStart w:name="z907" w:id="8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886"/>
    <w:bookmarkStart w:name="z908" w:id="8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887"/>
    <w:bookmarkStart w:name="z909" w:id="8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888"/>
    <w:bookmarkStart w:name="z910" w:id="8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889"/>
    <w:bookmarkStart w:name="z911" w:id="8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890"/>
    <w:bookmarkStart w:name="z912" w:id="8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891"/>
    <w:bookmarkStart w:name="z913" w:id="8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892"/>
    <w:bookmarkStart w:name="z914" w:id="8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893"/>
    <w:bookmarkStart w:name="z915" w:id="8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894"/>
    <w:bookmarkStart w:name="z916" w:id="8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895"/>
    <w:bookmarkStart w:name="z917" w:id="8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896"/>
    <w:bookmarkStart w:name="z918" w:id="8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897"/>
    <w:bookmarkStart w:name="z919" w:id="8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898"/>
    <w:bookmarkStart w:name="z920" w:id="8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89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922" w:id="9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900"/>
    <w:bookmarkStart w:name="z923" w:id="9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901"/>
    <w:bookmarkStart w:name="z924" w:id="9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902"/>
    <w:bookmarkStart w:name="z925" w:id="9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903"/>
    <w:bookmarkStart w:name="z926" w:id="9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904"/>
    <w:bookmarkStart w:name="z927" w:id="9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905"/>
    <w:bookmarkStart w:name="z928" w:id="9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906"/>
    <w:bookmarkStart w:name="z929" w:id="9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907"/>
    <w:bookmarkStart w:name="z930" w:id="9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908"/>
    <w:bookmarkStart w:name="z931" w:id="9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909"/>
    <w:bookmarkStart w:name="z932" w:id="9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910"/>
    <w:bookmarkStart w:name="z933" w:id="9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911"/>
    <w:bookmarkStart w:name="z934" w:id="9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912"/>
    <w:bookmarkStart w:name="z935" w:id="9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913"/>
    <w:bookmarkStart w:name="z936" w:id="9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914"/>
    <w:bookmarkStart w:name="z937" w:id="9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915"/>
    <w:bookmarkStart w:name="z938" w:id="9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916"/>
    <w:bookmarkStart w:name="z939" w:id="9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917"/>
    <w:bookmarkStart w:name="z940" w:id="9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918"/>
    <w:bookmarkStart w:name="z941" w:id="9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919"/>
    <w:bookmarkStart w:name="z942" w:id="9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920"/>
    <w:bookmarkStart w:name="z943" w:id="9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921"/>
    <w:bookmarkStart w:name="z944" w:id="9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922"/>
    <w:bookmarkStart w:name="z945" w:id="9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923"/>
    <w:bookmarkStart w:name="z946" w:id="9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92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948" w:id="9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925"/>
    <w:bookmarkStart w:name="z3025" w:id="9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926"/>
    <w:bookmarkStart w:name="z949" w:id="9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927"/>
    <w:bookmarkStart w:name="z950" w:id="9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928"/>
    <w:bookmarkStart w:name="z951" w:id="9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929"/>
    <w:bookmarkStart w:name="z952" w:id="9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930"/>
    <w:bookmarkStart w:name="z953" w:id="9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93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954" w:id="93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932"/>
    <w:bookmarkStart w:name="z955" w:id="9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933"/>
    <w:bookmarkStart w:name="z956" w:id="9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934"/>
    <w:bookmarkStart w:name="z957" w:id="9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935"/>
    <w:bookmarkStart w:name="z958" w:id="9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936"/>
    <w:bookmarkStart w:name="z959" w:id="9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937"/>
    <w:bookmarkStart w:name="z960" w:id="9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938"/>
    <w:bookmarkStart w:name="z961" w:id="9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939"/>
    <w:bookmarkStart w:name="z962" w:id="9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940"/>
    <w:bookmarkStart w:name="z963" w:id="9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941"/>
    <w:bookmarkStart w:name="z964" w:id="9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942"/>
    <w:bookmarkStart w:name="z965" w:id="9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943"/>
    <w:bookmarkStart w:name="z966" w:id="9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944"/>
    <w:bookmarkStart w:name="z967" w:id="9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945"/>
    <w:bookmarkStart w:name="z968" w:id="9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946"/>
    <w:bookmarkStart w:name="z969" w:id="9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947"/>
    <w:bookmarkStart w:name="z970" w:id="94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948"/>
    <w:bookmarkStart w:name="z971" w:id="9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949"/>
    <w:bookmarkStart w:name="z972" w:id="9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950"/>
    <w:bookmarkStart w:name="z973" w:id="9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951"/>
    <w:bookmarkStart w:name="z974" w:id="95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952"/>
    <w:bookmarkStart w:name="z975" w:id="9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953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7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977" w:id="95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городу Алматы" Комитета автомобильного транспорта и транспортного контроля Министерства транспорта Республики Казахстан"</w:t>
      </w:r>
    </w:p>
    <w:bookmarkEnd w:id="954"/>
    <w:bookmarkStart w:name="z978" w:id="95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955"/>
    <w:bookmarkStart w:name="z979" w:id="9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городу Алматы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956"/>
    <w:bookmarkStart w:name="z980" w:id="9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957"/>
    <w:bookmarkStart w:name="z981" w:id="9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958"/>
    <w:bookmarkStart w:name="z982" w:id="9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959"/>
    <w:bookmarkStart w:name="z983" w:id="9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960"/>
    <w:bookmarkStart w:name="z984" w:id="9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961"/>
    <w:bookmarkStart w:name="z985" w:id="9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962"/>
    <w:bookmarkStart w:name="z986" w:id="9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050061, город Алматы, Алмалинский район, улица Желтоксана, 83/73.</w:t>
      </w:r>
    </w:p>
    <w:bookmarkEnd w:id="963"/>
    <w:bookmarkStart w:name="z987" w:id="9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964"/>
    <w:bookmarkStart w:name="z988" w:id="9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"Алматы қаласы бойынша көліктік бақылау инспекциясы" республикалық мемлекеттiк мекемесi;</w:t>
      </w:r>
    </w:p>
    <w:bookmarkEnd w:id="965"/>
    <w:bookmarkStart w:name="z989" w:id="9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городу Алматы" Комитета автомобильного транспорта и транспортного контроля Министерства транспорта Республики Казахстан".</w:t>
      </w:r>
    </w:p>
    <w:bookmarkEnd w:id="966"/>
    <w:bookmarkStart w:name="z990" w:id="9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967"/>
    <w:bookmarkStart w:name="z991" w:id="9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968"/>
    <w:bookmarkStart w:name="z992" w:id="9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969"/>
    <w:bookmarkStart w:name="z993" w:id="9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970"/>
    <w:bookmarkStart w:name="z994" w:id="97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971"/>
    <w:bookmarkStart w:name="z995" w:id="9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972"/>
    <w:bookmarkStart w:name="z996" w:id="9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973"/>
    <w:bookmarkStart w:name="z997" w:id="9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974"/>
    <w:bookmarkStart w:name="z998" w:id="9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975"/>
    <w:bookmarkStart w:name="z999" w:id="9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976"/>
    <w:bookmarkStart w:name="z1000" w:id="9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977"/>
    <w:bookmarkStart w:name="z1001" w:id="9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978"/>
    <w:bookmarkStart w:name="z1002" w:id="9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979"/>
    <w:bookmarkStart w:name="z1003" w:id="9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980"/>
    <w:bookmarkStart w:name="z1004" w:id="9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981"/>
    <w:bookmarkStart w:name="z1005" w:id="9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982"/>
    <w:bookmarkStart w:name="z1006" w:id="9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983"/>
    <w:bookmarkStart w:name="z1007" w:id="9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984"/>
    <w:bookmarkStart w:name="z1008" w:id="9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985"/>
    <w:bookmarkStart w:name="z1009" w:id="9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986"/>
    <w:bookmarkStart w:name="z1010" w:id="9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987"/>
    <w:bookmarkStart w:name="z1011" w:id="9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988"/>
    <w:bookmarkStart w:name="z1012" w:id="9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989"/>
    <w:bookmarkStart w:name="z1013" w:id="9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990"/>
    <w:bookmarkStart w:name="z1014" w:id="9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991"/>
    <w:bookmarkStart w:name="z1015" w:id="9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992"/>
    <w:bookmarkStart w:name="z1016" w:id="9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993"/>
    <w:bookmarkStart w:name="z1017" w:id="9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994"/>
    <w:bookmarkStart w:name="z1018" w:id="9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995"/>
    <w:bookmarkStart w:name="z1019" w:id="9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996"/>
    <w:bookmarkStart w:name="z1020" w:id="9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997"/>
    <w:bookmarkStart w:name="z1021" w:id="9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998"/>
    <w:bookmarkStart w:name="z1022" w:id="9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999"/>
    <w:bookmarkStart w:name="z1023" w:id="10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000"/>
    <w:bookmarkStart w:name="z1024" w:id="10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001"/>
    <w:bookmarkStart w:name="z1025" w:id="10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002"/>
    <w:bookmarkStart w:name="z1026" w:id="10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003"/>
    <w:bookmarkStart w:name="z1027" w:id="10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004"/>
    <w:bookmarkStart w:name="z1028" w:id="10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005"/>
    <w:bookmarkStart w:name="z1029" w:id="10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006"/>
    <w:bookmarkStart w:name="z1030" w:id="10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007"/>
    <w:bookmarkStart w:name="z1031" w:id="10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008"/>
    <w:bookmarkStart w:name="z1032" w:id="10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009"/>
    <w:bookmarkStart w:name="z1033" w:id="10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010"/>
    <w:bookmarkStart w:name="z1034" w:id="10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011"/>
    <w:bookmarkStart w:name="z1035" w:id="10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012"/>
    <w:bookmarkStart w:name="z1036" w:id="10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013"/>
    <w:bookmarkStart w:name="z1037" w:id="10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014"/>
    <w:bookmarkStart w:name="z1038" w:id="10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015"/>
    <w:bookmarkStart w:name="z1039" w:id="10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016"/>
    <w:bookmarkStart w:name="z1040" w:id="10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017"/>
    <w:bookmarkStart w:name="z1041" w:id="10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018"/>
    <w:bookmarkStart w:name="z1042" w:id="10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019"/>
    <w:bookmarkStart w:name="z1043" w:id="10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02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45" w:id="10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021"/>
    <w:bookmarkStart w:name="z1046" w:id="10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022"/>
    <w:bookmarkStart w:name="z1047" w:id="10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023"/>
    <w:bookmarkStart w:name="z1048" w:id="10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024"/>
    <w:bookmarkStart w:name="z1049" w:id="10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1025"/>
    <w:bookmarkStart w:name="z1050" w:id="10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1026"/>
    <w:bookmarkStart w:name="z1051" w:id="10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027"/>
    <w:bookmarkStart w:name="z1052" w:id="10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028"/>
    <w:bookmarkStart w:name="z1053" w:id="10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029"/>
    <w:bookmarkStart w:name="z1054" w:id="10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030"/>
    <w:bookmarkStart w:name="z1055" w:id="10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031"/>
    <w:bookmarkStart w:name="z1056" w:id="10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032"/>
    <w:bookmarkStart w:name="z1057" w:id="10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033"/>
    <w:bookmarkStart w:name="z1058" w:id="10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034"/>
    <w:bookmarkStart w:name="z1059" w:id="10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035"/>
    <w:bookmarkStart w:name="z1060" w:id="10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036"/>
    <w:bookmarkStart w:name="z1061" w:id="10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037"/>
    <w:bookmarkStart w:name="z1062" w:id="10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038"/>
    <w:bookmarkStart w:name="z1063" w:id="10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039"/>
    <w:bookmarkStart w:name="z1064" w:id="10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1040"/>
    <w:bookmarkStart w:name="z1065" w:id="10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104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67" w:id="10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042"/>
    <w:bookmarkStart w:name="z3026" w:id="10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043"/>
    <w:bookmarkStart w:name="z1068" w:id="10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1044"/>
    <w:bookmarkStart w:name="z1069" w:id="10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045"/>
    <w:bookmarkStart w:name="z1070" w:id="10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1046"/>
    <w:bookmarkStart w:name="z1071" w:id="10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047"/>
    <w:bookmarkStart w:name="z1072" w:id="10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04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073" w:id="104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049"/>
    <w:bookmarkStart w:name="z1074" w:id="10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050"/>
    <w:bookmarkStart w:name="z1075" w:id="10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051"/>
    <w:bookmarkStart w:name="z1076" w:id="10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052"/>
    <w:bookmarkStart w:name="z1077" w:id="10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053"/>
    <w:bookmarkStart w:name="z1078" w:id="10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054"/>
    <w:bookmarkStart w:name="z1079" w:id="10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055"/>
    <w:bookmarkStart w:name="z1080" w:id="10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056"/>
    <w:bookmarkStart w:name="z1081" w:id="10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057"/>
    <w:bookmarkStart w:name="z1082" w:id="10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058"/>
    <w:bookmarkStart w:name="z1083" w:id="10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059"/>
    <w:bookmarkStart w:name="z1084" w:id="10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060"/>
    <w:bookmarkStart w:name="z1085" w:id="10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061"/>
    <w:bookmarkStart w:name="z1086" w:id="10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062"/>
    <w:bookmarkStart w:name="z1087" w:id="10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063"/>
    <w:bookmarkStart w:name="z1088" w:id="10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064"/>
    <w:bookmarkStart w:name="z1089" w:id="106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065"/>
    <w:bookmarkStart w:name="z1090" w:id="10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066"/>
    <w:bookmarkStart w:name="z1091" w:id="10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067"/>
    <w:bookmarkStart w:name="z1092" w:id="10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068"/>
    <w:bookmarkStart w:name="z1093" w:id="106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069"/>
    <w:bookmarkStart w:name="z1094" w:id="10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070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8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096" w:id="107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городу Астане" Комитета автомобильного транспорта и транспортного контроля Министерства транспорта Республики Казахстан"</w:t>
      </w:r>
    </w:p>
    <w:bookmarkEnd w:id="1071"/>
    <w:bookmarkStart w:name="z1097" w:id="107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072"/>
    <w:bookmarkStart w:name="z1098" w:id="10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городу Астане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073"/>
    <w:bookmarkStart w:name="z1099" w:id="10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074"/>
    <w:bookmarkStart w:name="z1100" w:id="10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075"/>
    <w:bookmarkStart w:name="z1101" w:id="10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076"/>
    <w:bookmarkStart w:name="z1102" w:id="10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077"/>
    <w:bookmarkStart w:name="z1103" w:id="10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078"/>
    <w:bookmarkStart w:name="z1104" w:id="10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079"/>
    <w:bookmarkStart w:name="z1105" w:id="10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88. Местонахождение Инспекции: Республика Казахстан, 010000, город Астана, район Байконыр, улица Акжол, дом 49.</w:t>
      </w:r>
    </w:p>
    <w:bookmarkEnd w:id="108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8 – в редакции приказа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106" w:id="10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081"/>
    <w:bookmarkStart w:name="z1107" w:id="10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"Астана қаласы бойынша көліктік бақылау инспекциясы" республикалық мемлекеттiк мекемесi;</w:t>
      </w:r>
    </w:p>
    <w:bookmarkEnd w:id="1082"/>
    <w:bookmarkStart w:name="z1108" w:id="10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городу Астане" Комитета автомобильного транспорта и транспортного контроля Министерства транспорта Республики Казахстан".</w:t>
      </w:r>
    </w:p>
    <w:bookmarkEnd w:id="1083"/>
    <w:bookmarkStart w:name="z1109" w:id="10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084"/>
    <w:bookmarkStart w:name="z1110" w:id="10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085"/>
    <w:bookmarkStart w:name="z1111" w:id="10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086"/>
    <w:bookmarkStart w:name="z1112" w:id="10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087"/>
    <w:bookmarkStart w:name="z1113" w:id="108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088"/>
    <w:bookmarkStart w:name="z1114" w:id="10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089"/>
    <w:bookmarkStart w:name="z1115" w:id="10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090"/>
    <w:bookmarkStart w:name="z1116" w:id="10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091"/>
    <w:bookmarkStart w:name="z1117" w:id="10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092"/>
    <w:bookmarkStart w:name="z1118" w:id="10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093"/>
    <w:bookmarkStart w:name="z1119" w:id="10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094"/>
    <w:bookmarkStart w:name="z1120" w:id="10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095"/>
    <w:bookmarkStart w:name="z1121" w:id="10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096"/>
    <w:bookmarkStart w:name="z1122" w:id="10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097"/>
    <w:bookmarkStart w:name="z1123" w:id="10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в том числе по административным правонарушениям, зафиксированным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098"/>
    <w:bookmarkStart w:name="z1124" w:id="10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099"/>
    <w:bookmarkStart w:name="z1125" w:id="1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100"/>
    <w:bookmarkStart w:name="z1126" w:id="1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101"/>
    <w:bookmarkStart w:name="z1127" w:id="1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102"/>
    <w:bookmarkStart w:name="z1128" w:id="1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103"/>
    <w:bookmarkStart w:name="z1129" w:id="1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104"/>
    <w:bookmarkStart w:name="z1130" w:id="1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105"/>
    <w:bookmarkStart w:name="z1131" w:id="1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106"/>
    <w:bookmarkStart w:name="z1132" w:id="1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107"/>
    <w:bookmarkStart w:name="z1133" w:id="1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108"/>
    <w:bookmarkStart w:name="z1134" w:id="1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109"/>
    <w:bookmarkStart w:name="z1135" w:id="1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110"/>
    <w:bookmarkStart w:name="z1136" w:id="1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111"/>
    <w:bookmarkStart w:name="z1137" w:id="1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112"/>
    <w:bookmarkStart w:name="z1138" w:id="1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113"/>
    <w:bookmarkStart w:name="z1139" w:id="1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114"/>
    <w:bookmarkStart w:name="z1140" w:id="1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115"/>
    <w:bookmarkStart w:name="z1141" w:id="1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116"/>
    <w:bookmarkStart w:name="z1142" w:id="1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117"/>
    <w:bookmarkStart w:name="z1143" w:id="1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118"/>
    <w:bookmarkStart w:name="z1144" w:id="1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119"/>
    <w:bookmarkStart w:name="z1145" w:id="1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120"/>
    <w:bookmarkStart w:name="z1146" w:id="1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121"/>
    <w:bookmarkStart w:name="z1147" w:id="1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122"/>
    <w:bookmarkStart w:name="z1148" w:id="1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123"/>
    <w:bookmarkStart w:name="z1149" w:id="1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124"/>
    <w:bookmarkStart w:name="z1150" w:id="1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125"/>
    <w:bookmarkStart w:name="z1151" w:id="1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126"/>
    <w:bookmarkStart w:name="z1152" w:id="1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127"/>
    <w:bookmarkStart w:name="z1153" w:id="1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128"/>
    <w:bookmarkStart w:name="z1154" w:id="1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129"/>
    <w:bookmarkStart w:name="z1155" w:id="1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130"/>
    <w:bookmarkStart w:name="z1156" w:id="1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1131"/>
    <w:bookmarkStart w:name="z1157" w:id="1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1132"/>
    <w:bookmarkStart w:name="z1158" w:id="1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133"/>
    <w:bookmarkStart w:name="z1159" w:id="11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134"/>
    <w:bookmarkStart w:name="z1160" w:id="1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135"/>
    <w:bookmarkStart w:name="z1161" w:id="1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136"/>
    <w:bookmarkStart w:name="z1162" w:id="1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137"/>
    <w:bookmarkStart w:name="z1163" w:id="1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113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165" w:id="1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139"/>
    <w:bookmarkStart w:name="z1166" w:id="1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1140"/>
    <w:bookmarkStart w:name="z1167" w:id="1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141"/>
    <w:bookmarkStart w:name="z1168" w:id="1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142"/>
    <w:bookmarkStart w:name="z1169" w:id="1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1143"/>
    <w:bookmarkStart w:name="z1170" w:id="1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1144"/>
    <w:bookmarkStart w:name="z1171" w:id="1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145"/>
    <w:bookmarkStart w:name="z1172" w:id="1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146"/>
    <w:bookmarkStart w:name="z1173" w:id="1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147"/>
    <w:bookmarkStart w:name="z1174" w:id="1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148"/>
    <w:bookmarkStart w:name="z1175" w:id="1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149"/>
    <w:bookmarkStart w:name="z1176" w:id="11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150"/>
    <w:bookmarkStart w:name="z1177" w:id="1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151"/>
    <w:bookmarkStart w:name="z1178" w:id="1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152"/>
    <w:bookmarkStart w:name="z1179" w:id="1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153"/>
    <w:bookmarkStart w:name="z1180" w:id="11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154"/>
    <w:bookmarkStart w:name="z1181" w:id="1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155"/>
    <w:bookmarkStart w:name="z1182" w:id="11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156"/>
    <w:bookmarkStart w:name="z1183" w:id="11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157"/>
    <w:bookmarkStart w:name="z1184" w:id="1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158"/>
    <w:bookmarkStart w:name="z1185" w:id="1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159"/>
    <w:bookmarkStart w:name="z1186" w:id="1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160"/>
    <w:bookmarkStart w:name="z1187" w:id="1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1161"/>
    <w:bookmarkStart w:name="z1188" w:id="1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1162"/>
    <w:bookmarkStart w:name="z1189" w:id="1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116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191" w:id="1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164"/>
    <w:bookmarkStart w:name="z3027" w:id="1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165"/>
    <w:bookmarkStart w:name="z1192" w:id="1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1166"/>
    <w:bookmarkStart w:name="z1193" w:id="1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167"/>
    <w:bookmarkStart w:name="z1194" w:id="1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1168"/>
    <w:bookmarkStart w:name="z1195" w:id="1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169"/>
    <w:bookmarkStart w:name="z1196" w:id="1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17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197" w:id="117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171"/>
    <w:bookmarkStart w:name="z1198" w:id="1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172"/>
    <w:bookmarkStart w:name="z1199" w:id="11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173"/>
    <w:bookmarkStart w:name="z1200" w:id="1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174"/>
    <w:bookmarkStart w:name="z1201" w:id="1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175"/>
    <w:bookmarkStart w:name="z1202" w:id="1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176"/>
    <w:bookmarkStart w:name="z1203" w:id="1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177"/>
    <w:bookmarkStart w:name="z1204" w:id="1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178"/>
    <w:bookmarkStart w:name="z1205" w:id="1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179"/>
    <w:bookmarkStart w:name="z1206" w:id="1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180"/>
    <w:bookmarkStart w:name="z1207" w:id="1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181"/>
    <w:bookmarkStart w:name="z1208" w:id="1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182"/>
    <w:bookmarkStart w:name="z1209" w:id="1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183"/>
    <w:bookmarkStart w:name="z1210" w:id="1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184"/>
    <w:bookmarkStart w:name="z1211" w:id="1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185"/>
    <w:bookmarkStart w:name="z1212" w:id="1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186"/>
    <w:bookmarkStart w:name="z1213" w:id="118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187"/>
    <w:bookmarkStart w:name="z1214" w:id="1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188"/>
    <w:bookmarkStart w:name="z1215" w:id="1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189"/>
    <w:bookmarkStart w:name="z1216" w:id="1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190"/>
    <w:bookmarkStart w:name="z1217" w:id="11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191"/>
    <w:bookmarkStart w:name="z1218" w:id="1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192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9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220" w:id="119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Атырауской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193"/>
    <w:bookmarkStart w:name="z1221" w:id="119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194"/>
    <w:bookmarkStart w:name="z1222" w:id="1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Атырауской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195"/>
    <w:bookmarkStart w:name="z1223" w:id="1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196"/>
    <w:bookmarkStart w:name="z1224" w:id="1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197"/>
    <w:bookmarkStart w:name="z1225" w:id="1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198"/>
    <w:bookmarkStart w:name="z1226" w:id="1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199"/>
    <w:bookmarkStart w:name="z1227" w:id="1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200"/>
    <w:bookmarkStart w:name="z1228" w:id="1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201"/>
    <w:bookmarkStart w:name="z1229" w:id="1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060002, Атырауская область, город Атырау, проспект Азаттык, 15.</w:t>
      </w:r>
    </w:p>
    <w:bookmarkEnd w:id="1202"/>
    <w:bookmarkStart w:name="z1230" w:id="1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203"/>
    <w:bookmarkStart w:name="z1231" w:id="1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"Атырау облысы бойынша көліктік бақылау инспекциясы" республикалық мемлекеттiк мекемесi;</w:t>
      </w:r>
    </w:p>
    <w:bookmarkEnd w:id="1204"/>
    <w:bookmarkStart w:name="z1232" w:id="1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Атырауской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205"/>
    <w:bookmarkStart w:name="z1233" w:id="1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206"/>
    <w:bookmarkStart w:name="z1234" w:id="1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207"/>
    <w:bookmarkStart w:name="z1235" w:id="1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208"/>
    <w:bookmarkStart w:name="z1236" w:id="1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209"/>
    <w:bookmarkStart w:name="z1237" w:id="121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210"/>
    <w:bookmarkStart w:name="z1238" w:id="1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211"/>
    <w:bookmarkStart w:name="z1239" w:id="1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212"/>
    <w:bookmarkStart w:name="z1240" w:id="1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213"/>
    <w:bookmarkStart w:name="z1241" w:id="1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214"/>
    <w:bookmarkStart w:name="z1242" w:id="1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215"/>
    <w:bookmarkStart w:name="z1243" w:id="1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216"/>
    <w:bookmarkStart w:name="z1244" w:id="1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217"/>
    <w:bookmarkStart w:name="z1245" w:id="1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218"/>
    <w:bookmarkStart w:name="z1246" w:id="1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219"/>
    <w:bookmarkStart w:name="z1247" w:id="1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220"/>
    <w:bookmarkStart w:name="z1248" w:id="1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221"/>
    <w:bookmarkStart w:name="z1249" w:id="1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222"/>
    <w:bookmarkStart w:name="z1250" w:id="1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223"/>
    <w:bookmarkStart w:name="z1251" w:id="1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224"/>
    <w:bookmarkStart w:name="z1252" w:id="1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225"/>
    <w:bookmarkStart w:name="z1253" w:id="1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226"/>
    <w:bookmarkStart w:name="z1254" w:id="12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227"/>
    <w:bookmarkStart w:name="z1255" w:id="1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228"/>
    <w:bookmarkStart w:name="z1256" w:id="1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229"/>
    <w:bookmarkStart w:name="z1257" w:id="1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230"/>
    <w:bookmarkStart w:name="z1258" w:id="1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231"/>
    <w:bookmarkStart w:name="z1259" w:id="1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232"/>
    <w:bookmarkStart w:name="z1260" w:id="1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233"/>
    <w:bookmarkStart w:name="z1261" w:id="1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234"/>
    <w:bookmarkStart w:name="z1262" w:id="1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235"/>
    <w:bookmarkStart w:name="z1263" w:id="1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236"/>
    <w:bookmarkStart w:name="z1264" w:id="1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237"/>
    <w:bookmarkStart w:name="z1265" w:id="1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238"/>
    <w:bookmarkStart w:name="z1266" w:id="1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239"/>
    <w:bookmarkStart w:name="z1267" w:id="1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240"/>
    <w:bookmarkStart w:name="z1268" w:id="1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241"/>
    <w:bookmarkStart w:name="z1269" w:id="1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242"/>
    <w:bookmarkStart w:name="z1270" w:id="1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243"/>
    <w:bookmarkStart w:name="z1271" w:id="12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244"/>
    <w:bookmarkStart w:name="z1272" w:id="1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245"/>
    <w:bookmarkStart w:name="z1273" w:id="1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246"/>
    <w:bookmarkStart w:name="z1274" w:id="1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247"/>
    <w:bookmarkStart w:name="z1275" w:id="12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248"/>
    <w:bookmarkStart w:name="z1276" w:id="1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249"/>
    <w:bookmarkStart w:name="z1277" w:id="12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250"/>
    <w:bookmarkStart w:name="z1278" w:id="1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251"/>
    <w:bookmarkStart w:name="z1279" w:id="1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252"/>
    <w:bookmarkStart w:name="z1280" w:id="12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253"/>
    <w:bookmarkStart w:name="z1281" w:id="12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254"/>
    <w:bookmarkStart w:name="z1282" w:id="12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255"/>
    <w:bookmarkStart w:name="z1283" w:id="1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256"/>
    <w:bookmarkStart w:name="z1284" w:id="1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257"/>
    <w:bookmarkStart w:name="z1285" w:id="1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258"/>
    <w:bookmarkStart w:name="z1286" w:id="1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25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288" w:id="1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260"/>
    <w:bookmarkStart w:name="z1289" w:id="1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261"/>
    <w:bookmarkStart w:name="z1290" w:id="1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262"/>
    <w:bookmarkStart w:name="z1291" w:id="1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263"/>
    <w:bookmarkStart w:name="z1292" w:id="1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1264"/>
    <w:bookmarkStart w:name="z1293" w:id="1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1265"/>
    <w:bookmarkStart w:name="z1294" w:id="1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</w:p>
    <w:bookmarkEnd w:id="1266"/>
    <w:bookmarkStart w:name="z1295" w:id="1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267"/>
    <w:bookmarkStart w:name="z1296" w:id="1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268"/>
    <w:bookmarkStart w:name="z1297" w:id="1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269"/>
    <w:bookmarkStart w:name="z1298" w:id="12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270"/>
    <w:bookmarkStart w:name="z1299" w:id="12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271"/>
    <w:bookmarkStart w:name="z1300" w:id="1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272"/>
    <w:bookmarkStart w:name="z1301" w:id="1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273"/>
    <w:bookmarkStart w:name="z1302" w:id="1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274"/>
    <w:bookmarkStart w:name="z1303" w:id="12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275"/>
    <w:bookmarkStart w:name="z1304" w:id="1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276"/>
    <w:bookmarkStart w:name="z1305" w:id="12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277"/>
    <w:bookmarkStart w:name="z1306" w:id="12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278"/>
    <w:bookmarkStart w:name="z1307" w:id="1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279"/>
    <w:bookmarkStart w:name="z1308" w:id="1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280"/>
    <w:bookmarkStart w:name="z1309" w:id="1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281"/>
    <w:bookmarkStart w:name="z1310" w:id="1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1282"/>
    <w:bookmarkStart w:name="z1311" w:id="1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1283"/>
    <w:bookmarkStart w:name="z1312" w:id="1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128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14" w:id="1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285"/>
    <w:bookmarkStart w:name="z3028" w:id="1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286"/>
    <w:bookmarkStart w:name="z1315" w:id="1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1287"/>
    <w:bookmarkStart w:name="z1316" w:id="1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288"/>
    <w:bookmarkStart w:name="z1317" w:id="1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1289"/>
    <w:bookmarkStart w:name="z1318" w:id="1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290"/>
    <w:bookmarkStart w:name="z1319" w:id="1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29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320" w:id="129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292"/>
    <w:bookmarkStart w:name="z1321" w:id="1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293"/>
    <w:bookmarkStart w:name="z1322" w:id="12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294"/>
    <w:bookmarkStart w:name="z1323" w:id="1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295"/>
    <w:bookmarkStart w:name="z1324" w:id="1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296"/>
    <w:bookmarkStart w:name="z1325" w:id="1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297"/>
    <w:bookmarkStart w:name="z1326" w:id="1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298"/>
    <w:bookmarkStart w:name="z1327" w:id="1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299"/>
    <w:bookmarkStart w:name="z1328" w:id="1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300"/>
    <w:bookmarkStart w:name="z1329" w:id="1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301"/>
    <w:bookmarkStart w:name="z1330" w:id="1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302"/>
    <w:bookmarkStart w:name="z1331" w:id="1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303"/>
    <w:bookmarkStart w:name="z1332" w:id="1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304"/>
    <w:bookmarkStart w:name="z1333" w:id="1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305"/>
    <w:bookmarkStart w:name="z1334" w:id="1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306"/>
    <w:bookmarkStart w:name="z1335" w:id="1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307"/>
    <w:bookmarkStart w:name="z1336" w:id="130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308"/>
    <w:bookmarkStart w:name="z1337" w:id="1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309"/>
    <w:bookmarkStart w:name="z1338" w:id="1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310"/>
    <w:bookmarkStart w:name="z1339" w:id="1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311"/>
    <w:bookmarkStart w:name="z1340" w:id="131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312"/>
    <w:bookmarkStart w:name="z1341" w:id="1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313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10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343" w:id="131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Западно-Казахстанской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314"/>
    <w:bookmarkStart w:name="z1344" w:id="131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315"/>
    <w:bookmarkStart w:name="z1345" w:id="1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Западно-Казахстанской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316"/>
    <w:bookmarkStart w:name="z1346" w:id="1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317"/>
    <w:bookmarkStart w:name="z1347" w:id="1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318"/>
    <w:bookmarkStart w:name="z1348" w:id="1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319"/>
    <w:bookmarkStart w:name="z1349" w:id="1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320"/>
    <w:bookmarkStart w:name="z1350" w:id="1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321"/>
    <w:bookmarkStart w:name="z1351" w:id="1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322"/>
    <w:bookmarkStart w:name="z1352" w:id="1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090001, Западно-Казахстанская область, город Уральск, улица К. Аманжолова, 104.</w:t>
      </w:r>
    </w:p>
    <w:bookmarkEnd w:id="1323"/>
    <w:bookmarkStart w:name="z1353" w:id="1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324"/>
    <w:bookmarkStart w:name="z1354" w:id="1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"Батыс Қазақстан облысы бойынша көліктік бақылау инспекциясы" республикалық мемлекеттiк мекемесi;</w:t>
      </w:r>
    </w:p>
    <w:bookmarkEnd w:id="1325"/>
    <w:bookmarkStart w:name="z1355" w:id="1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Западно-Казахстанской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326"/>
    <w:bookmarkStart w:name="z1356" w:id="1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327"/>
    <w:bookmarkStart w:name="z1357" w:id="1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328"/>
    <w:bookmarkStart w:name="z1358" w:id="1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329"/>
    <w:bookmarkStart w:name="z1359" w:id="1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330"/>
    <w:bookmarkStart w:name="z1360" w:id="13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331"/>
    <w:bookmarkStart w:name="z1361" w:id="1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332"/>
    <w:bookmarkStart w:name="z1362" w:id="1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333"/>
    <w:bookmarkStart w:name="z1363" w:id="1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334"/>
    <w:bookmarkStart w:name="z1364" w:id="1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335"/>
    <w:bookmarkStart w:name="z1365" w:id="1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336"/>
    <w:bookmarkStart w:name="z1366" w:id="1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337"/>
    <w:bookmarkStart w:name="z1367" w:id="1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338"/>
    <w:bookmarkStart w:name="z1368" w:id="1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339"/>
    <w:bookmarkStart w:name="z1369" w:id="1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340"/>
    <w:bookmarkStart w:name="z1370" w:id="1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341"/>
    <w:bookmarkStart w:name="z1371" w:id="1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342"/>
    <w:bookmarkStart w:name="z1372" w:id="1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343"/>
    <w:bookmarkStart w:name="z1373" w:id="1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344"/>
    <w:bookmarkStart w:name="z1374" w:id="1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345"/>
    <w:bookmarkStart w:name="z1375" w:id="1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346"/>
    <w:bookmarkStart w:name="z1376" w:id="1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347"/>
    <w:bookmarkStart w:name="z1377" w:id="1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348"/>
    <w:bookmarkStart w:name="z1378" w:id="1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349"/>
    <w:bookmarkStart w:name="z1379" w:id="1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350"/>
    <w:bookmarkStart w:name="z1380" w:id="1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351"/>
    <w:bookmarkStart w:name="z1381" w:id="1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352"/>
    <w:bookmarkStart w:name="z1382" w:id="1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353"/>
    <w:bookmarkStart w:name="z1383" w:id="1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354"/>
    <w:bookmarkStart w:name="z1384" w:id="1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355"/>
    <w:bookmarkStart w:name="z1385" w:id="1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356"/>
    <w:bookmarkStart w:name="z1386" w:id="1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357"/>
    <w:bookmarkStart w:name="z1387" w:id="1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358"/>
    <w:bookmarkStart w:name="z1388" w:id="1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359"/>
    <w:bookmarkStart w:name="z1389" w:id="13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360"/>
    <w:bookmarkStart w:name="z1390" w:id="1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361"/>
    <w:bookmarkStart w:name="z1391" w:id="1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362"/>
    <w:bookmarkStart w:name="z1392" w:id="1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363"/>
    <w:bookmarkStart w:name="z1393" w:id="1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364"/>
    <w:bookmarkStart w:name="z1394" w:id="13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365"/>
    <w:bookmarkStart w:name="z1395" w:id="1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366"/>
    <w:bookmarkStart w:name="z1396" w:id="1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367"/>
    <w:bookmarkStart w:name="z1397" w:id="13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368"/>
    <w:bookmarkStart w:name="z1398" w:id="1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369"/>
    <w:bookmarkStart w:name="z1399" w:id="1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370"/>
    <w:bookmarkStart w:name="z1400" w:id="1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371"/>
    <w:bookmarkStart w:name="z1401" w:id="13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372"/>
    <w:bookmarkStart w:name="z1402" w:id="1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373"/>
    <w:bookmarkStart w:name="z1403" w:id="1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374"/>
    <w:bookmarkStart w:name="z1404" w:id="1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375"/>
    <w:bookmarkStart w:name="z1405" w:id="1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376"/>
    <w:bookmarkStart w:name="z1406" w:id="13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377"/>
    <w:bookmarkStart w:name="z1407" w:id="1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378"/>
    <w:bookmarkStart w:name="z1408" w:id="1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379"/>
    <w:bookmarkStart w:name="z1409" w:id="1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38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411" w:id="1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381"/>
    <w:bookmarkStart w:name="z1412" w:id="1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382"/>
    <w:bookmarkStart w:name="z1413" w:id="1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383"/>
    <w:bookmarkStart w:name="z1414" w:id="13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384"/>
    <w:bookmarkStart w:name="z1415" w:id="1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1385"/>
    <w:bookmarkStart w:name="z1416" w:id="1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1386"/>
    <w:bookmarkStart w:name="z1417" w:id="1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387"/>
    <w:bookmarkStart w:name="z1418" w:id="1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388"/>
    <w:bookmarkStart w:name="z1419" w:id="13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389"/>
    <w:bookmarkStart w:name="z1420" w:id="1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390"/>
    <w:bookmarkStart w:name="z1421" w:id="1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391"/>
    <w:bookmarkStart w:name="z1422" w:id="1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392"/>
    <w:bookmarkStart w:name="z1423" w:id="13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393"/>
    <w:bookmarkStart w:name="z1424" w:id="1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394"/>
    <w:bookmarkStart w:name="z1425" w:id="1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395"/>
    <w:bookmarkStart w:name="z1426" w:id="1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396"/>
    <w:bookmarkStart w:name="z1427" w:id="13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397"/>
    <w:bookmarkStart w:name="z1428" w:id="13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398"/>
    <w:bookmarkStart w:name="z1429" w:id="13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399"/>
    <w:bookmarkStart w:name="z1430" w:id="14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400"/>
    <w:bookmarkStart w:name="z1431" w:id="14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401"/>
    <w:bookmarkStart w:name="z1432" w:id="14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402"/>
    <w:bookmarkStart w:name="z1433" w:id="14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1403"/>
    <w:bookmarkStart w:name="z1434" w:id="14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1404"/>
    <w:bookmarkStart w:name="z1435" w:id="14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140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437" w:id="14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406"/>
    <w:bookmarkStart w:name="z3029" w:id="14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407"/>
    <w:bookmarkStart w:name="z1438" w:id="14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1408"/>
    <w:bookmarkStart w:name="z1439" w:id="14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409"/>
    <w:bookmarkStart w:name="z1440" w:id="14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1410"/>
    <w:bookmarkStart w:name="z1441" w:id="14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411"/>
    <w:bookmarkStart w:name="z1442" w:id="14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41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443" w:id="141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413"/>
    <w:bookmarkStart w:name="z1444" w:id="14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414"/>
    <w:bookmarkStart w:name="z1445" w:id="14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415"/>
    <w:bookmarkStart w:name="z1446" w:id="14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416"/>
    <w:bookmarkStart w:name="z1447" w:id="14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417"/>
    <w:bookmarkStart w:name="z1448" w:id="14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418"/>
    <w:bookmarkStart w:name="z1449" w:id="14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419"/>
    <w:bookmarkStart w:name="z1450" w:id="14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420"/>
    <w:bookmarkStart w:name="z1451" w:id="14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421"/>
    <w:bookmarkStart w:name="z1452" w:id="14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422"/>
    <w:bookmarkStart w:name="z1453" w:id="14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423"/>
    <w:bookmarkStart w:name="z1454" w:id="14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424"/>
    <w:bookmarkStart w:name="z1455" w:id="14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425"/>
    <w:bookmarkStart w:name="z1456" w:id="14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426"/>
    <w:bookmarkStart w:name="z1457" w:id="14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427"/>
    <w:bookmarkStart w:name="z1458" w:id="14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428"/>
    <w:bookmarkStart w:name="z1459" w:id="142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429"/>
    <w:bookmarkStart w:name="z1460" w:id="14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430"/>
    <w:bookmarkStart w:name="z1461" w:id="14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431"/>
    <w:bookmarkStart w:name="z1462" w:id="14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432"/>
    <w:bookmarkStart w:name="z1463" w:id="143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433"/>
    <w:bookmarkStart w:name="z1464" w:id="14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434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11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466" w:id="143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Жамбылской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435"/>
    <w:bookmarkStart w:name="z1467" w:id="143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436"/>
    <w:bookmarkStart w:name="z1468" w:id="14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Жамбылской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437"/>
    <w:bookmarkStart w:name="z1469" w:id="14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438"/>
    <w:bookmarkStart w:name="z1470" w:id="14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439"/>
    <w:bookmarkStart w:name="z1471" w:id="14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440"/>
    <w:bookmarkStart w:name="z1472" w:id="14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441"/>
    <w:bookmarkStart w:name="z1473" w:id="14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442"/>
    <w:bookmarkStart w:name="z1474" w:id="14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443"/>
    <w:bookmarkStart w:name="z1475" w:id="14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080020, Жамбылская область, город Тараз, улица Кадыргали Жалаири, 1.</w:t>
      </w:r>
    </w:p>
    <w:bookmarkEnd w:id="1444"/>
    <w:bookmarkStart w:name="z1476" w:id="14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445"/>
    <w:bookmarkStart w:name="z1477" w:id="14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"Жамбыл облысы бойынша көліктік бақылау инспекциясы" республикалық мемлекеттiк мекемесi;</w:t>
      </w:r>
    </w:p>
    <w:bookmarkEnd w:id="1446"/>
    <w:bookmarkStart w:name="z1478" w:id="14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Жамбылской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447"/>
    <w:bookmarkStart w:name="z1479" w:id="14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448"/>
    <w:bookmarkStart w:name="z1480" w:id="14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449"/>
    <w:bookmarkStart w:name="z1481" w:id="14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450"/>
    <w:bookmarkStart w:name="z1482" w:id="14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451"/>
    <w:bookmarkStart w:name="z1483" w:id="145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452"/>
    <w:bookmarkStart w:name="z1484" w:id="14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453"/>
    <w:bookmarkStart w:name="z1485" w:id="14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454"/>
    <w:bookmarkStart w:name="z1486" w:id="14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455"/>
    <w:bookmarkStart w:name="z1487" w:id="14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456"/>
    <w:bookmarkStart w:name="z1488" w:id="14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457"/>
    <w:bookmarkStart w:name="z1489" w:id="14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458"/>
    <w:bookmarkStart w:name="z1490" w:id="14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459"/>
    <w:bookmarkStart w:name="z1491" w:id="14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460"/>
    <w:bookmarkStart w:name="z1492" w:id="14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461"/>
    <w:bookmarkStart w:name="z1493" w:id="14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462"/>
    <w:bookmarkStart w:name="z1494" w:id="14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463"/>
    <w:bookmarkStart w:name="z1495" w:id="14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464"/>
    <w:bookmarkStart w:name="z1496" w:id="14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465"/>
    <w:bookmarkStart w:name="z1497" w:id="14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466"/>
    <w:bookmarkStart w:name="z1498" w:id="14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467"/>
    <w:bookmarkStart w:name="z1499" w:id="14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468"/>
    <w:bookmarkStart w:name="z1500" w:id="14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469"/>
    <w:bookmarkStart w:name="z1501" w:id="14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470"/>
    <w:bookmarkStart w:name="z1502" w:id="14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471"/>
    <w:bookmarkStart w:name="z1503" w:id="14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472"/>
    <w:bookmarkStart w:name="z1504" w:id="14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473"/>
    <w:bookmarkStart w:name="z1505" w:id="14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474"/>
    <w:bookmarkStart w:name="z1506" w:id="14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475"/>
    <w:bookmarkStart w:name="z1507" w:id="14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476"/>
    <w:bookmarkStart w:name="z1508" w:id="14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477"/>
    <w:bookmarkStart w:name="z1509" w:id="14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478"/>
    <w:bookmarkStart w:name="z1510" w:id="14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479"/>
    <w:bookmarkStart w:name="z1511" w:id="14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480"/>
    <w:bookmarkStart w:name="z1512" w:id="14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481"/>
    <w:bookmarkStart w:name="z1513" w:id="14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482"/>
    <w:bookmarkStart w:name="z1514" w:id="14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483"/>
    <w:bookmarkStart w:name="z1515" w:id="14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484"/>
    <w:bookmarkStart w:name="z1516" w:id="14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485"/>
    <w:bookmarkStart w:name="z1517" w:id="14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486"/>
    <w:bookmarkStart w:name="z1518" w:id="14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487"/>
    <w:bookmarkStart w:name="z1519" w:id="14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488"/>
    <w:bookmarkStart w:name="z1520" w:id="14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489"/>
    <w:bookmarkStart w:name="z1521" w:id="14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490"/>
    <w:bookmarkStart w:name="z1522" w:id="14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491"/>
    <w:bookmarkStart w:name="z1523" w:id="14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492"/>
    <w:bookmarkStart w:name="z1524" w:id="14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493"/>
    <w:bookmarkStart w:name="z1525" w:id="14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494"/>
    <w:bookmarkStart w:name="z1526" w:id="14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495"/>
    <w:bookmarkStart w:name="z1527" w:id="14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496"/>
    <w:bookmarkStart w:name="z1528" w:id="14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497"/>
    <w:bookmarkStart w:name="z1529" w:id="14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498"/>
    <w:bookmarkStart w:name="z1530" w:id="14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499"/>
    <w:bookmarkStart w:name="z1531" w:id="15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500"/>
    <w:bookmarkStart w:name="z1532" w:id="15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50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34" w:id="15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502"/>
    <w:bookmarkStart w:name="z1535" w:id="15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503"/>
    <w:bookmarkStart w:name="z1536" w:id="15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504"/>
    <w:bookmarkStart w:name="z1537" w:id="15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505"/>
    <w:bookmarkStart w:name="z1538" w:id="15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1506"/>
    <w:bookmarkStart w:name="z1539" w:id="15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507"/>
    <w:bookmarkStart w:name="z1540" w:id="15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508"/>
    <w:bookmarkStart w:name="z1541" w:id="15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509"/>
    <w:bookmarkStart w:name="z1542" w:id="15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510"/>
    <w:bookmarkStart w:name="z1543" w:id="15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511"/>
    <w:bookmarkStart w:name="z1544" w:id="15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512"/>
    <w:bookmarkStart w:name="z1545" w:id="15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513"/>
    <w:bookmarkStart w:name="z1546" w:id="15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514"/>
    <w:bookmarkStart w:name="z1547" w:id="15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515"/>
    <w:bookmarkStart w:name="z1548" w:id="15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516"/>
    <w:bookmarkStart w:name="z1549" w:id="15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517"/>
    <w:bookmarkStart w:name="z1550" w:id="15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518"/>
    <w:bookmarkStart w:name="z1551" w:id="15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519"/>
    <w:bookmarkStart w:name="z1552" w:id="15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520"/>
    <w:bookmarkStart w:name="z1553" w:id="15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1521"/>
    <w:bookmarkStart w:name="z1554" w:id="15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152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56" w:id="15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523"/>
    <w:bookmarkStart w:name="z3031" w:id="15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524"/>
    <w:bookmarkStart w:name="z1557" w:id="15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1525"/>
    <w:bookmarkStart w:name="z1558" w:id="15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526"/>
    <w:bookmarkStart w:name="z1559" w:id="15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1527"/>
    <w:bookmarkStart w:name="z1560" w:id="15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528"/>
    <w:bookmarkStart w:name="z1561" w:id="15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52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62" w:id="153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530"/>
    <w:bookmarkStart w:name="z1563" w:id="15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531"/>
    <w:bookmarkStart w:name="z1564" w:id="15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532"/>
    <w:bookmarkStart w:name="z1565" w:id="15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533"/>
    <w:bookmarkStart w:name="z1566" w:id="15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534"/>
    <w:bookmarkStart w:name="z1567" w:id="15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535"/>
    <w:bookmarkStart w:name="z1568" w:id="15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536"/>
    <w:bookmarkStart w:name="z1569" w:id="15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537"/>
    <w:bookmarkStart w:name="z1570" w:id="15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538"/>
    <w:bookmarkStart w:name="z1571" w:id="15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539"/>
    <w:bookmarkStart w:name="z1572" w:id="15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540"/>
    <w:bookmarkStart w:name="z1573" w:id="15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541"/>
    <w:bookmarkStart w:name="z1574" w:id="15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542"/>
    <w:bookmarkStart w:name="z1575" w:id="15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543"/>
    <w:bookmarkStart w:name="z1576" w:id="15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544"/>
    <w:bookmarkStart w:name="z1577" w:id="15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545"/>
    <w:bookmarkStart w:name="z1578" w:id="154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546"/>
    <w:bookmarkStart w:name="z1579" w:id="15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547"/>
    <w:bookmarkStart w:name="z1580" w:id="15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548"/>
    <w:bookmarkStart w:name="z1581" w:id="15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549"/>
    <w:bookmarkStart w:name="z1582" w:id="155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550"/>
    <w:bookmarkStart w:name="z1583" w:id="15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551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12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585" w:id="155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области Жетісу" Комитета автомобильного транспорта и транспортного контроля Министерства транспорта Республики Казахстан"</w:t>
      </w:r>
    </w:p>
    <w:bookmarkEnd w:id="1552"/>
    <w:bookmarkStart w:name="z1586" w:id="155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553"/>
    <w:bookmarkStart w:name="z1587" w:id="15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"Инспекция транспортного контроля по области Жетісу" Комитета автомобильного транспорта и транспортного контроля Министерства транспорта Республики Казахстан" (далее – Инспекция) является территориальным органом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554"/>
    <w:bookmarkStart w:name="z1588" w:id="15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555"/>
    <w:bookmarkStart w:name="z1589" w:id="15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556"/>
    <w:bookmarkStart w:name="z1590" w:id="15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557"/>
    <w:bookmarkStart w:name="z1591" w:id="15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558"/>
    <w:bookmarkStart w:name="z1592" w:id="15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559"/>
    <w:bookmarkStart w:name="z1593" w:id="15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560"/>
    <w:bookmarkStart w:name="z1594" w:id="15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юридического лица: Республика Казахстан, 040000, область Жетісу, город Талдыкорган, улица Шевченко, 131.</w:t>
      </w:r>
    </w:p>
    <w:bookmarkEnd w:id="1561"/>
    <w:bookmarkStart w:name="z1595" w:id="15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государственного органа:</w:t>
      </w:r>
    </w:p>
    <w:bookmarkEnd w:id="1562"/>
    <w:bookmarkStart w:name="z1596" w:id="15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"Жетісу облысы бойынша көліктік бақылау инспекциясы" республикалық мемлекеттiк мекемесi;</w:t>
      </w:r>
    </w:p>
    <w:bookmarkEnd w:id="1563"/>
    <w:bookmarkStart w:name="z1597" w:id="15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– республиканское государственное учреждение "Инспекция транспортного контроля по области Жетісу" Комитета автомобильного транспорта и транспортного контроля Министерства транспорта Республики Казахстан".</w:t>
      </w:r>
    </w:p>
    <w:bookmarkEnd w:id="1564"/>
    <w:bookmarkStart w:name="z1598" w:id="15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565"/>
    <w:bookmarkStart w:name="z1599" w:id="15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566"/>
    <w:bookmarkStart w:name="z1600" w:id="15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567"/>
    <w:bookmarkStart w:name="z1601" w:id="15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568"/>
    <w:bookmarkStart w:name="z1602" w:id="156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569"/>
    <w:bookmarkStart w:name="z1603" w:id="15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570"/>
    <w:bookmarkStart w:name="z1604" w:id="15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571"/>
    <w:bookmarkStart w:name="z1605" w:id="15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572"/>
    <w:bookmarkStart w:name="z1606" w:id="15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573"/>
    <w:bookmarkStart w:name="z1607" w:id="15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574"/>
    <w:bookmarkStart w:name="z1608" w:id="15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575"/>
    <w:bookmarkStart w:name="z1609" w:id="15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576"/>
    <w:bookmarkStart w:name="z1610" w:id="15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577"/>
    <w:bookmarkStart w:name="z1611" w:id="15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578"/>
    <w:bookmarkStart w:name="z1612" w:id="15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579"/>
    <w:bookmarkStart w:name="z1613" w:id="15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580"/>
    <w:bookmarkStart w:name="z1614" w:id="15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581"/>
    <w:bookmarkStart w:name="z1615" w:id="15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582"/>
    <w:bookmarkStart w:name="z1616" w:id="15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583"/>
    <w:bookmarkStart w:name="z1617" w:id="15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584"/>
    <w:bookmarkStart w:name="z1618" w:id="15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585"/>
    <w:bookmarkStart w:name="z1619" w:id="15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586"/>
    <w:bookmarkStart w:name="z1620" w:id="15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587"/>
    <w:bookmarkStart w:name="z1621" w:id="15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588"/>
    <w:bookmarkStart w:name="z1622" w:id="15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589"/>
    <w:bookmarkStart w:name="z1623" w:id="15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590"/>
    <w:bookmarkStart w:name="z1624" w:id="15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591"/>
    <w:bookmarkStart w:name="z1625" w:id="15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592"/>
    <w:bookmarkStart w:name="z1626" w:id="15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593"/>
    <w:bookmarkStart w:name="z1627" w:id="15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594"/>
    <w:bookmarkStart w:name="z1628" w:id="15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595"/>
    <w:bookmarkStart w:name="z1629" w:id="15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596"/>
    <w:bookmarkStart w:name="z1630" w:id="15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597"/>
    <w:bookmarkStart w:name="z1631" w:id="15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598"/>
    <w:bookmarkStart w:name="z1632" w:id="15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599"/>
    <w:bookmarkStart w:name="z1633" w:id="16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600"/>
    <w:bookmarkStart w:name="z1634" w:id="16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601"/>
    <w:bookmarkStart w:name="z1635" w:id="16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602"/>
    <w:bookmarkStart w:name="z1636" w:id="16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603"/>
    <w:bookmarkStart w:name="z1637" w:id="16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604"/>
    <w:bookmarkStart w:name="z1638" w:id="16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605"/>
    <w:bookmarkStart w:name="z1639" w:id="16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606"/>
    <w:bookmarkStart w:name="z1640" w:id="16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607"/>
    <w:bookmarkStart w:name="z1641" w:id="16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608"/>
    <w:bookmarkStart w:name="z1642" w:id="16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609"/>
    <w:bookmarkStart w:name="z1643" w:id="16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610"/>
    <w:bookmarkStart w:name="z1644" w:id="16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611"/>
    <w:bookmarkStart w:name="z1645" w:id="16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612"/>
    <w:bookmarkStart w:name="z1646" w:id="16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613"/>
    <w:bookmarkStart w:name="z1647" w:id="16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614"/>
    <w:bookmarkStart w:name="z1648" w:id="16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615"/>
    <w:bookmarkStart w:name="z1649" w:id="16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616"/>
    <w:bookmarkStart w:name="z1650" w:id="16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617"/>
    <w:bookmarkStart w:name="z1651" w:id="16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61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653" w:id="16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619"/>
    <w:bookmarkStart w:name="z1654" w:id="16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620"/>
    <w:bookmarkStart w:name="z1655" w:id="16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621"/>
    <w:bookmarkStart w:name="z1656" w:id="16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622"/>
    <w:bookmarkStart w:name="z1657" w:id="16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1623"/>
    <w:bookmarkStart w:name="z1658" w:id="16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624"/>
    <w:bookmarkStart w:name="z1659" w:id="16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625"/>
    <w:bookmarkStart w:name="z1660" w:id="16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626"/>
    <w:bookmarkStart w:name="z1661" w:id="16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627"/>
    <w:bookmarkStart w:name="z1662" w:id="16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628"/>
    <w:bookmarkStart w:name="z1663" w:id="16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629"/>
    <w:bookmarkStart w:name="z1664" w:id="16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630"/>
    <w:bookmarkStart w:name="z1665" w:id="16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631"/>
    <w:bookmarkStart w:name="z1666" w:id="16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632"/>
    <w:bookmarkStart w:name="z1667" w:id="16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объектов,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633"/>
    <w:bookmarkStart w:name="z1668" w:id="16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634"/>
    <w:bookmarkStart w:name="z1669" w:id="16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635"/>
    <w:bookmarkStart w:name="z1670" w:id="16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636"/>
    <w:bookmarkStart w:name="z1671" w:id="16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637"/>
    <w:bookmarkStart w:name="z1672" w:id="16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1638"/>
    <w:bookmarkStart w:name="z1673" w:id="16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163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675" w:id="16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640"/>
    <w:bookmarkStart w:name="z3030" w:id="16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641"/>
    <w:bookmarkStart w:name="z1676" w:id="16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1642"/>
    <w:bookmarkStart w:name="z1677" w:id="16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643"/>
    <w:bookmarkStart w:name="z1678" w:id="16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1644"/>
    <w:bookmarkStart w:name="z1679" w:id="16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645"/>
    <w:bookmarkStart w:name="z1680" w:id="16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64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681" w:id="164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647"/>
    <w:bookmarkStart w:name="z1682" w:id="16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648"/>
    <w:bookmarkStart w:name="z1683" w:id="16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649"/>
    <w:bookmarkStart w:name="z1684" w:id="16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650"/>
    <w:bookmarkStart w:name="z1685" w:id="16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651"/>
    <w:bookmarkStart w:name="z1686" w:id="16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652"/>
    <w:bookmarkStart w:name="z1687" w:id="16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653"/>
    <w:bookmarkStart w:name="z1688" w:id="16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654"/>
    <w:bookmarkStart w:name="z1689" w:id="16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655"/>
    <w:bookmarkStart w:name="z1690" w:id="16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656"/>
    <w:bookmarkStart w:name="z1691" w:id="16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657"/>
    <w:bookmarkStart w:name="z1692" w:id="16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658"/>
    <w:bookmarkStart w:name="z1693" w:id="16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659"/>
    <w:bookmarkStart w:name="z1694" w:id="16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660"/>
    <w:bookmarkStart w:name="z1695" w:id="16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661"/>
    <w:bookmarkStart w:name="z1696" w:id="16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662"/>
    <w:bookmarkStart w:name="z1697" w:id="166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663"/>
    <w:bookmarkStart w:name="z1698" w:id="16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664"/>
    <w:bookmarkStart w:name="z1699" w:id="16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665"/>
    <w:bookmarkStart w:name="z1700" w:id="16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666"/>
    <w:bookmarkStart w:name="z1701" w:id="166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667"/>
    <w:bookmarkStart w:name="z1702" w:id="16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668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13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704" w:id="166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Карагандинской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669"/>
    <w:bookmarkStart w:name="z1705" w:id="167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670"/>
    <w:bookmarkStart w:name="z1706" w:id="16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Карагандинской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671"/>
    <w:bookmarkStart w:name="z1707" w:id="16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672"/>
    <w:bookmarkStart w:name="z1708" w:id="16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673"/>
    <w:bookmarkStart w:name="z1709" w:id="16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674"/>
    <w:bookmarkStart w:name="z1710" w:id="16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675"/>
    <w:bookmarkStart w:name="z1711" w:id="16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676"/>
    <w:bookmarkStart w:name="z1712" w:id="16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677"/>
    <w:bookmarkStart w:name="z1713" w:id="16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100026, Карагандинская область, город Караганда, район им. Казыбек би, улица Гапеева, 5.</w:t>
      </w:r>
    </w:p>
    <w:bookmarkEnd w:id="1678"/>
    <w:bookmarkStart w:name="z1714" w:id="16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679"/>
    <w:bookmarkStart w:name="z1715" w:id="16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"Қарағанды облысы бойынша көліктік бақылау инспекциясы" республикалық мемлекеттiк мекемесi;</w:t>
      </w:r>
    </w:p>
    <w:bookmarkEnd w:id="1680"/>
    <w:bookmarkStart w:name="z1716" w:id="16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Карагандинской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681"/>
    <w:bookmarkStart w:name="z1717" w:id="16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682"/>
    <w:bookmarkStart w:name="z1718" w:id="16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683"/>
    <w:bookmarkStart w:name="z1719" w:id="16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684"/>
    <w:bookmarkStart w:name="z1720" w:id="16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685"/>
    <w:bookmarkStart w:name="z1721" w:id="168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686"/>
    <w:bookmarkStart w:name="z1722" w:id="16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687"/>
    <w:bookmarkStart w:name="z1723" w:id="16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688"/>
    <w:bookmarkStart w:name="z1724" w:id="16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689"/>
    <w:bookmarkStart w:name="z1725" w:id="16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690"/>
    <w:bookmarkStart w:name="z1726" w:id="16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691"/>
    <w:bookmarkStart w:name="z1727" w:id="16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692"/>
    <w:bookmarkStart w:name="z1728" w:id="16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693"/>
    <w:bookmarkStart w:name="z1729" w:id="16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694"/>
    <w:bookmarkStart w:name="z1730" w:id="16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695"/>
    <w:bookmarkStart w:name="z1731" w:id="16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696"/>
    <w:bookmarkStart w:name="z1732" w:id="16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697"/>
    <w:bookmarkStart w:name="z1733" w:id="16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698"/>
    <w:bookmarkStart w:name="z1734" w:id="16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699"/>
    <w:bookmarkStart w:name="z1735" w:id="17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700"/>
    <w:bookmarkStart w:name="z1736" w:id="17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701"/>
    <w:bookmarkStart w:name="z1737" w:id="17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702"/>
    <w:bookmarkStart w:name="z1738" w:id="17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703"/>
    <w:bookmarkStart w:name="z1739" w:id="17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704"/>
    <w:bookmarkStart w:name="z1740" w:id="17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705"/>
    <w:bookmarkStart w:name="z1741" w:id="17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706"/>
    <w:bookmarkStart w:name="z1742" w:id="17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707"/>
    <w:bookmarkStart w:name="z1743" w:id="17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708"/>
    <w:bookmarkStart w:name="z1744" w:id="17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709"/>
    <w:bookmarkStart w:name="z1745" w:id="17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710"/>
    <w:bookmarkStart w:name="z1746" w:id="17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711"/>
    <w:bookmarkStart w:name="z1747" w:id="17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712"/>
    <w:bookmarkStart w:name="z1748" w:id="17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713"/>
    <w:bookmarkStart w:name="z1749" w:id="17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714"/>
    <w:bookmarkStart w:name="z1750" w:id="17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715"/>
    <w:bookmarkStart w:name="z1751" w:id="17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716"/>
    <w:bookmarkStart w:name="z1752" w:id="17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717"/>
    <w:bookmarkStart w:name="z1753" w:id="17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718"/>
    <w:bookmarkStart w:name="z1754" w:id="17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719"/>
    <w:bookmarkStart w:name="z1755" w:id="17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720"/>
    <w:bookmarkStart w:name="z1756" w:id="17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721"/>
    <w:bookmarkStart w:name="z1757" w:id="17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722"/>
    <w:bookmarkStart w:name="z1758" w:id="17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723"/>
    <w:bookmarkStart w:name="z1759" w:id="17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724"/>
    <w:bookmarkStart w:name="z1760" w:id="17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725"/>
    <w:bookmarkStart w:name="z1761" w:id="17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726"/>
    <w:bookmarkStart w:name="z1762" w:id="17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727"/>
    <w:bookmarkStart w:name="z1763" w:id="17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728"/>
    <w:bookmarkStart w:name="z1764" w:id="17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1729"/>
    <w:bookmarkStart w:name="z1765" w:id="17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1730"/>
    <w:bookmarkStart w:name="z1766" w:id="17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731"/>
    <w:bookmarkStart w:name="z1767" w:id="17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732"/>
    <w:bookmarkStart w:name="z1768" w:id="17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733"/>
    <w:bookmarkStart w:name="z1769" w:id="17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734"/>
    <w:bookmarkStart w:name="z1770" w:id="17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735"/>
    <w:bookmarkStart w:name="z1771" w:id="17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173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773" w:id="17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737"/>
    <w:bookmarkStart w:name="z1774" w:id="17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1738"/>
    <w:bookmarkStart w:name="z1775" w:id="17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739"/>
    <w:bookmarkStart w:name="z1776" w:id="17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740"/>
    <w:bookmarkStart w:name="z1777" w:id="17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1741"/>
    <w:bookmarkStart w:name="z1778" w:id="17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1742"/>
    <w:bookmarkStart w:name="z1779" w:id="17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743"/>
    <w:bookmarkStart w:name="z1780" w:id="17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744"/>
    <w:bookmarkStart w:name="z1781" w:id="17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745"/>
    <w:bookmarkStart w:name="z1782" w:id="17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746"/>
    <w:bookmarkStart w:name="z1783" w:id="17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747"/>
    <w:bookmarkStart w:name="z1784" w:id="17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748"/>
    <w:bookmarkStart w:name="z1785" w:id="17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транспорта, в том числе на озере Балхаш в пределах административных территориальных границ Жамбылской области;</w:t>
      </w:r>
    </w:p>
    <w:bookmarkEnd w:id="1749"/>
    <w:bookmarkStart w:name="z1786" w:id="17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750"/>
    <w:bookmarkStart w:name="z1787" w:id="17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751"/>
    <w:bookmarkStart w:name="z1788" w:id="17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судов, в том числе на озере Балхаш в пределах административных территориальных границ Жамбылской области;</w:t>
      </w:r>
    </w:p>
    <w:bookmarkEnd w:id="1752"/>
    <w:bookmarkStart w:name="z1789" w:id="17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освидетельствование, в том числе на озере Балхаш в пределах административных территориальных границ Жамбылской области;</w:t>
      </w:r>
    </w:p>
    <w:bookmarkEnd w:id="1753"/>
    <w:bookmarkStart w:name="z1790" w:id="17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лицами, в том числе на озере Балхаш в пределах административных территориальных границ Жамбылской области;</w:t>
      </w:r>
    </w:p>
    <w:bookmarkEnd w:id="1754"/>
    <w:bookmarkStart w:name="z1791" w:id="17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755"/>
    <w:bookmarkStart w:name="z1792" w:id="17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756"/>
    <w:bookmarkStart w:name="z1793" w:id="17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судов, в том числе на озере Балхаш в пределах административных территориальных границ Жамбылской области;</w:t>
      </w:r>
    </w:p>
    <w:bookmarkEnd w:id="1757"/>
    <w:bookmarkStart w:name="z1794" w:id="17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грузов, в том числе на озере Балхаш в пределах административных территориальных границ Жамбылской области;</w:t>
      </w:r>
    </w:p>
    <w:bookmarkEnd w:id="1758"/>
    <w:bookmarkStart w:name="z1795" w:id="17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1759"/>
    <w:bookmarkStart w:name="z1796" w:id="17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оборудования, в том числе на озере Балхаш в пределах административных территориальных границ Жамбылской области;</w:t>
      </w:r>
    </w:p>
    <w:bookmarkEnd w:id="1760"/>
    <w:bookmarkStart w:name="z1797" w:id="17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транспорта, в том числе на озере Балхаш в пределах административных территориальных границ Жамбылской области;</w:t>
      </w:r>
    </w:p>
    <w:bookmarkEnd w:id="176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799" w:id="17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762"/>
    <w:bookmarkStart w:name="z3032" w:id="17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763"/>
    <w:bookmarkStart w:name="z1800" w:id="17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1764"/>
    <w:bookmarkStart w:name="z1801" w:id="17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765"/>
    <w:bookmarkStart w:name="z1802" w:id="17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1766"/>
    <w:bookmarkStart w:name="z1803" w:id="17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767"/>
    <w:bookmarkStart w:name="z1804" w:id="17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76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805" w:id="176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769"/>
    <w:bookmarkStart w:name="z1806" w:id="17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770"/>
    <w:bookmarkStart w:name="z1807" w:id="17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771"/>
    <w:bookmarkStart w:name="z1808" w:id="17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772"/>
    <w:bookmarkStart w:name="z1809" w:id="17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773"/>
    <w:bookmarkStart w:name="z1810" w:id="17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774"/>
    <w:bookmarkStart w:name="z1811" w:id="17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775"/>
    <w:bookmarkStart w:name="z1812" w:id="17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776"/>
    <w:bookmarkStart w:name="z1813" w:id="17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777"/>
    <w:bookmarkStart w:name="z1814" w:id="17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778"/>
    <w:bookmarkStart w:name="z1815" w:id="17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779"/>
    <w:bookmarkStart w:name="z1816" w:id="17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780"/>
    <w:bookmarkStart w:name="z1817" w:id="17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781"/>
    <w:bookmarkStart w:name="z1818" w:id="17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782"/>
    <w:bookmarkStart w:name="z1819" w:id="17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783"/>
    <w:bookmarkStart w:name="z1820" w:id="17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784"/>
    <w:bookmarkStart w:name="z1821" w:id="178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785"/>
    <w:bookmarkStart w:name="z1822" w:id="17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786"/>
    <w:bookmarkStart w:name="z1823" w:id="17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787"/>
    <w:bookmarkStart w:name="z1824" w:id="17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788"/>
    <w:bookmarkStart w:name="z1825" w:id="178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789"/>
    <w:bookmarkStart w:name="z1826" w:id="17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790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14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828" w:id="17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Костанайской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791"/>
    <w:bookmarkStart w:name="z1829" w:id="179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792"/>
    <w:bookmarkStart w:name="z1830" w:id="17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Костанайской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793"/>
    <w:bookmarkStart w:name="z1831" w:id="17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794"/>
    <w:bookmarkStart w:name="z1832" w:id="17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795"/>
    <w:bookmarkStart w:name="z1833" w:id="17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796"/>
    <w:bookmarkStart w:name="z1834" w:id="17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797"/>
    <w:bookmarkStart w:name="z1835" w:id="17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798"/>
    <w:bookmarkStart w:name="z1836" w:id="17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799"/>
    <w:bookmarkStart w:name="z1837" w:id="18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110000, Костанайская область, город Костанай, улица Чехова, 105 А.</w:t>
      </w:r>
    </w:p>
    <w:bookmarkEnd w:id="1800"/>
    <w:bookmarkStart w:name="z1838" w:id="18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801"/>
    <w:bookmarkStart w:name="z1839" w:id="18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"Қостанай облысы бойынша көліктік бақылау инспекциясы" республикалық мемлекеттiк мекемесi;</w:t>
      </w:r>
    </w:p>
    <w:bookmarkEnd w:id="1802"/>
    <w:bookmarkStart w:name="z1840" w:id="18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Костанайской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803"/>
    <w:bookmarkStart w:name="z1841" w:id="18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804"/>
    <w:bookmarkStart w:name="z1842" w:id="18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805"/>
    <w:bookmarkStart w:name="z1843" w:id="18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806"/>
    <w:bookmarkStart w:name="z1844" w:id="18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807"/>
    <w:bookmarkStart w:name="z1845" w:id="180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808"/>
    <w:bookmarkStart w:name="z1846" w:id="18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809"/>
    <w:bookmarkStart w:name="z1847" w:id="18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810"/>
    <w:bookmarkStart w:name="z1848" w:id="18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811"/>
    <w:bookmarkStart w:name="z1849" w:id="18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812"/>
    <w:bookmarkStart w:name="z1850" w:id="18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813"/>
    <w:bookmarkStart w:name="z1851" w:id="18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814"/>
    <w:bookmarkStart w:name="z1852" w:id="18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815"/>
    <w:bookmarkStart w:name="z1853" w:id="18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816"/>
    <w:bookmarkStart w:name="z1854" w:id="18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817"/>
    <w:bookmarkStart w:name="z1855" w:id="18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818"/>
    <w:bookmarkStart w:name="z1856" w:id="18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819"/>
    <w:bookmarkStart w:name="z1857" w:id="18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820"/>
    <w:bookmarkStart w:name="z1858" w:id="18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821"/>
    <w:bookmarkStart w:name="z1859" w:id="18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822"/>
    <w:bookmarkStart w:name="z1860" w:id="18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823"/>
    <w:bookmarkStart w:name="z1861" w:id="18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824"/>
    <w:bookmarkStart w:name="z1862" w:id="18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825"/>
    <w:bookmarkStart w:name="z1863" w:id="18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826"/>
    <w:bookmarkStart w:name="z1864" w:id="18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827"/>
    <w:bookmarkStart w:name="z1865" w:id="18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828"/>
    <w:bookmarkStart w:name="z1866" w:id="18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829"/>
    <w:bookmarkStart w:name="z1867" w:id="18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830"/>
    <w:bookmarkStart w:name="z1868" w:id="18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831"/>
    <w:bookmarkStart w:name="z1869" w:id="18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832"/>
    <w:bookmarkStart w:name="z1870" w:id="18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833"/>
    <w:bookmarkStart w:name="z1871" w:id="18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834"/>
    <w:bookmarkStart w:name="z1872" w:id="18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835"/>
    <w:bookmarkStart w:name="z1873" w:id="18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836"/>
    <w:bookmarkStart w:name="z1874" w:id="18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837"/>
    <w:bookmarkStart w:name="z1875" w:id="18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838"/>
    <w:bookmarkStart w:name="z1876" w:id="18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839"/>
    <w:bookmarkStart w:name="z1877" w:id="18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840"/>
    <w:bookmarkStart w:name="z1878" w:id="18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841"/>
    <w:bookmarkStart w:name="z1879" w:id="18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842"/>
    <w:bookmarkStart w:name="z1880" w:id="18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843"/>
    <w:bookmarkStart w:name="z1881" w:id="18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844"/>
    <w:bookmarkStart w:name="z1882" w:id="18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845"/>
    <w:bookmarkStart w:name="z1883" w:id="18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846"/>
    <w:bookmarkStart w:name="z1884" w:id="18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847"/>
    <w:bookmarkStart w:name="z1885" w:id="18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848"/>
    <w:bookmarkStart w:name="z1886" w:id="18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849"/>
    <w:bookmarkStart w:name="z1887" w:id="18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850"/>
    <w:bookmarkStart w:name="z1888" w:id="18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1851"/>
    <w:bookmarkStart w:name="z1889" w:id="18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1852"/>
    <w:bookmarkStart w:name="z1890" w:id="18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853"/>
    <w:bookmarkStart w:name="z1891" w:id="18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854"/>
    <w:bookmarkStart w:name="z1892" w:id="18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855"/>
    <w:bookmarkStart w:name="z1893" w:id="18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856"/>
    <w:bookmarkStart w:name="z1894" w:id="18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857"/>
    <w:bookmarkStart w:name="z1895" w:id="18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185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897" w:id="18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859"/>
    <w:bookmarkStart w:name="z1898" w:id="18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1860"/>
    <w:bookmarkStart w:name="z1899" w:id="18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861"/>
    <w:bookmarkStart w:name="z1900" w:id="18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862"/>
    <w:bookmarkStart w:name="z1901" w:id="18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1863"/>
    <w:bookmarkStart w:name="z1902" w:id="18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1864"/>
    <w:bookmarkStart w:name="z1903" w:id="18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865"/>
    <w:bookmarkStart w:name="z1904" w:id="18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866"/>
    <w:bookmarkStart w:name="z1905" w:id="18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867"/>
    <w:bookmarkStart w:name="z1906" w:id="18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868"/>
    <w:bookmarkStart w:name="z1907" w:id="18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869"/>
    <w:bookmarkStart w:name="z1908" w:id="18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870"/>
    <w:bookmarkStart w:name="z1909" w:id="18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1871"/>
    <w:bookmarkStart w:name="z1910" w:id="18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872"/>
    <w:bookmarkStart w:name="z1911" w:id="18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873"/>
    <w:bookmarkStart w:name="z1912" w:id="18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874"/>
    <w:bookmarkStart w:name="z1913" w:id="18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875"/>
    <w:bookmarkStart w:name="z1914" w:id="18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876"/>
    <w:bookmarkStart w:name="z1915" w:id="18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877"/>
    <w:bookmarkStart w:name="z1916" w:id="18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878"/>
    <w:bookmarkStart w:name="z1917" w:id="18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1879"/>
    <w:bookmarkStart w:name="z1918" w:id="18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1880"/>
    <w:bookmarkStart w:name="z1919" w:id="18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1881"/>
    <w:bookmarkStart w:name="z1920" w:id="18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1882"/>
    <w:bookmarkStart w:name="z1921" w:id="18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188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923" w:id="18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1884"/>
    <w:bookmarkStart w:name="z3033" w:id="18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1885"/>
    <w:bookmarkStart w:name="z1924" w:id="18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1886"/>
    <w:bookmarkStart w:name="z1925" w:id="18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1887"/>
    <w:bookmarkStart w:name="z1926" w:id="18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1888"/>
    <w:bookmarkStart w:name="z1927" w:id="18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1889"/>
    <w:bookmarkStart w:name="z1928" w:id="18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189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929" w:id="18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1891"/>
    <w:bookmarkStart w:name="z1930" w:id="18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1892"/>
    <w:bookmarkStart w:name="z1931" w:id="18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1893"/>
    <w:bookmarkStart w:name="z1932" w:id="18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1894"/>
    <w:bookmarkStart w:name="z1933" w:id="18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1895"/>
    <w:bookmarkStart w:name="z1934" w:id="18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1896"/>
    <w:bookmarkStart w:name="z1935" w:id="18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1897"/>
    <w:bookmarkStart w:name="z1936" w:id="18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1898"/>
    <w:bookmarkStart w:name="z1937" w:id="18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1899"/>
    <w:bookmarkStart w:name="z1938" w:id="19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1900"/>
    <w:bookmarkStart w:name="z1939" w:id="19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1901"/>
    <w:bookmarkStart w:name="z1940" w:id="19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1902"/>
    <w:bookmarkStart w:name="z1941" w:id="19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1903"/>
    <w:bookmarkStart w:name="z1942" w:id="19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1904"/>
    <w:bookmarkStart w:name="z1943" w:id="19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1905"/>
    <w:bookmarkStart w:name="z1944" w:id="19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1906"/>
    <w:bookmarkStart w:name="z1945" w:id="190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1907"/>
    <w:bookmarkStart w:name="z1946" w:id="19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1908"/>
    <w:bookmarkStart w:name="z1947" w:id="19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1909"/>
    <w:bookmarkStart w:name="z1948" w:id="19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1910"/>
    <w:bookmarkStart w:name="z1949" w:id="191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1911"/>
    <w:bookmarkStart w:name="z1950" w:id="19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1912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15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1952" w:id="191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Кызылординской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1913"/>
    <w:bookmarkStart w:name="z1953" w:id="191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1914"/>
    <w:bookmarkStart w:name="z1954" w:id="19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Кызылординской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1915"/>
    <w:bookmarkStart w:name="z1955" w:id="19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916"/>
    <w:bookmarkStart w:name="z1956" w:id="19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1917"/>
    <w:bookmarkStart w:name="z1957" w:id="19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1918"/>
    <w:bookmarkStart w:name="z1958" w:id="19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1919"/>
    <w:bookmarkStart w:name="z1959" w:id="19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1920"/>
    <w:bookmarkStart w:name="z1960" w:id="19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1921"/>
    <w:bookmarkStart w:name="z1961" w:id="19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120019, Кызылординская область, город Кызылорда, улица М. Ауэзова, 24А.</w:t>
      </w:r>
    </w:p>
    <w:bookmarkEnd w:id="1922"/>
    <w:bookmarkStart w:name="z1962" w:id="19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1923"/>
    <w:bookmarkStart w:name="z1963" w:id="19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"Қызылорда облысы бойынша көліктік бақылау инспекциясы" республикалық мемлекеттiк мекемесi;</w:t>
      </w:r>
    </w:p>
    <w:bookmarkEnd w:id="1924"/>
    <w:bookmarkStart w:name="z1964" w:id="19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Кызылординской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1925"/>
    <w:bookmarkStart w:name="z1965" w:id="19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1926"/>
    <w:bookmarkStart w:name="z1966" w:id="19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1927"/>
    <w:bookmarkStart w:name="z1967" w:id="19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1928"/>
    <w:bookmarkStart w:name="z1968" w:id="19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1929"/>
    <w:bookmarkStart w:name="z1969" w:id="193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1930"/>
    <w:bookmarkStart w:name="z1970" w:id="19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1931"/>
    <w:bookmarkStart w:name="z1971" w:id="19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1932"/>
    <w:bookmarkStart w:name="z1972" w:id="19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1933"/>
    <w:bookmarkStart w:name="z1973" w:id="19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1934"/>
    <w:bookmarkStart w:name="z1974" w:id="19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1935"/>
    <w:bookmarkStart w:name="z1975" w:id="19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1936"/>
    <w:bookmarkStart w:name="z1976" w:id="19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1937"/>
    <w:bookmarkStart w:name="z1977" w:id="19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1938"/>
    <w:bookmarkStart w:name="z1978" w:id="19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1939"/>
    <w:bookmarkStart w:name="z1979" w:id="19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1940"/>
    <w:bookmarkStart w:name="z1980" w:id="19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1941"/>
    <w:bookmarkStart w:name="z1981" w:id="19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1942"/>
    <w:bookmarkStart w:name="z1982" w:id="19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943"/>
    <w:bookmarkStart w:name="z1983" w:id="19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1944"/>
    <w:bookmarkStart w:name="z1984" w:id="19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1945"/>
    <w:bookmarkStart w:name="z1985" w:id="19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1946"/>
    <w:bookmarkStart w:name="z1986" w:id="19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1947"/>
    <w:bookmarkStart w:name="z1987" w:id="19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1948"/>
    <w:bookmarkStart w:name="z1988" w:id="19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1949"/>
    <w:bookmarkStart w:name="z1989" w:id="19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1950"/>
    <w:bookmarkStart w:name="z1990" w:id="19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1951"/>
    <w:bookmarkStart w:name="z1991" w:id="19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1952"/>
    <w:bookmarkStart w:name="z1992" w:id="19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1953"/>
    <w:bookmarkStart w:name="z1993" w:id="19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1954"/>
    <w:bookmarkStart w:name="z1994" w:id="19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1955"/>
    <w:bookmarkStart w:name="z1995" w:id="19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1956"/>
    <w:bookmarkStart w:name="z1996" w:id="19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1957"/>
    <w:bookmarkStart w:name="z1997" w:id="19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1958"/>
    <w:bookmarkStart w:name="z1998" w:id="19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1959"/>
    <w:bookmarkStart w:name="z1999" w:id="19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1960"/>
    <w:bookmarkStart w:name="z2000" w:id="19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1961"/>
    <w:bookmarkStart w:name="z2001" w:id="19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1962"/>
    <w:bookmarkStart w:name="z2002" w:id="19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1963"/>
    <w:bookmarkStart w:name="z2003" w:id="19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1964"/>
    <w:bookmarkStart w:name="z2004" w:id="19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1965"/>
    <w:bookmarkStart w:name="z2005" w:id="19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1966"/>
    <w:bookmarkStart w:name="z2006" w:id="19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1967"/>
    <w:bookmarkStart w:name="z2007" w:id="19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1968"/>
    <w:bookmarkStart w:name="z2008" w:id="19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1969"/>
    <w:bookmarkStart w:name="z2009" w:id="19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1970"/>
    <w:bookmarkStart w:name="z2010" w:id="19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1971"/>
    <w:bookmarkStart w:name="z2011" w:id="19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1972"/>
    <w:bookmarkStart w:name="z2012" w:id="19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1973"/>
    <w:bookmarkStart w:name="z2013" w:id="19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1974"/>
    <w:bookmarkStart w:name="z2014" w:id="19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1975"/>
    <w:bookmarkStart w:name="z2015" w:id="19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1976"/>
    <w:bookmarkStart w:name="z2016" w:id="19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1977"/>
    <w:bookmarkStart w:name="z2017" w:id="19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1978"/>
    <w:bookmarkStart w:name="z2018" w:id="19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197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20" w:id="19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1980"/>
    <w:bookmarkStart w:name="z2021" w:id="19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1981"/>
    <w:bookmarkStart w:name="z2022" w:id="19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1982"/>
    <w:bookmarkStart w:name="z2023" w:id="19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1983"/>
    <w:bookmarkStart w:name="z2024" w:id="19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1984"/>
    <w:bookmarkStart w:name="z2025" w:id="19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1985"/>
    <w:bookmarkStart w:name="z2026" w:id="19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1986"/>
    <w:bookmarkStart w:name="z2027" w:id="19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1987"/>
    <w:bookmarkStart w:name="z2028" w:id="19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1988"/>
    <w:bookmarkStart w:name="z2029" w:id="19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1989"/>
    <w:bookmarkStart w:name="z2030" w:id="19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1990"/>
    <w:bookmarkStart w:name="z2031" w:id="19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1991"/>
    <w:bookmarkStart w:name="z2032" w:id="19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транспорта;</w:t>
      </w:r>
    </w:p>
    <w:bookmarkEnd w:id="1992"/>
    <w:bookmarkStart w:name="z2033" w:id="19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1993"/>
    <w:bookmarkStart w:name="z2034" w:id="19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1994"/>
    <w:bookmarkStart w:name="z2035" w:id="19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1995"/>
    <w:bookmarkStart w:name="z2036" w:id="19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1996"/>
    <w:bookmarkStart w:name="z2037" w:id="19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1997"/>
    <w:bookmarkStart w:name="z2038" w:id="19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1998"/>
    <w:bookmarkStart w:name="z2039" w:id="19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1999"/>
    <w:bookmarkStart w:name="z2040" w:id="20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000"/>
    <w:bookmarkStart w:name="z2041" w:id="20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001"/>
    <w:bookmarkStart w:name="z2042" w:id="20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2002"/>
    <w:bookmarkStart w:name="z2043" w:id="20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003"/>
    <w:bookmarkStart w:name="z2044" w:id="20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200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46" w:id="20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005"/>
    <w:bookmarkStart w:name="z3034" w:id="20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006"/>
    <w:bookmarkStart w:name="z2047" w:id="20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2007"/>
    <w:bookmarkStart w:name="z2048" w:id="20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008"/>
    <w:bookmarkStart w:name="z2049" w:id="20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2009"/>
    <w:bookmarkStart w:name="z2050" w:id="20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010"/>
    <w:bookmarkStart w:name="z2051" w:id="20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01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52" w:id="201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012"/>
    <w:bookmarkStart w:name="z2053" w:id="20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013"/>
    <w:bookmarkStart w:name="z2054" w:id="20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014"/>
    <w:bookmarkStart w:name="z2055" w:id="20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015"/>
    <w:bookmarkStart w:name="z2056" w:id="20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016"/>
    <w:bookmarkStart w:name="z2057" w:id="20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017"/>
    <w:bookmarkStart w:name="z2058" w:id="20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018"/>
    <w:bookmarkStart w:name="z2059" w:id="20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019"/>
    <w:bookmarkStart w:name="z2060" w:id="20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020"/>
    <w:bookmarkStart w:name="z2061" w:id="20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021"/>
    <w:bookmarkStart w:name="z2062" w:id="20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022"/>
    <w:bookmarkStart w:name="z2063" w:id="20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023"/>
    <w:bookmarkStart w:name="z2064" w:id="20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024"/>
    <w:bookmarkStart w:name="z2065" w:id="20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025"/>
    <w:bookmarkStart w:name="z2066" w:id="20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026"/>
    <w:bookmarkStart w:name="z2067" w:id="20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Руководитель определяет полномочия своих заместителей в соответствии с действующим законодательством.</w:t>
      </w:r>
    </w:p>
    <w:bookmarkEnd w:id="2027"/>
    <w:bookmarkStart w:name="z2068" w:id="202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028"/>
    <w:bookmarkStart w:name="z2069" w:id="20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029"/>
    <w:bookmarkStart w:name="z2070" w:id="20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030"/>
    <w:bookmarkStart w:name="z2071" w:id="20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031"/>
    <w:bookmarkStart w:name="z2072" w:id="2032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032"/>
    <w:bookmarkStart w:name="z2073" w:id="20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033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16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075" w:id="203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Мангистауской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2034"/>
    <w:bookmarkStart w:name="z2076" w:id="203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035"/>
    <w:bookmarkStart w:name="z2077" w:id="20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Мангистауской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036"/>
    <w:bookmarkStart w:name="z2078" w:id="20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037"/>
    <w:bookmarkStart w:name="z2079" w:id="20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038"/>
    <w:bookmarkStart w:name="z2080" w:id="20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039"/>
    <w:bookmarkStart w:name="z2081" w:id="20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040"/>
    <w:bookmarkStart w:name="z2082" w:id="20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041"/>
    <w:bookmarkStart w:name="z2083" w:id="20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042"/>
    <w:bookmarkStart w:name="z2084" w:id="20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130000, Мангистауская область, город Актау, 28 микрорайон, 65 здание.</w:t>
      </w:r>
    </w:p>
    <w:bookmarkEnd w:id="2043"/>
    <w:bookmarkStart w:name="z2085" w:id="20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044"/>
    <w:bookmarkStart w:name="z2086" w:id="20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"Маңғыстау облысы бойынша көліктік бақылау инспекциясы" республикалық мемлекеттiк мекемесi;</w:t>
      </w:r>
    </w:p>
    <w:bookmarkEnd w:id="2045"/>
    <w:bookmarkStart w:name="z2087" w:id="20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Мангистауской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2046"/>
    <w:bookmarkStart w:name="z2088" w:id="20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047"/>
    <w:bookmarkStart w:name="z2089" w:id="20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048"/>
    <w:bookmarkStart w:name="z2090" w:id="20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049"/>
    <w:bookmarkStart w:name="z2091" w:id="20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050"/>
    <w:bookmarkStart w:name="z2092" w:id="205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051"/>
    <w:bookmarkStart w:name="z2093" w:id="20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052"/>
    <w:bookmarkStart w:name="z2094" w:id="20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053"/>
    <w:bookmarkStart w:name="z2095" w:id="20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054"/>
    <w:bookmarkStart w:name="z2096" w:id="20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055"/>
    <w:bookmarkStart w:name="z2097" w:id="20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056"/>
    <w:bookmarkStart w:name="z2098" w:id="20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057"/>
    <w:bookmarkStart w:name="z2099" w:id="20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058"/>
    <w:bookmarkStart w:name="z2100" w:id="20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059"/>
    <w:bookmarkStart w:name="z2101" w:id="20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060"/>
    <w:bookmarkStart w:name="z2102" w:id="20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061"/>
    <w:bookmarkStart w:name="z2103" w:id="20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062"/>
    <w:bookmarkStart w:name="z2104" w:id="20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063"/>
    <w:bookmarkStart w:name="z2105" w:id="20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064"/>
    <w:bookmarkStart w:name="z2106" w:id="20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065"/>
    <w:bookmarkStart w:name="z2107" w:id="20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066"/>
    <w:bookmarkStart w:name="z2108" w:id="20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067"/>
    <w:bookmarkStart w:name="z2109" w:id="20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068"/>
    <w:bookmarkStart w:name="z2110" w:id="20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069"/>
    <w:bookmarkStart w:name="z2111" w:id="20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070"/>
    <w:bookmarkStart w:name="z2112" w:id="20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071"/>
    <w:bookmarkStart w:name="z2113" w:id="20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072"/>
    <w:bookmarkStart w:name="z2114" w:id="20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073"/>
    <w:bookmarkStart w:name="z2115" w:id="20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074"/>
    <w:bookmarkStart w:name="z2116" w:id="20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075"/>
    <w:bookmarkStart w:name="z2117" w:id="20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076"/>
    <w:bookmarkStart w:name="z2118" w:id="20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077"/>
    <w:bookmarkStart w:name="z2119" w:id="20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078"/>
    <w:bookmarkStart w:name="z2120" w:id="20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079"/>
    <w:bookmarkStart w:name="z2121" w:id="20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080"/>
    <w:bookmarkStart w:name="z2122" w:id="20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081"/>
    <w:bookmarkStart w:name="z2123" w:id="20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082"/>
    <w:bookmarkStart w:name="z2124" w:id="20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083"/>
    <w:bookmarkStart w:name="z2125" w:id="20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084"/>
    <w:bookmarkStart w:name="z2126" w:id="20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085"/>
    <w:bookmarkStart w:name="z2127" w:id="20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086"/>
    <w:bookmarkStart w:name="z2128" w:id="20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087"/>
    <w:bookmarkStart w:name="z2129" w:id="20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088"/>
    <w:bookmarkStart w:name="z2130" w:id="20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089"/>
    <w:bookmarkStart w:name="z2131" w:id="20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090"/>
    <w:bookmarkStart w:name="z2132" w:id="20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091"/>
    <w:bookmarkStart w:name="z2133" w:id="20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092"/>
    <w:bookmarkStart w:name="z2134" w:id="20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093"/>
    <w:bookmarkStart w:name="z2135" w:id="20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2094"/>
    <w:bookmarkStart w:name="z2136" w:id="20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2095"/>
    <w:bookmarkStart w:name="z2137" w:id="20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096"/>
    <w:bookmarkStart w:name="z2138" w:id="20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097"/>
    <w:bookmarkStart w:name="z2139" w:id="20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098"/>
    <w:bookmarkStart w:name="z2140" w:id="20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099"/>
    <w:bookmarkStart w:name="z2141" w:id="2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100"/>
    <w:bookmarkStart w:name="z2142" w:id="2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210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144" w:id="2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102"/>
    <w:bookmarkStart w:name="z2145" w:id="2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2103"/>
    <w:bookmarkStart w:name="z2146" w:id="2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104"/>
    <w:bookmarkStart w:name="z2147" w:id="2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105"/>
    <w:bookmarkStart w:name="z2148" w:id="2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2106"/>
    <w:bookmarkStart w:name="z2149" w:id="2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2107"/>
    <w:bookmarkStart w:name="z2150" w:id="2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108"/>
    <w:bookmarkStart w:name="z2151" w:id="2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109"/>
    <w:bookmarkStart w:name="z2152" w:id="2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110"/>
    <w:bookmarkStart w:name="z2153" w:id="2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111"/>
    <w:bookmarkStart w:name="z2154" w:id="2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112"/>
    <w:bookmarkStart w:name="z2155" w:id="2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113"/>
    <w:bookmarkStart w:name="z2156" w:id="2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114"/>
    <w:bookmarkStart w:name="z2157" w:id="2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115"/>
    <w:bookmarkStart w:name="z2158" w:id="2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116"/>
    <w:bookmarkStart w:name="z2159" w:id="2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117"/>
    <w:bookmarkStart w:name="z2160" w:id="2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118"/>
    <w:bookmarkStart w:name="z2161" w:id="2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119"/>
    <w:bookmarkStart w:name="z2162" w:id="2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120"/>
    <w:bookmarkStart w:name="z2163" w:id="2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121"/>
    <w:bookmarkStart w:name="z2164" w:id="2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122"/>
    <w:bookmarkStart w:name="z2165" w:id="2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123"/>
    <w:bookmarkStart w:name="z2166" w:id="2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2124"/>
    <w:bookmarkStart w:name="z2167" w:id="2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125"/>
    <w:bookmarkStart w:name="z2168" w:id="2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212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170" w:id="2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127"/>
    <w:bookmarkStart w:name="z3035" w:id="2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128"/>
    <w:bookmarkStart w:name="z2171" w:id="2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2129"/>
    <w:bookmarkStart w:name="z2172" w:id="2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130"/>
    <w:bookmarkStart w:name="z2173" w:id="2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2131"/>
    <w:bookmarkStart w:name="z2174" w:id="2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132"/>
    <w:bookmarkStart w:name="z2175" w:id="2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13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176" w:id="213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134"/>
    <w:bookmarkStart w:name="z2177" w:id="2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135"/>
    <w:bookmarkStart w:name="z2178" w:id="2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136"/>
    <w:bookmarkStart w:name="z2179" w:id="2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137"/>
    <w:bookmarkStart w:name="z2180" w:id="2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138"/>
    <w:bookmarkStart w:name="z2181" w:id="2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139"/>
    <w:bookmarkStart w:name="z2182" w:id="2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140"/>
    <w:bookmarkStart w:name="z2183" w:id="2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141"/>
    <w:bookmarkStart w:name="z2184" w:id="2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142"/>
    <w:bookmarkStart w:name="z2185" w:id="2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143"/>
    <w:bookmarkStart w:name="z2186" w:id="2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144"/>
    <w:bookmarkStart w:name="z2187" w:id="2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145"/>
    <w:bookmarkStart w:name="z2188" w:id="2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146"/>
    <w:bookmarkStart w:name="z2189" w:id="2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147"/>
    <w:bookmarkStart w:name="z2190" w:id="2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148"/>
    <w:bookmarkStart w:name="z2191" w:id="2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149"/>
    <w:bookmarkStart w:name="z2192" w:id="215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150"/>
    <w:bookmarkStart w:name="z2193" w:id="2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151"/>
    <w:bookmarkStart w:name="z2194" w:id="2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152"/>
    <w:bookmarkStart w:name="z2195" w:id="2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153"/>
    <w:bookmarkStart w:name="z2196" w:id="215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154"/>
    <w:bookmarkStart w:name="z2197" w:id="2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155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17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199" w:id="215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Павлодарской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2156"/>
    <w:bookmarkStart w:name="z2200" w:id="215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157"/>
    <w:bookmarkStart w:name="z2201" w:id="2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Павлодарской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158"/>
    <w:bookmarkStart w:name="z2202" w:id="2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159"/>
    <w:bookmarkStart w:name="z2203" w:id="2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160"/>
    <w:bookmarkStart w:name="z2204" w:id="2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161"/>
    <w:bookmarkStart w:name="z2205" w:id="2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162"/>
    <w:bookmarkStart w:name="z2206" w:id="2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163"/>
    <w:bookmarkStart w:name="z2207" w:id="2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164"/>
    <w:bookmarkStart w:name="z2208" w:id="2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140000, Павлодарская область, город Павлодар, улица Академика Бектурова, 107.</w:t>
      </w:r>
    </w:p>
    <w:bookmarkEnd w:id="2165"/>
    <w:bookmarkStart w:name="z2209" w:id="2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166"/>
    <w:bookmarkStart w:name="z2210" w:id="2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"Павлодар облысы бойынша көліктік бақылау инспекциясы" республикалық мемлекеттiк мекемесi;</w:t>
      </w:r>
    </w:p>
    <w:bookmarkEnd w:id="2167"/>
    <w:bookmarkStart w:name="z2211" w:id="2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Павлодарской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2168"/>
    <w:bookmarkStart w:name="z2212" w:id="2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169"/>
    <w:bookmarkStart w:name="z2213" w:id="2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170"/>
    <w:bookmarkStart w:name="z2214" w:id="21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171"/>
    <w:bookmarkStart w:name="z2215" w:id="2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172"/>
    <w:bookmarkStart w:name="z2216" w:id="217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173"/>
    <w:bookmarkStart w:name="z2217" w:id="2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174"/>
    <w:bookmarkStart w:name="z2218" w:id="2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175"/>
    <w:bookmarkStart w:name="z2219" w:id="2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176"/>
    <w:bookmarkStart w:name="z2220" w:id="2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177"/>
    <w:bookmarkStart w:name="z2221" w:id="2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178"/>
    <w:bookmarkStart w:name="z2222" w:id="2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179"/>
    <w:bookmarkStart w:name="z2223" w:id="2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180"/>
    <w:bookmarkStart w:name="z2224" w:id="2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181"/>
    <w:bookmarkStart w:name="z2225" w:id="2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182"/>
    <w:bookmarkStart w:name="z2226" w:id="2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183"/>
    <w:bookmarkStart w:name="z2227" w:id="2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184"/>
    <w:bookmarkStart w:name="z2228" w:id="2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185"/>
    <w:bookmarkStart w:name="z2229" w:id="2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186"/>
    <w:bookmarkStart w:name="z2230" w:id="21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187"/>
    <w:bookmarkStart w:name="z2231" w:id="2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188"/>
    <w:bookmarkStart w:name="z2232" w:id="2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189"/>
    <w:bookmarkStart w:name="z2233" w:id="2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190"/>
    <w:bookmarkStart w:name="z2234" w:id="21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191"/>
    <w:bookmarkStart w:name="z2235" w:id="2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192"/>
    <w:bookmarkStart w:name="z2236" w:id="21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193"/>
    <w:bookmarkStart w:name="z2237" w:id="2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194"/>
    <w:bookmarkStart w:name="z2238" w:id="2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195"/>
    <w:bookmarkStart w:name="z2239" w:id="2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196"/>
    <w:bookmarkStart w:name="z2240" w:id="2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197"/>
    <w:bookmarkStart w:name="z2241" w:id="2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198"/>
    <w:bookmarkStart w:name="z2242" w:id="2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199"/>
    <w:bookmarkStart w:name="z2243" w:id="2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200"/>
    <w:bookmarkStart w:name="z2244" w:id="2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201"/>
    <w:bookmarkStart w:name="z2245" w:id="2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202"/>
    <w:bookmarkStart w:name="z2246" w:id="2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203"/>
    <w:bookmarkStart w:name="z2247" w:id="2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204"/>
    <w:bookmarkStart w:name="z2248" w:id="2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205"/>
    <w:bookmarkStart w:name="z2249" w:id="2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206"/>
    <w:bookmarkStart w:name="z2250" w:id="2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207"/>
    <w:bookmarkStart w:name="z2251" w:id="2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208"/>
    <w:bookmarkStart w:name="z2252" w:id="2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209"/>
    <w:bookmarkStart w:name="z2253" w:id="22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210"/>
    <w:bookmarkStart w:name="z2254" w:id="2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211"/>
    <w:bookmarkStart w:name="z2255" w:id="2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212"/>
    <w:bookmarkStart w:name="z2256" w:id="2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213"/>
    <w:bookmarkStart w:name="z2257" w:id="2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214"/>
    <w:bookmarkStart w:name="z2258" w:id="2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215"/>
    <w:bookmarkStart w:name="z2259" w:id="2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2216"/>
    <w:bookmarkStart w:name="z2260" w:id="2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подъездные железнодорожных путях;</w:t>
      </w:r>
    </w:p>
    <w:bookmarkEnd w:id="2217"/>
    <w:bookmarkStart w:name="z2261" w:id="2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218"/>
    <w:bookmarkStart w:name="z2262" w:id="2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219"/>
    <w:bookmarkStart w:name="z2263" w:id="2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220"/>
    <w:bookmarkStart w:name="z2264" w:id="2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221"/>
    <w:bookmarkStart w:name="z2265" w:id="2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222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267" w:id="2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223"/>
    <w:bookmarkStart w:name="z2268" w:id="2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2224"/>
    <w:bookmarkStart w:name="z2269" w:id="2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225"/>
    <w:bookmarkStart w:name="z2270" w:id="2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226"/>
    <w:bookmarkStart w:name="z2271" w:id="22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2227"/>
    <w:bookmarkStart w:name="z2272" w:id="2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2228"/>
    <w:bookmarkStart w:name="z2273" w:id="2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229"/>
    <w:bookmarkStart w:name="z2274" w:id="2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230"/>
    <w:bookmarkStart w:name="z2275" w:id="2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231"/>
    <w:bookmarkStart w:name="z2276" w:id="2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232"/>
    <w:bookmarkStart w:name="z2277" w:id="2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233"/>
    <w:bookmarkStart w:name="z2278" w:id="2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234"/>
    <w:bookmarkStart w:name="z2279" w:id="2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235"/>
    <w:bookmarkStart w:name="z2280" w:id="2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236"/>
    <w:bookmarkStart w:name="z2281" w:id="2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237"/>
    <w:bookmarkStart w:name="z2282" w:id="2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238"/>
    <w:bookmarkStart w:name="z2283" w:id="2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239"/>
    <w:bookmarkStart w:name="z2284" w:id="2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240"/>
    <w:bookmarkStart w:name="z2285" w:id="2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241"/>
    <w:bookmarkStart w:name="z2286" w:id="2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242"/>
    <w:bookmarkStart w:name="z2287" w:id="2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243"/>
    <w:bookmarkStart w:name="z2288" w:id="22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244"/>
    <w:bookmarkStart w:name="z2289" w:id="2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2245"/>
    <w:bookmarkStart w:name="z2290" w:id="2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246"/>
    <w:bookmarkStart w:name="z2291" w:id="2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224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293" w:id="22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248"/>
    <w:bookmarkStart w:name="z3036" w:id="2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249"/>
    <w:bookmarkStart w:name="z2294" w:id="22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2250"/>
    <w:bookmarkStart w:name="z2295" w:id="2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251"/>
    <w:bookmarkStart w:name="z2296" w:id="2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2252"/>
    <w:bookmarkStart w:name="z2297" w:id="22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253"/>
    <w:bookmarkStart w:name="z2298" w:id="22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25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299" w:id="225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255"/>
    <w:bookmarkStart w:name="z2300" w:id="2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256"/>
    <w:bookmarkStart w:name="z2301" w:id="2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257"/>
    <w:bookmarkStart w:name="z2302" w:id="2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258"/>
    <w:bookmarkStart w:name="z2303" w:id="2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259"/>
    <w:bookmarkStart w:name="z2304" w:id="2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260"/>
    <w:bookmarkStart w:name="z2305" w:id="2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261"/>
    <w:bookmarkStart w:name="z2306" w:id="2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262"/>
    <w:bookmarkStart w:name="z2307" w:id="2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263"/>
    <w:bookmarkStart w:name="z2308" w:id="2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264"/>
    <w:bookmarkStart w:name="z2309" w:id="2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265"/>
    <w:bookmarkStart w:name="z2310" w:id="2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266"/>
    <w:bookmarkStart w:name="z2311" w:id="2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267"/>
    <w:bookmarkStart w:name="z2312" w:id="2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268"/>
    <w:bookmarkStart w:name="z2313" w:id="2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269"/>
    <w:bookmarkStart w:name="z2314" w:id="22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270"/>
    <w:bookmarkStart w:name="z2315" w:id="227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271"/>
    <w:bookmarkStart w:name="z2316" w:id="2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272"/>
    <w:bookmarkStart w:name="z2317" w:id="2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273"/>
    <w:bookmarkStart w:name="z2318" w:id="2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274"/>
    <w:bookmarkStart w:name="z2319" w:id="227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275"/>
    <w:bookmarkStart w:name="z2320" w:id="2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276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18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322" w:id="227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Северо-Казахстанской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2277"/>
    <w:bookmarkStart w:name="z2323" w:id="227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278"/>
    <w:bookmarkStart w:name="z2324" w:id="2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Северо-Казахстанской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279"/>
    <w:bookmarkStart w:name="z2325" w:id="2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280"/>
    <w:bookmarkStart w:name="z2326" w:id="2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281"/>
    <w:bookmarkStart w:name="z2327" w:id="2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282"/>
    <w:bookmarkStart w:name="z2328" w:id="2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283"/>
    <w:bookmarkStart w:name="z2329" w:id="2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284"/>
    <w:bookmarkStart w:name="z2330" w:id="2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285"/>
    <w:bookmarkStart w:name="z2331" w:id="2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150000, Северо-Казахстанская область, город Петропавловск, улица Нұрсұлтана Назарбаева, 122.</w:t>
      </w:r>
    </w:p>
    <w:bookmarkEnd w:id="2286"/>
    <w:bookmarkStart w:name="z2332" w:id="2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287"/>
    <w:bookmarkStart w:name="z2333" w:id="2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"Солтүстік Қазақстан облысы бойынша көліктік бақылау инспекциясы" республикалық мемлекеттiк мекемесi;</w:t>
      </w:r>
    </w:p>
    <w:bookmarkEnd w:id="2288"/>
    <w:bookmarkStart w:name="z2334" w:id="2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Северо-Казахстанской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2289"/>
    <w:bookmarkStart w:name="z2335" w:id="2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290"/>
    <w:bookmarkStart w:name="z2336" w:id="2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291"/>
    <w:bookmarkStart w:name="z2337" w:id="22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292"/>
    <w:bookmarkStart w:name="z2338" w:id="2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293"/>
    <w:bookmarkStart w:name="z2339" w:id="229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294"/>
    <w:bookmarkStart w:name="z2340" w:id="2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295"/>
    <w:bookmarkStart w:name="z2341" w:id="2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296"/>
    <w:bookmarkStart w:name="z2342" w:id="2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297"/>
    <w:bookmarkStart w:name="z2343" w:id="2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298"/>
    <w:bookmarkStart w:name="z2344" w:id="2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299"/>
    <w:bookmarkStart w:name="z2345" w:id="2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300"/>
    <w:bookmarkStart w:name="z2346" w:id="2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301"/>
    <w:bookmarkStart w:name="z2347" w:id="2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302"/>
    <w:bookmarkStart w:name="z2348" w:id="2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303"/>
    <w:bookmarkStart w:name="z2349" w:id="2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304"/>
    <w:bookmarkStart w:name="z2350" w:id="2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305"/>
    <w:bookmarkStart w:name="z2351" w:id="2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306"/>
    <w:bookmarkStart w:name="z2352" w:id="2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307"/>
    <w:bookmarkStart w:name="z2353" w:id="23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308"/>
    <w:bookmarkStart w:name="z2354" w:id="2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309"/>
    <w:bookmarkStart w:name="z2355" w:id="2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310"/>
    <w:bookmarkStart w:name="z2356" w:id="2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311"/>
    <w:bookmarkStart w:name="z2357" w:id="23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312"/>
    <w:bookmarkStart w:name="z2358" w:id="2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313"/>
    <w:bookmarkStart w:name="z2359" w:id="23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314"/>
    <w:bookmarkStart w:name="z2360" w:id="23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315"/>
    <w:bookmarkStart w:name="z2361" w:id="2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316"/>
    <w:bookmarkStart w:name="z2362" w:id="2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317"/>
    <w:bookmarkStart w:name="z2363" w:id="2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318"/>
    <w:bookmarkStart w:name="z2364" w:id="2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319"/>
    <w:bookmarkStart w:name="z2365" w:id="2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320"/>
    <w:bookmarkStart w:name="z2366" w:id="2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321"/>
    <w:bookmarkStart w:name="z2367" w:id="2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322"/>
    <w:bookmarkStart w:name="z2368" w:id="2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323"/>
    <w:bookmarkStart w:name="z2369" w:id="2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324"/>
    <w:bookmarkStart w:name="z2370" w:id="2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325"/>
    <w:bookmarkStart w:name="z2371" w:id="2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326"/>
    <w:bookmarkStart w:name="z2372" w:id="2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327"/>
    <w:bookmarkStart w:name="z2373" w:id="2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328"/>
    <w:bookmarkStart w:name="z2374" w:id="2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329"/>
    <w:bookmarkStart w:name="z2375" w:id="2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330"/>
    <w:bookmarkStart w:name="z2376" w:id="2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331"/>
    <w:bookmarkStart w:name="z2377" w:id="2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332"/>
    <w:bookmarkStart w:name="z2378" w:id="2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333"/>
    <w:bookmarkStart w:name="z2379" w:id="2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334"/>
    <w:bookmarkStart w:name="z2380" w:id="2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335"/>
    <w:bookmarkStart w:name="z2381" w:id="2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336"/>
    <w:bookmarkStart w:name="z2382" w:id="2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2337"/>
    <w:bookmarkStart w:name="z2383" w:id="2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2338"/>
    <w:bookmarkStart w:name="z2384" w:id="2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339"/>
    <w:bookmarkStart w:name="z2385" w:id="2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340"/>
    <w:bookmarkStart w:name="z2386" w:id="2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341"/>
    <w:bookmarkStart w:name="z2387" w:id="2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342"/>
    <w:bookmarkStart w:name="z2388" w:id="2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343"/>
    <w:bookmarkStart w:name="z2389" w:id="2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234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391" w:id="2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345"/>
    <w:bookmarkStart w:name="z2392" w:id="2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2346"/>
    <w:bookmarkStart w:name="z2393" w:id="2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347"/>
    <w:bookmarkStart w:name="z2394" w:id="2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348"/>
    <w:bookmarkStart w:name="z2395" w:id="2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2349"/>
    <w:bookmarkStart w:name="z2396" w:id="2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2350"/>
    <w:bookmarkStart w:name="z2397" w:id="2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351"/>
    <w:bookmarkStart w:name="z2398" w:id="2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352"/>
    <w:bookmarkStart w:name="z2399" w:id="2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353"/>
    <w:bookmarkStart w:name="z2400" w:id="2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</w:t>
      </w:r>
    </w:p>
    <w:bookmarkEnd w:id="2354"/>
    <w:bookmarkStart w:name="z2401" w:id="2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355"/>
    <w:bookmarkStart w:name="z2402" w:id="2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356"/>
    <w:bookmarkStart w:name="z2403" w:id="2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357"/>
    <w:bookmarkStart w:name="z2404" w:id="2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358"/>
    <w:bookmarkStart w:name="z2405" w:id="2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359"/>
    <w:bookmarkStart w:name="z2406" w:id="23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360"/>
    <w:bookmarkStart w:name="z2407" w:id="2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361"/>
    <w:bookmarkStart w:name="z2408" w:id="2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362"/>
    <w:bookmarkStart w:name="z2409" w:id="2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363"/>
    <w:bookmarkStart w:name="z2410" w:id="2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364"/>
    <w:bookmarkStart w:name="z2411" w:id="23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365"/>
    <w:bookmarkStart w:name="z2412" w:id="2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366"/>
    <w:bookmarkStart w:name="z2413" w:id="2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2367"/>
    <w:bookmarkStart w:name="z2414" w:id="23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368"/>
    <w:bookmarkStart w:name="z2415" w:id="2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236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417" w:id="2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370"/>
    <w:bookmarkStart w:name="z3037" w:id="2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371"/>
    <w:bookmarkStart w:name="z2418" w:id="23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2372"/>
    <w:bookmarkStart w:name="z2419" w:id="2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373"/>
    <w:bookmarkStart w:name="z2420" w:id="2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2374"/>
    <w:bookmarkStart w:name="z2421" w:id="2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375"/>
    <w:bookmarkStart w:name="z2422" w:id="2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37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423" w:id="237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377"/>
    <w:bookmarkStart w:name="z2424" w:id="2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378"/>
    <w:bookmarkStart w:name="z2425" w:id="2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379"/>
    <w:bookmarkStart w:name="z2426" w:id="2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380"/>
    <w:bookmarkStart w:name="z2427" w:id="2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381"/>
    <w:bookmarkStart w:name="z2428" w:id="2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382"/>
    <w:bookmarkStart w:name="z2429" w:id="2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383"/>
    <w:bookmarkStart w:name="z2430" w:id="23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384"/>
    <w:bookmarkStart w:name="z2431" w:id="2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385"/>
    <w:bookmarkStart w:name="z2432" w:id="2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386"/>
    <w:bookmarkStart w:name="z2433" w:id="2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387"/>
    <w:bookmarkStart w:name="z2434" w:id="2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388"/>
    <w:bookmarkStart w:name="z2435" w:id="23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389"/>
    <w:bookmarkStart w:name="z2436" w:id="2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390"/>
    <w:bookmarkStart w:name="z2437" w:id="2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391"/>
    <w:bookmarkStart w:name="z2438" w:id="2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392"/>
    <w:bookmarkStart w:name="z2439" w:id="239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393"/>
    <w:bookmarkStart w:name="z2440" w:id="2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394"/>
    <w:bookmarkStart w:name="z2441" w:id="2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395"/>
    <w:bookmarkStart w:name="z2442" w:id="2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396"/>
    <w:bookmarkStart w:name="z2443" w:id="239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397"/>
    <w:bookmarkStart w:name="z2444" w:id="23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398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19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446" w:id="239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Туркестанской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2399"/>
    <w:bookmarkStart w:name="z2447" w:id="240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400"/>
    <w:bookmarkStart w:name="z2448" w:id="24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Туркестанской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401"/>
    <w:bookmarkStart w:name="z2449" w:id="24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402"/>
    <w:bookmarkStart w:name="z2450" w:id="24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403"/>
    <w:bookmarkStart w:name="z2451" w:id="24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404"/>
    <w:bookmarkStart w:name="z2452" w:id="24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405"/>
    <w:bookmarkStart w:name="z2453" w:id="24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406"/>
    <w:bookmarkStart w:name="z2454" w:id="24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407"/>
    <w:bookmarkStart w:name="z2455" w:id="24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161200, Туркестанская область, город Туркестан, ул. М. Тыныштыкулов строение № 9.</w:t>
      </w:r>
    </w:p>
    <w:bookmarkEnd w:id="2408"/>
    <w:bookmarkStart w:name="z2456" w:id="24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409"/>
    <w:bookmarkStart w:name="z2457" w:id="24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"Түркістан облысы бойынша көліктік бақылау инспекциясы" республикалық мемлекеттiк мекемесi;</w:t>
      </w:r>
    </w:p>
    <w:bookmarkEnd w:id="2410"/>
    <w:bookmarkStart w:name="z2458" w:id="24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Туркестанской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2411"/>
    <w:bookmarkStart w:name="z2459" w:id="24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412"/>
    <w:bookmarkStart w:name="z2460" w:id="24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413"/>
    <w:bookmarkStart w:name="z2461" w:id="24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414"/>
    <w:bookmarkStart w:name="z2462" w:id="24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415"/>
    <w:bookmarkStart w:name="z2463" w:id="241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416"/>
    <w:bookmarkStart w:name="z2464" w:id="24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417"/>
    <w:bookmarkStart w:name="z2465" w:id="24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418"/>
    <w:bookmarkStart w:name="z2466" w:id="24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419"/>
    <w:bookmarkStart w:name="z2467" w:id="24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420"/>
    <w:bookmarkStart w:name="z2468" w:id="24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421"/>
    <w:bookmarkStart w:name="z2469" w:id="24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422"/>
    <w:bookmarkStart w:name="z2470" w:id="24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423"/>
    <w:bookmarkStart w:name="z2471" w:id="24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424"/>
    <w:bookmarkStart w:name="z2472" w:id="24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425"/>
    <w:bookmarkStart w:name="z2473" w:id="24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426"/>
    <w:bookmarkStart w:name="z2474" w:id="24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427"/>
    <w:bookmarkStart w:name="z2475" w:id="24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428"/>
    <w:bookmarkStart w:name="z2476" w:id="24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429"/>
    <w:bookmarkStart w:name="z2477" w:id="24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430"/>
    <w:bookmarkStart w:name="z2478" w:id="24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431"/>
    <w:bookmarkStart w:name="z2479" w:id="24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432"/>
    <w:bookmarkStart w:name="z2480" w:id="24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433"/>
    <w:bookmarkStart w:name="z2481" w:id="24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434"/>
    <w:bookmarkStart w:name="z2482" w:id="24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435"/>
    <w:bookmarkStart w:name="z2483" w:id="24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436"/>
    <w:bookmarkStart w:name="z2484" w:id="24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437"/>
    <w:bookmarkStart w:name="z2485" w:id="24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438"/>
    <w:bookmarkStart w:name="z2486" w:id="24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439"/>
    <w:bookmarkStart w:name="z2487" w:id="24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440"/>
    <w:bookmarkStart w:name="z2488" w:id="24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441"/>
    <w:bookmarkStart w:name="z2489" w:id="24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442"/>
    <w:bookmarkStart w:name="z2490" w:id="24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443"/>
    <w:bookmarkStart w:name="z2491" w:id="24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444"/>
    <w:bookmarkStart w:name="z2492" w:id="24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445"/>
    <w:bookmarkStart w:name="z2493" w:id="24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446"/>
    <w:bookmarkStart w:name="z2494" w:id="24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447"/>
    <w:bookmarkStart w:name="z2495" w:id="24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448"/>
    <w:bookmarkStart w:name="z2496" w:id="24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449"/>
    <w:bookmarkStart w:name="z2497" w:id="24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450"/>
    <w:bookmarkStart w:name="z2498" w:id="24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451"/>
    <w:bookmarkStart w:name="z2499" w:id="24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452"/>
    <w:bookmarkStart w:name="z2500" w:id="24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453"/>
    <w:bookmarkStart w:name="z2501" w:id="24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454"/>
    <w:bookmarkStart w:name="z2502" w:id="24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455"/>
    <w:bookmarkStart w:name="z2503" w:id="24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456"/>
    <w:bookmarkStart w:name="z2504" w:id="24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457"/>
    <w:bookmarkStart w:name="z2505" w:id="24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458"/>
    <w:bookmarkStart w:name="z2506" w:id="24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2459"/>
    <w:bookmarkStart w:name="z2507" w:id="24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460"/>
    <w:bookmarkStart w:name="z2508" w:id="24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461"/>
    <w:bookmarkStart w:name="z2509" w:id="24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462"/>
    <w:bookmarkStart w:name="z2510" w:id="24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463"/>
    <w:bookmarkStart w:name="z2511" w:id="24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464"/>
    <w:bookmarkStart w:name="z2512" w:id="24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246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514" w:id="24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466"/>
    <w:bookmarkStart w:name="z2515" w:id="24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2467"/>
    <w:bookmarkStart w:name="z2516" w:id="24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468"/>
    <w:bookmarkStart w:name="z2517" w:id="24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469"/>
    <w:bookmarkStart w:name="z2518" w:id="24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2470"/>
    <w:bookmarkStart w:name="z2519" w:id="24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2471"/>
    <w:bookmarkStart w:name="z2520" w:id="24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472"/>
    <w:bookmarkStart w:name="z2521" w:id="24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473"/>
    <w:bookmarkStart w:name="z2522" w:id="24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474"/>
    <w:bookmarkStart w:name="z2523" w:id="24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475"/>
    <w:bookmarkStart w:name="z2524" w:id="24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476"/>
    <w:bookmarkStart w:name="z2525" w:id="24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477"/>
    <w:bookmarkStart w:name="z2526" w:id="24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478"/>
    <w:bookmarkStart w:name="z2527" w:id="24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479"/>
    <w:bookmarkStart w:name="z2528" w:id="24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480"/>
    <w:bookmarkStart w:name="z2529" w:id="24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481"/>
    <w:bookmarkStart w:name="z2530" w:id="24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482"/>
    <w:bookmarkStart w:name="z2531" w:id="24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483"/>
    <w:bookmarkStart w:name="z2532" w:id="24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484"/>
    <w:bookmarkStart w:name="z2533" w:id="24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485"/>
    <w:bookmarkStart w:name="z2534" w:id="24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486"/>
    <w:bookmarkStart w:name="z2535" w:id="24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487"/>
    <w:bookmarkStart w:name="z2536" w:id="24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2488"/>
    <w:bookmarkStart w:name="z2537" w:id="24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489"/>
    <w:bookmarkStart w:name="z2538" w:id="24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249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540" w:id="24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491"/>
    <w:bookmarkStart w:name="z3038" w:id="24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492"/>
    <w:bookmarkStart w:name="z2541" w:id="24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2493"/>
    <w:bookmarkStart w:name="z2542" w:id="24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494"/>
    <w:bookmarkStart w:name="z2543" w:id="24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2495"/>
    <w:bookmarkStart w:name="z2544" w:id="24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496"/>
    <w:bookmarkStart w:name="z2545" w:id="24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49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546" w:id="249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498"/>
    <w:bookmarkStart w:name="z2547" w:id="24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499"/>
    <w:bookmarkStart w:name="z2548" w:id="25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500"/>
    <w:bookmarkStart w:name="z2549" w:id="25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501"/>
    <w:bookmarkStart w:name="z2550" w:id="25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502"/>
    <w:bookmarkStart w:name="z2551" w:id="25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503"/>
    <w:bookmarkStart w:name="z2552" w:id="25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504"/>
    <w:bookmarkStart w:name="z2553" w:id="25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505"/>
    <w:bookmarkStart w:name="z2554" w:id="25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506"/>
    <w:bookmarkStart w:name="z2555" w:id="25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507"/>
    <w:bookmarkStart w:name="z2556" w:id="25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508"/>
    <w:bookmarkStart w:name="z2557" w:id="25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509"/>
    <w:bookmarkStart w:name="z2558" w:id="25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510"/>
    <w:bookmarkStart w:name="z2559" w:id="25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511"/>
    <w:bookmarkStart w:name="z2560" w:id="25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512"/>
    <w:bookmarkStart w:name="z2561" w:id="25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513"/>
    <w:bookmarkStart w:name="z2562" w:id="251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514"/>
    <w:bookmarkStart w:name="z2563" w:id="25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515"/>
    <w:bookmarkStart w:name="z2564" w:id="25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516"/>
    <w:bookmarkStart w:name="z2565" w:id="25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517"/>
    <w:bookmarkStart w:name="z2566" w:id="251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518"/>
    <w:bookmarkStart w:name="z2567" w:id="25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519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20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569" w:id="252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области Ұлытау" Комитета автомобильного транспорта и транспортного контроля Министерства транспорта Республики Казахстан"</w:t>
      </w:r>
    </w:p>
    <w:bookmarkEnd w:id="2520"/>
    <w:bookmarkStart w:name="z2570" w:id="252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521"/>
    <w:bookmarkStart w:name="z2571" w:id="25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области Ұлытау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522"/>
    <w:bookmarkStart w:name="z2572" w:id="25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523"/>
    <w:bookmarkStart w:name="z2573" w:id="25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524"/>
    <w:bookmarkStart w:name="z2574" w:id="25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525"/>
    <w:bookmarkStart w:name="z2575" w:id="25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526"/>
    <w:bookmarkStart w:name="z2576" w:id="25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527"/>
    <w:bookmarkStart w:name="z2577" w:id="25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528"/>
    <w:bookmarkStart w:name="z2578" w:id="25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юридического лица: Республика Казахстан, 101500, область Ұлытау, город Жезказган, бульвар Ғарышкерлер, 15.</w:t>
      </w:r>
    </w:p>
    <w:bookmarkEnd w:id="2529"/>
    <w:bookmarkStart w:name="z2579" w:id="25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государственного органа:</w:t>
      </w:r>
    </w:p>
    <w:bookmarkEnd w:id="2530"/>
    <w:bookmarkStart w:name="z2580" w:id="25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"Ұлытау облысы бойынша көліктік бақылау инспекциясы" республикалық мемлекеттiк мекемесi;</w:t>
      </w:r>
    </w:p>
    <w:bookmarkEnd w:id="2531"/>
    <w:bookmarkStart w:name="z2581" w:id="25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области Ұлытау" Комитета автомобильного транспорта и транспортного контроля Министерства транспорта Республики Казахстан".</w:t>
      </w:r>
    </w:p>
    <w:bookmarkEnd w:id="2532"/>
    <w:bookmarkStart w:name="z2582" w:id="25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533"/>
    <w:bookmarkStart w:name="z2583" w:id="25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534"/>
    <w:bookmarkStart w:name="z2584" w:id="25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535"/>
    <w:bookmarkStart w:name="z2585" w:id="25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536"/>
    <w:bookmarkStart w:name="z2586" w:id="253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537"/>
    <w:bookmarkStart w:name="z2587" w:id="25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538"/>
    <w:bookmarkStart w:name="z2588" w:id="25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539"/>
    <w:bookmarkStart w:name="z2589" w:id="25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540"/>
    <w:bookmarkStart w:name="z2590" w:id="25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541"/>
    <w:bookmarkStart w:name="z2591" w:id="25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542"/>
    <w:bookmarkStart w:name="z2592" w:id="25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543"/>
    <w:bookmarkStart w:name="z2593" w:id="25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544"/>
    <w:bookmarkStart w:name="z2594" w:id="25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545"/>
    <w:bookmarkStart w:name="z2595" w:id="25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546"/>
    <w:bookmarkStart w:name="z2596" w:id="25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547"/>
    <w:bookmarkStart w:name="z2597" w:id="25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548"/>
    <w:bookmarkStart w:name="z2598" w:id="25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549"/>
    <w:bookmarkStart w:name="z2599" w:id="25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550"/>
    <w:bookmarkStart w:name="z2600" w:id="25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551"/>
    <w:bookmarkStart w:name="z2601" w:id="25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552"/>
    <w:bookmarkStart w:name="z2602" w:id="25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553"/>
    <w:bookmarkStart w:name="z2603" w:id="25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554"/>
    <w:bookmarkStart w:name="z2604" w:id="25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555"/>
    <w:bookmarkStart w:name="z2605" w:id="25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556"/>
    <w:bookmarkStart w:name="z2606" w:id="25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557"/>
    <w:bookmarkStart w:name="z2607" w:id="25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558"/>
    <w:bookmarkStart w:name="z2608" w:id="25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559"/>
    <w:bookmarkStart w:name="z2609" w:id="25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560"/>
    <w:bookmarkStart w:name="z2610" w:id="25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561"/>
    <w:bookmarkStart w:name="z2611" w:id="25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562"/>
    <w:bookmarkStart w:name="z2612" w:id="25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563"/>
    <w:bookmarkStart w:name="z2613" w:id="25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564"/>
    <w:bookmarkStart w:name="z2614" w:id="25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565"/>
    <w:bookmarkStart w:name="z2615" w:id="25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566"/>
    <w:bookmarkStart w:name="z2616" w:id="25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567"/>
    <w:bookmarkStart w:name="z2617" w:id="25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568"/>
    <w:bookmarkStart w:name="z2618" w:id="25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569"/>
    <w:bookmarkStart w:name="z2619" w:id="25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570"/>
    <w:bookmarkStart w:name="z2620" w:id="25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571"/>
    <w:bookmarkStart w:name="z2621" w:id="25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572"/>
    <w:bookmarkStart w:name="z2622" w:id="25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573"/>
    <w:bookmarkStart w:name="z2623" w:id="25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574"/>
    <w:bookmarkStart w:name="z2624" w:id="25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575"/>
    <w:bookmarkStart w:name="z2625" w:id="25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576"/>
    <w:bookmarkStart w:name="z2626" w:id="25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577"/>
    <w:bookmarkStart w:name="z2627" w:id="25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578"/>
    <w:bookmarkStart w:name="z2628" w:id="25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579"/>
    <w:bookmarkStart w:name="z2629" w:id="25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2580"/>
    <w:bookmarkStart w:name="z2630" w:id="25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581"/>
    <w:bookmarkStart w:name="z2631" w:id="25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582"/>
    <w:bookmarkStart w:name="z2632" w:id="25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583"/>
    <w:bookmarkStart w:name="z2633" w:id="25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584"/>
    <w:bookmarkStart w:name="z2634" w:id="25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585"/>
    <w:bookmarkStart w:name="z2635" w:id="25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2586"/>
    <w:bookmarkStart w:name="z2636" w:id="25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контроля за государственной регистрацией железнодорожного подвижного состава;</w:t>
      </w:r>
    </w:p>
    <w:bookmarkEnd w:id="258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638" w:id="25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2588"/>
    <w:bookmarkStart w:name="z2639" w:id="25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589"/>
    <w:bookmarkStart w:name="z2640" w:id="25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590"/>
    <w:bookmarkStart w:name="z2641" w:id="25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формирование статистической информации о нарушениях требований безопасности движения;</w:t>
      </w:r>
    </w:p>
    <w:bookmarkEnd w:id="2591"/>
    <w:bookmarkStart w:name="z2642" w:id="25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592"/>
    <w:bookmarkStart w:name="z2643" w:id="25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593"/>
    <w:bookmarkStart w:name="z2644" w:id="25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594"/>
    <w:bookmarkStart w:name="z2645" w:id="25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595"/>
    <w:bookmarkStart w:name="z2646" w:id="25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596"/>
    <w:bookmarkStart w:name="z2647" w:id="25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597"/>
    <w:bookmarkStart w:name="z2648" w:id="25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598"/>
    <w:bookmarkStart w:name="z2649" w:id="25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599"/>
    <w:bookmarkStart w:name="z2650" w:id="26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600"/>
    <w:bookmarkStart w:name="z2651" w:id="26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проведение осмотра судов (в том числе маломерных), плотов и иных плавучих объектов,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601"/>
    <w:bookmarkStart w:name="z2652" w:id="26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602"/>
    <w:bookmarkStart w:name="z2653" w:id="26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603"/>
    <w:bookmarkStart w:name="z2654" w:id="26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604"/>
    <w:bookmarkStart w:name="z2655" w:id="26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605"/>
    <w:bookmarkStart w:name="z2656" w:id="26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выдача свидетельства о минимальном составе экипажа судна;</w:t>
      </w:r>
    </w:p>
    <w:bookmarkEnd w:id="2606"/>
    <w:bookmarkStart w:name="z2657" w:id="26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в области внутреннего водного транспорта;</w:t>
      </w:r>
    </w:p>
    <w:bookmarkEnd w:id="260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42)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659" w:id="26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608"/>
    <w:bookmarkStart w:name="z3039" w:id="26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609"/>
    <w:bookmarkStart w:name="z2660" w:id="26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ведение Государственного реестра подвижного состава;</w:t>
      </w:r>
    </w:p>
    <w:bookmarkEnd w:id="2610"/>
    <w:bookmarkStart w:name="z2661" w:id="26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611"/>
    <w:bookmarkStart w:name="z2662" w:id="26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выдача сертификата безопасности;</w:t>
      </w:r>
    </w:p>
    <w:bookmarkEnd w:id="2612"/>
    <w:bookmarkStart w:name="z2663" w:id="26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613"/>
    <w:bookmarkStart w:name="z2664" w:id="26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61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665" w:id="261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615"/>
    <w:bookmarkStart w:name="z2666" w:id="26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616"/>
    <w:bookmarkStart w:name="z2667" w:id="26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617"/>
    <w:bookmarkStart w:name="z2668" w:id="26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618"/>
    <w:bookmarkStart w:name="z2669" w:id="26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619"/>
    <w:bookmarkStart w:name="z2670" w:id="26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620"/>
    <w:bookmarkStart w:name="z2671" w:id="26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621"/>
    <w:bookmarkStart w:name="z2672" w:id="26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622"/>
    <w:bookmarkStart w:name="z2673" w:id="26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623"/>
    <w:bookmarkStart w:name="z2674" w:id="26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624"/>
    <w:bookmarkStart w:name="z2675" w:id="26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625"/>
    <w:bookmarkStart w:name="z2676" w:id="26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626"/>
    <w:bookmarkStart w:name="z2677" w:id="26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627"/>
    <w:bookmarkStart w:name="z2678" w:id="26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628"/>
    <w:bookmarkStart w:name="z2679" w:id="26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629"/>
    <w:bookmarkStart w:name="z2680" w:id="26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630"/>
    <w:bookmarkStart w:name="z2681" w:id="26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631"/>
    <w:bookmarkStart w:name="z2682" w:id="26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632"/>
    <w:bookmarkStart w:name="z2683" w:id="26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633"/>
    <w:bookmarkStart w:name="z2684" w:id="26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634"/>
    <w:bookmarkStart w:name="z2685" w:id="263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635"/>
    <w:bookmarkStart w:name="z2686" w:id="26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636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21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688" w:id="263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Восточно-Казахстанской области" Комитета автомобильного транспорта и транспортного контроля Министерства транспорта Республики Казахстан"</w:t>
      </w:r>
    </w:p>
    <w:bookmarkEnd w:id="2637"/>
    <w:bookmarkStart w:name="z2689" w:id="263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638"/>
    <w:bookmarkStart w:name="z2690" w:id="26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Восточно-Казахстанской области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639"/>
    <w:bookmarkStart w:name="z2691" w:id="26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640"/>
    <w:bookmarkStart w:name="z2692" w:id="26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641"/>
    <w:bookmarkStart w:name="z2693" w:id="26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642"/>
    <w:bookmarkStart w:name="z2694" w:id="26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643"/>
    <w:bookmarkStart w:name="z2695" w:id="26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644"/>
    <w:bookmarkStart w:name="z2696" w:id="26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645"/>
    <w:bookmarkStart w:name="z2697" w:id="26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070004, Восточно-Казахстанская область, город Усть-Каменогорск, улица Крылова, 114.</w:t>
      </w:r>
    </w:p>
    <w:bookmarkEnd w:id="2646"/>
    <w:bookmarkStart w:name="z2698" w:id="26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647"/>
    <w:bookmarkStart w:name="z2699" w:id="26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"Шығыс Қазақстан облысы бойынша көліктік бақылау инспекциясы" республикалық мемлекеттiк мекемесi;</w:t>
      </w:r>
    </w:p>
    <w:bookmarkEnd w:id="2648"/>
    <w:bookmarkStart w:name="z2700" w:id="26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Восточно-Казахстанской области" Комитета автомобильного транспорта и транспортного контроля Министерства транспорта Республики Казахстан".</w:t>
      </w:r>
    </w:p>
    <w:bookmarkEnd w:id="2649"/>
    <w:bookmarkStart w:name="z2701" w:id="26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650"/>
    <w:bookmarkStart w:name="z2702" w:id="26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651"/>
    <w:bookmarkStart w:name="z2703" w:id="26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652"/>
    <w:bookmarkStart w:name="z2704" w:id="26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653"/>
    <w:bookmarkStart w:name="z2705" w:id="265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654"/>
    <w:bookmarkStart w:name="z2706" w:id="26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655"/>
    <w:bookmarkStart w:name="z2707" w:id="26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656"/>
    <w:bookmarkStart w:name="z2708" w:id="26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657"/>
    <w:bookmarkStart w:name="z2709" w:id="26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658"/>
    <w:bookmarkStart w:name="z2710" w:id="26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659"/>
    <w:bookmarkStart w:name="z2711" w:id="26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660"/>
    <w:bookmarkStart w:name="z2712" w:id="26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661"/>
    <w:bookmarkStart w:name="z2713" w:id="26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662"/>
    <w:bookmarkStart w:name="z2714" w:id="26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663"/>
    <w:bookmarkStart w:name="z2715" w:id="26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664"/>
    <w:bookmarkStart w:name="z2716" w:id="26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665"/>
    <w:bookmarkStart w:name="z2717" w:id="26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666"/>
    <w:bookmarkStart w:name="z2718" w:id="26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667"/>
    <w:bookmarkStart w:name="z2719" w:id="26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668"/>
    <w:bookmarkStart w:name="z2720" w:id="26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669"/>
    <w:bookmarkStart w:name="z2721" w:id="26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670"/>
    <w:bookmarkStart w:name="z2722" w:id="26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671"/>
    <w:bookmarkStart w:name="z2723" w:id="26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672"/>
    <w:bookmarkStart w:name="z2724" w:id="26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673"/>
    <w:bookmarkStart w:name="z2725" w:id="26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674"/>
    <w:bookmarkStart w:name="z2726" w:id="26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675"/>
    <w:bookmarkStart w:name="z2727" w:id="26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676"/>
    <w:bookmarkStart w:name="z2728" w:id="26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677"/>
    <w:bookmarkStart w:name="z2729" w:id="26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678"/>
    <w:bookmarkStart w:name="z2730" w:id="26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679"/>
    <w:bookmarkStart w:name="z2731" w:id="26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680"/>
    <w:bookmarkStart w:name="z2732" w:id="26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681"/>
    <w:bookmarkStart w:name="z2733" w:id="26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682"/>
    <w:bookmarkStart w:name="z2734" w:id="26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683"/>
    <w:bookmarkStart w:name="z2735" w:id="26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684"/>
    <w:bookmarkStart w:name="z2736" w:id="26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685"/>
    <w:bookmarkStart w:name="z2737" w:id="26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686"/>
    <w:bookmarkStart w:name="z2738" w:id="26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687"/>
    <w:bookmarkStart w:name="z2739" w:id="26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688"/>
    <w:bookmarkStart w:name="z2740" w:id="26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689"/>
    <w:bookmarkStart w:name="z2741" w:id="26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690"/>
    <w:bookmarkStart w:name="z2742" w:id="26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691"/>
    <w:bookmarkStart w:name="z2743" w:id="26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692"/>
    <w:bookmarkStart w:name="z2744" w:id="26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693"/>
    <w:bookmarkStart w:name="z2745" w:id="26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694"/>
    <w:bookmarkStart w:name="z2746" w:id="26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695"/>
    <w:bookmarkStart w:name="z2747" w:id="26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696"/>
    <w:bookmarkStart w:name="z2748" w:id="26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выдачи международного сертификата взвешивания грузовых транспортных средств;</w:t>
      </w:r>
    </w:p>
    <w:bookmarkEnd w:id="2697"/>
    <w:bookmarkStart w:name="z2749" w:id="26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за соблюдением правил перевозок пассажиров и грузов, в том числе опасных грузов;</w:t>
      </w:r>
    </w:p>
    <w:bookmarkEnd w:id="2698"/>
    <w:bookmarkStart w:name="z2750" w:id="26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699"/>
    <w:bookmarkStart w:name="z2751" w:id="27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700"/>
    <w:bookmarkStart w:name="z2752" w:id="27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701"/>
    <w:bookmarkStart w:name="z2753" w:id="27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702"/>
    <w:bookmarkStart w:name="z2754" w:id="27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703"/>
    <w:bookmarkStart w:name="z2755" w:id="27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осуществление государственной регистрации (перерегистрации) подвижного состава и залога подвижного состава;</w:t>
      </w:r>
    </w:p>
    <w:bookmarkEnd w:id="270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757" w:id="27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705"/>
    <w:bookmarkStart w:name="z2758" w:id="27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участие в расследовании крушений, аварий на железнодорожном транспорте на территории Республики Казахстан;</w:t>
      </w:r>
    </w:p>
    <w:bookmarkEnd w:id="2706"/>
    <w:bookmarkStart w:name="z2759" w:id="27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707"/>
    <w:bookmarkStart w:name="z2760" w:id="27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708"/>
    <w:bookmarkStart w:name="z2761" w:id="27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контроля и надзора за обеспечением безопасности судоходства;</w:t>
      </w:r>
    </w:p>
    <w:bookmarkEnd w:id="2709"/>
    <w:bookmarkStart w:name="z2762" w:id="27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формирование статистической информации о нарушениях требований безопасности движения;</w:t>
      </w:r>
    </w:p>
    <w:bookmarkEnd w:id="2710"/>
    <w:bookmarkStart w:name="z2763" w:id="27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711"/>
    <w:bookmarkStart w:name="z2764" w:id="27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712"/>
    <w:bookmarkStart w:name="z2765" w:id="27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713"/>
    <w:bookmarkStart w:name="z2766" w:id="27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714"/>
    <w:bookmarkStart w:name="z2767" w:id="27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715"/>
    <w:bookmarkStart w:name="z2768" w:id="27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716"/>
    <w:bookmarkStart w:name="z2769" w:id="27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717"/>
    <w:bookmarkStart w:name="z2770" w:id="27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718"/>
    <w:bookmarkStart w:name="z2771" w:id="27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719"/>
    <w:bookmarkStart w:name="z2772" w:id="27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720"/>
    <w:bookmarkStart w:name="z2773" w:id="27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721"/>
    <w:bookmarkStart w:name="z2774" w:id="27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722"/>
    <w:bookmarkStart w:name="z2775" w:id="27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723"/>
    <w:bookmarkStart w:name="z2776" w:id="27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724"/>
    <w:bookmarkStart w:name="z2777" w:id="27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725"/>
    <w:bookmarkStart w:name="z2778" w:id="27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726"/>
    <w:bookmarkStart w:name="z2779" w:id="27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выдача свидетельства о минимальном составе экипажа судна;</w:t>
      </w:r>
    </w:p>
    <w:bookmarkEnd w:id="2727"/>
    <w:bookmarkStart w:name="z2780" w:id="27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728"/>
    <w:bookmarkStart w:name="z2781" w:id="27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осуществление контроля и надзора в области внутреннего водного транспорта;</w:t>
      </w:r>
    </w:p>
    <w:bookmarkEnd w:id="272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783" w:id="27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730"/>
    <w:bookmarkStart w:name="z3040" w:id="27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731"/>
    <w:bookmarkStart w:name="z2784" w:id="27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ведение Государственного реестра подвижного состава;</w:t>
      </w:r>
    </w:p>
    <w:bookmarkEnd w:id="2732"/>
    <w:bookmarkStart w:name="z2785" w:id="27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733"/>
    <w:bookmarkStart w:name="z2786" w:id="27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выдача сертификата безопасности;</w:t>
      </w:r>
    </w:p>
    <w:bookmarkEnd w:id="2734"/>
    <w:bookmarkStart w:name="z2787" w:id="27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735"/>
    <w:bookmarkStart w:name="z2788" w:id="27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73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789" w:id="273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737"/>
    <w:bookmarkStart w:name="z2790" w:id="27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738"/>
    <w:bookmarkStart w:name="z2791" w:id="27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739"/>
    <w:bookmarkStart w:name="z2792" w:id="27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740"/>
    <w:bookmarkStart w:name="z2793" w:id="27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741"/>
    <w:bookmarkStart w:name="z2794" w:id="27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742"/>
    <w:bookmarkStart w:name="z2795" w:id="27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743"/>
    <w:bookmarkStart w:name="z2796" w:id="27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744"/>
    <w:bookmarkStart w:name="z2797" w:id="27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745"/>
    <w:bookmarkStart w:name="z2798" w:id="27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746"/>
    <w:bookmarkStart w:name="z2799" w:id="27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747"/>
    <w:bookmarkStart w:name="z2800" w:id="27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748"/>
    <w:bookmarkStart w:name="z2801" w:id="27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749"/>
    <w:bookmarkStart w:name="z2802" w:id="27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750"/>
    <w:bookmarkStart w:name="z2803" w:id="27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751"/>
    <w:bookmarkStart w:name="z2804" w:id="27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752"/>
    <w:bookmarkStart w:name="z2805" w:id="2753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753"/>
    <w:bookmarkStart w:name="z2806" w:id="27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754"/>
    <w:bookmarkStart w:name="z2807" w:id="27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755"/>
    <w:bookmarkStart w:name="z2808" w:id="27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756"/>
    <w:bookmarkStart w:name="z2809" w:id="2757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757"/>
    <w:bookmarkStart w:name="z2810" w:id="27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758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22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812" w:id="275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"Инспекция транспортного контроля по городу Шымкент" Комитета автомобильного транспорта и транспортного контроля Министерства транспорта Республики Казахстан"</w:t>
      </w:r>
    </w:p>
    <w:bookmarkEnd w:id="2759"/>
    <w:bookmarkStart w:name="z2813" w:id="276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760"/>
    <w:bookmarkStart w:name="z2814" w:id="27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Инспекция транспортного контроля по городу Шымкент Комитета автомобильного транспорта и транспортного контроля Министерства транспорта Республики Казахстан (далее – Инспекция) является территориальным органом Комитета автомобильного транспорта и транспортного контроля Министерства транспорта Республики Казахстан (далее – Комитет) и осуществляет контрольно-надзорные функции в области транспорта, за исключением воздушного и трубопроводного.</w:t>
      </w:r>
    </w:p>
    <w:bookmarkEnd w:id="2761"/>
    <w:bookmarkStart w:name="z2815" w:id="27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Инспекция осуществляет свою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2762"/>
    <w:bookmarkStart w:name="z2816" w:id="27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Инспекция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763"/>
    <w:bookmarkStart w:name="z2817" w:id="27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Инспекция вступает в гражданско-правовые отношения от собственного имени.</w:t>
      </w:r>
    </w:p>
    <w:bookmarkEnd w:id="2764"/>
    <w:bookmarkStart w:name="z2818" w:id="27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Инспекция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765"/>
    <w:bookmarkStart w:name="z2819" w:id="27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Инспекция по вопросам своей компетенции в установленном законодательством порядке принимает решения, оформляемые приказами руководителя Инспекции и другими актами, предусмотренными законодательством Республики Казахстан.</w:t>
      </w:r>
    </w:p>
    <w:bookmarkEnd w:id="2766"/>
    <w:bookmarkStart w:name="z2820" w:id="27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Инспекции утверждаются в соответствии с законодательством Республики Казахстан.</w:t>
      </w:r>
    </w:p>
    <w:bookmarkEnd w:id="2767"/>
    <w:bookmarkStart w:name="z2821" w:id="27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Инспекции: Республика Казахстан, 160019, город Шымкент, Аль-Фарабийский район, улица А. Молдагулова, здание 4Б;</w:t>
      </w:r>
    </w:p>
    <w:bookmarkEnd w:id="2768"/>
    <w:bookmarkStart w:name="z2822" w:id="27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Инспекции:</w:t>
      </w:r>
    </w:p>
    <w:bookmarkEnd w:id="2769"/>
    <w:bookmarkStart w:name="z2823" w:id="27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Автомобиль көлігі және көліктік бақылау комитетiнің "Шымкент қаласы бойынша көліктік бақылау инспекциясы" республикалық мемлекеттiк мекемесi;</w:t>
      </w:r>
    </w:p>
    <w:bookmarkEnd w:id="2770"/>
    <w:bookmarkStart w:name="z2824" w:id="27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- республиканское государственное учреждение "Инспекция транспортного контроля по городу Шымкент" Комитета автомобильного транспорта и транспортного контроля Министерства транспорта Республики Казахстан".</w:t>
      </w:r>
    </w:p>
    <w:bookmarkEnd w:id="2771"/>
    <w:bookmarkStart w:name="z2825" w:id="27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Инспекции.</w:t>
      </w:r>
    </w:p>
    <w:bookmarkEnd w:id="2772"/>
    <w:bookmarkStart w:name="z2826" w:id="27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Инспекции осуществляется из республиканского бюджета.</w:t>
      </w:r>
    </w:p>
    <w:bookmarkEnd w:id="2773"/>
    <w:bookmarkStart w:name="z2827" w:id="27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Инспекции запрещается вступать в договорные отношения с субъектами предпринимательства на предмет выполнения обязанностей, являющихся полномочиями Инспекции.</w:t>
      </w:r>
    </w:p>
    <w:bookmarkEnd w:id="2774"/>
    <w:bookmarkStart w:name="z2828" w:id="27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Инспекции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775"/>
    <w:bookmarkStart w:name="z2829" w:id="277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Инспекции</w:t>
      </w:r>
    </w:p>
    <w:bookmarkEnd w:id="2776"/>
    <w:bookmarkStart w:name="z2830" w:id="27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777"/>
    <w:bookmarkStart w:name="z2831" w:id="27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участие в формировании и реализации государственной политики в области транспорта, за исключением воздушного и трубопроводного;</w:t>
      </w:r>
    </w:p>
    <w:bookmarkEnd w:id="2778"/>
    <w:bookmarkStart w:name="z2832" w:id="27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обеспечение в пределах своей компетенции безопасности транспорта и процессов его жизненного цикла для жизни и здоровья человека и окружающей среды;</w:t>
      </w:r>
    </w:p>
    <w:bookmarkEnd w:id="2779"/>
    <w:bookmarkStart w:name="z2833" w:id="27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государственного контроля и надзора в регулируемых сферах.</w:t>
      </w:r>
    </w:p>
    <w:bookmarkEnd w:id="2780"/>
    <w:bookmarkStart w:name="z2834" w:id="27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781"/>
    <w:bookmarkStart w:name="z2835" w:id="27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права:</w:t>
      </w:r>
    </w:p>
    <w:bookmarkEnd w:id="2782"/>
    <w:bookmarkStart w:name="z2836" w:id="27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запрашивает и получает от государственных органов, организаций, их должностных лиц и физических лиц необходимую информацию и материалы;</w:t>
      </w:r>
    </w:p>
    <w:bookmarkEnd w:id="2783"/>
    <w:bookmarkStart w:name="z2837" w:id="27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проверяет деятельность физических и юридических лиц, осуществляющих перевозочную и другую деятельность на транспорте, за исключением воздушного и трубопроводного;</w:t>
      </w:r>
    </w:p>
    <w:bookmarkEnd w:id="2784"/>
    <w:bookmarkStart w:name="z2838" w:id="27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рассматривает в пределах своей компетенции вопросы об административных правонарушениях;</w:t>
      </w:r>
    </w:p>
    <w:bookmarkEnd w:id="2785"/>
    <w:bookmarkStart w:name="z2839" w:id="27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составляет протоколы, осуществляет производство по делам об административных правонарушениях в соответствии с законодательством Республики Казахстан об административных правонарушениях, за исключением административных правонарушений, зафиксированных автоматизированными станциями измерения, установленными на участках автомобильных дорог республиканского значения "город Екатеринбург – город Алматы" километр 1291 (вблизи поселка Жибек-Жолы Аршалинского района Акмолинской области) и "Граница Российской Федерации (на город Екатеринбург) – город Алматы, через города Костанай, Астана, Караганда" километр 1305+950 (вблизи поселка Бабатай Аршалинского района Акмолинской области);</w:t>
      </w:r>
    </w:p>
    <w:bookmarkEnd w:id="2786"/>
    <w:bookmarkStart w:name="z2840" w:id="27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осуществляет административное задержание физического лица, задержание транспортного средства, производит личный досмотр и досмотр вещей, находящихся при физическом лице, досмотр транспортных средств;</w:t>
      </w:r>
    </w:p>
    <w:bookmarkEnd w:id="2787"/>
    <w:bookmarkStart w:name="z2841" w:id="27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вносит в государственные органы предложения о мерах по предупреждению транспортных происшествий, нарушений порядка эксплуатации транспорта, за исключением воздушного и трубопроводного;</w:t>
      </w:r>
    </w:p>
    <w:bookmarkEnd w:id="2788"/>
    <w:bookmarkStart w:name="z2842" w:id="27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останавливает автотранспортные средства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789"/>
    <w:bookmarkStart w:name="z2843" w:id="27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 пределах своей компетенции составляет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транспорта, кроме воздушного и трубопроводного;</w:t>
      </w:r>
    </w:p>
    <w:bookmarkEnd w:id="2790"/>
    <w:bookmarkStart w:name="z2844" w:id="27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использует специальные технические средства связи, специальный водный транспорт и спецавтотранспорт, а также использует жезл и свисток при осуществлении своих функций;</w:t>
      </w:r>
    </w:p>
    <w:bookmarkEnd w:id="2791"/>
    <w:bookmarkStart w:name="z2845" w:id="27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привлекает соответствующих специалистов для участия в экспертизах по вопросам, отнесенным к компетенции уполномоченного органа;</w:t>
      </w:r>
    </w:p>
    <w:bookmarkEnd w:id="2792"/>
    <w:bookmarkStart w:name="z2846" w:id="27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осуществляет иные права, предусмотренные действующим законодательством.</w:t>
      </w:r>
    </w:p>
    <w:bookmarkEnd w:id="2793"/>
    <w:bookmarkStart w:name="z2847" w:id="27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Обязанности:</w:t>
      </w:r>
    </w:p>
    <w:bookmarkEnd w:id="2794"/>
    <w:bookmarkStart w:name="z2848" w:id="27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реализации возложенных на Инспекцию задач и функций;</w:t>
      </w:r>
    </w:p>
    <w:bookmarkEnd w:id="2795"/>
    <w:bookmarkStart w:name="z2849" w:id="27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соблюдение законодательства Республики Казахстан, прав и охраняемые законом интересов физических и юридических лиц;</w:t>
      </w:r>
    </w:p>
    <w:bookmarkEnd w:id="2796"/>
    <w:bookmarkStart w:name="z2850" w:id="27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дача разъяснений по вопросам, входящим в компетенцию Инспекции;</w:t>
      </w:r>
    </w:p>
    <w:bookmarkEnd w:id="2797"/>
    <w:bookmarkStart w:name="z2851" w:id="27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обеспечение сохранности государственной собственности, находящейся на балансе Инспекции;</w:t>
      </w:r>
    </w:p>
    <w:bookmarkEnd w:id="2798"/>
    <w:bookmarkStart w:name="z2852" w:id="27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ведение бухгалтерского учета, предоставление бухгалтерской и финансовой отчетности в Комитет;</w:t>
      </w:r>
    </w:p>
    <w:bookmarkEnd w:id="2799"/>
    <w:bookmarkStart w:name="z2853" w:id="28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обеспечение полного, своевременного и эффективного использования бюджетных средств, выделенных Инспекции;</w:t>
      </w:r>
    </w:p>
    <w:bookmarkEnd w:id="2800"/>
    <w:bookmarkStart w:name="z2854" w:id="28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обеспечение своевременного и качественного предоставления бюджетных заявок в Комитет на плановый трехлетний период, уточнений, корректировок бюджета;</w:t>
      </w:r>
    </w:p>
    <w:bookmarkEnd w:id="2801"/>
    <w:bookmarkStart w:name="z2855" w:id="28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проведение процедуры государственных закупок в соответствии с законодательством Республики Казахстан.</w:t>
      </w:r>
    </w:p>
    <w:bookmarkEnd w:id="2802"/>
    <w:bookmarkStart w:name="z2856" w:id="28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803"/>
    <w:bookmarkStart w:name="z2857" w:id="28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в пределах своей компетенции соблюдения законов и иных нормативных правовых актов Республики Казахстан в области защиты государственных секретов, гражданской обороны, мобилизационной подготовки и мобилизации;</w:t>
      </w:r>
    </w:p>
    <w:bookmarkEnd w:id="2804"/>
    <w:bookmarkStart w:name="z2858" w:id="28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сбора информации об использовании транзитного потенциала, учета интенсивности движения автотранспортных средств, организации и осуществлении передачи накопленной информации в виде отчетных документов установленной формы;</w:t>
      </w:r>
    </w:p>
    <w:bookmarkEnd w:id="2805"/>
    <w:bookmarkStart w:name="z2859" w:id="28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выдача разрешений на проезд по территории иностранного государства перевозчикам Республики Казахстан в соответствии с международными договорами, ратифицированными Республикой Казахстан;</w:t>
      </w:r>
    </w:p>
    <w:bookmarkEnd w:id="2806"/>
    <w:bookmarkStart w:name="z2860" w:id="28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выдача специальных разрешений на проезд отечественных и иностранных крупногабаритных и (или) тяжеловесных транспортных средств по территории Республики Казахстан;</w:t>
      </w:r>
    </w:p>
    <w:bookmarkEnd w:id="2807"/>
    <w:bookmarkStart w:name="z2861" w:id="28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выдача удостоверения о допуске к осуществлению международных автомобильных перевозок грузов и карточки допуска на автотранспортные средства;</w:t>
      </w:r>
    </w:p>
    <w:bookmarkEnd w:id="2808"/>
    <w:bookmarkStart w:name="z2862" w:id="28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выдача свидетельства о допущении транспортного средства к перевозке опасных грузов в международном сообщении;</w:t>
      </w:r>
    </w:p>
    <w:bookmarkEnd w:id="2809"/>
    <w:bookmarkStart w:name="z2863" w:id="28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выдача разрешений на проезд по территории Республики Казахстан перевозчикам иностранного государства в соответствии с международными договорами, ратифицированными Республикой Казахстан;</w:t>
      </w:r>
    </w:p>
    <w:bookmarkEnd w:id="2810"/>
    <w:bookmarkStart w:name="z2864" w:id="28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контроля за соблюдением законодательства Республики Казахстан об автомобильном транспорте;</w:t>
      </w:r>
    </w:p>
    <w:bookmarkEnd w:id="2811"/>
    <w:bookmarkStart w:name="z2865" w:id="28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контроля за проездом автотранспортных средств по территории Республики Казахстан на постах транспортного контроля, автомобильных дорогах общего пользования, автомобильных дорогах в пределах границ городов или иных населенных пунктов;</w:t>
      </w:r>
    </w:p>
    <w:bookmarkEnd w:id="2812"/>
    <w:bookmarkStart w:name="z2866" w:id="28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выявление и пресечение осуществления иностранными перевозчиками каботажных перевозок по территории Республики Казахстан;</w:t>
      </w:r>
    </w:p>
    <w:bookmarkEnd w:id="2813"/>
    <w:bookmarkStart w:name="z2867" w:id="28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осуществление контроля за исполнением требований разрешительной системы при организации международных автомобильных перевозок на территории Республики Казахстан в соответствии с международными договорами, ратифицированными Республикой Казахстан;</w:t>
      </w:r>
    </w:p>
    <w:bookmarkEnd w:id="2814"/>
    <w:bookmarkStart w:name="z2868" w:id="28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осуществление контроля за проездом автотранспортных средств по территории Республики Казахстан, в том числе соблюдением отечественными и иностранными перевозчиками допустимых габаритных и весовых параметров автотранспортных средств, установленных на территории Республики Казахстан;</w:t>
      </w:r>
    </w:p>
    <w:bookmarkEnd w:id="2815"/>
    <w:bookmarkStart w:name="z2869" w:id="28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осуществление контроля за сервисными центрами, осуществляющими деятельность по установке и обслуживанию тахографов;</w:t>
      </w:r>
    </w:p>
    <w:bookmarkEnd w:id="2816"/>
    <w:bookmarkStart w:name="z2870" w:id="28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взаимодействия с государственными органами Республики Казахстан по вопросам обеспечения безопасности на автомобильном транспорте и автодорогах;</w:t>
      </w:r>
    </w:p>
    <w:bookmarkEnd w:id="2817"/>
    <w:bookmarkStart w:name="z2871" w:id="28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выдача специального разрешения на перевозку опасного груза по территории Республики Казахстан;</w:t>
      </w:r>
    </w:p>
    <w:bookmarkEnd w:id="2818"/>
    <w:bookmarkStart w:name="z2872" w:id="28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за соблюдением правил перевозок пассажиров и грузов, в том числе опасных грузов;</w:t>
      </w:r>
    </w:p>
    <w:bookmarkEnd w:id="2819"/>
    <w:bookmarkStart w:name="z2873" w:id="28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контроля и проверок за обеспечением безопасности движения на железнодорожном транспорте, в том числе на магистральных, станционных и подъездных железнодорожных путях;</w:t>
      </w:r>
    </w:p>
    <w:bookmarkEnd w:id="2820"/>
    <w:bookmarkStart w:name="z2874" w:id="28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проверки деятельности физических и юридических лиц, осуществляющих перевозочную и другую деятельность на железнодорожном транспорте, в том числе с применением контрольно-измерительных технических средств и приборов, в части соблюдения ими:</w:t>
      </w:r>
    </w:p>
    <w:bookmarkEnd w:id="2821"/>
    <w:bookmarkStart w:name="z2875" w:id="28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 станционных и магистральных путей железнодорожной сети и железнодорожных подъездных путей, содержания, эксплуатации и ремонта подвижного состава;</w:t>
      </w:r>
    </w:p>
    <w:bookmarkEnd w:id="2822"/>
    <w:bookmarkStart w:name="z2876" w:id="28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Правил перевозок пассажиров, багажа, грузобагажа и почтовых отправлений железнодорожным транспортом;</w:t>
      </w:r>
    </w:p>
    <w:bookmarkEnd w:id="2823"/>
    <w:bookmarkStart w:name="z2877" w:id="28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содержания, эксплуатации и ремонта технических средств, направленных на обеспечение безопасности движения на железнодорожном транспорте, а также искусственных сооружений и железнодорожных переездов;</w:t>
      </w:r>
    </w:p>
    <w:bookmarkEnd w:id="2824"/>
    <w:bookmarkStart w:name="z2878" w:id="28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государственной регистрации (перерегистрации) подвижного состава и залога подвижного состава;</w:t>
      </w:r>
    </w:p>
    <w:bookmarkEnd w:id="282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880" w:id="28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проведение аудита системы управления безопасностью участника перевозочного процесса, за исключением пользователей услуг по перевозке и операторов вагонов (контейнеров), в порядке, установленном Правилами безопасности на железнодорожном транспорте, утвержденных приказом исполняющего обязанности Министра;</w:t>
      </w:r>
    </w:p>
    <w:bookmarkEnd w:id="2826"/>
    <w:bookmarkStart w:name="z2881" w:id="28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участие в расследовании крушений, аварий на железнодорожном транспорте на территории Республики Казахстан;</w:t>
      </w:r>
    </w:p>
    <w:bookmarkEnd w:id="2827"/>
    <w:bookmarkStart w:name="z2882" w:id="28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проведение контроля за соблюдением Правил перевозок пассажиров, багажа и грузобагажа в пассажирских поездах, следующих по территории Республики Казахстан;</w:t>
      </w:r>
    </w:p>
    <w:bookmarkEnd w:id="2828"/>
    <w:bookmarkStart w:name="z2883" w:id="28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24) осуществление лицензирования отдельных видов деятельности или действий, подлежащих лицензированию,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Предпринимательским 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и законодательством Республики Казахстан о разрешениях и уведомлениях;</w:t>
      </w:r>
    </w:p>
    <w:bookmarkEnd w:id="2829"/>
    <w:bookmarkStart w:name="z2884" w:id="28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осуществление контроля и надзора за обеспечением безопасности судоходства;</w:t>
      </w:r>
    </w:p>
    <w:bookmarkEnd w:id="2830"/>
    <w:bookmarkStart w:name="z2885" w:id="28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формирование статистической информации о нарушениях требований безопасности движения;</w:t>
      </w:r>
    </w:p>
    <w:bookmarkEnd w:id="2831"/>
    <w:bookmarkStart w:name="z2886" w:id="28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27) составление протоколов, рассмотрение дел об административных правонарушениях и наложение административных взысканий в порядке, установленном </w:t>
      </w:r>
      <w:r>
        <w:rPr>
          <w:rFonts w:ascii="Times New Roman"/>
          <w:b w:val="false"/>
          <w:i w:val="false"/>
          <w:color w:val="000000"/>
          <w:sz w:val="28"/>
        </w:rPr>
        <w:t>Кодексом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об административных правонарушениях;</w:t>
      </w:r>
    </w:p>
    <w:bookmarkEnd w:id="2832"/>
    <w:bookmarkStart w:name="z2887" w:id="28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составление в пределах своей компетенции актов по результатам проверок и внесение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транспорта;</w:t>
      </w:r>
    </w:p>
    <w:bookmarkEnd w:id="2833"/>
    <w:bookmarkStart w:name="z2888" w:id="28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осуществление приостановления и прекращения эксплуатации объектов магистральной железнодорожной сети, железнодорожных путей и подвижного состава, состояние которых не отвечает установленным требованиям безопасности движения и охраны окружающей среды;</w:t>
      </w:r>
    </w:p>
    <w:bookmarkEnd w:id="2834"/>
    <w:bookmarkStart w:name="z2889" w:id="28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осуществление приостановления эксплуатации объектов городского рельсового транспорта, состояние которых не отвечает требованиям безопасности движения и охраны окружающей среды;</w:t>
      </w:r>
    </w:p>
    <w:bookmarkEnd w:id="2835"/>
    <w:bookmarkStart w:name="z2890" w:id="28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изъятие документов, товаров, иного имущества и предметов, принадлежащих юридическому лицу, явившихся орудием совершения или непосредственным объектом административного правонарушения, обнаруженных на месте совершения административного правонарушения либо при проведении осмотра территорий, помещений, транспортных средств, товаров, иного имущества и предметов, принадлежащих юридическому лицу;</w:t>
      </w:r>
    </w:p>
    <w:bookmarkEnd w:id="2836"/>
    <w:bookmarkStart w:name="z2891" w:id="28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осуществление государственного контроля и надзора за соблюдением физическими и юридическими лицами требований нормативных правовых актов, международных договоров Республики Казахстан, определяющих порядок функционирования транспорта, выявление и принятие мер по пресечению их нарушений;</w:t>
      </w:r>
    </w:p>
    <w:bookmarkEnd w:id="2837"/>
    <w:bookmarkStart w:name="z2892" w:id="28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838"/>
    <w:bookmarkStart w:name="z2893" w:id="28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осуществление государственной регистрации судов, в том числе маломерных судов, прав на них, выдача соответствующих судовых документов, ведение Государственного судового реестра, судовой книги и реестра арендованных иностранных судов;</w:t>
      </w:r>
    </w:p>
    <w:bookmarkEnd w:id="2839"/>
    <w:bookmarkStart w:name="z2894" w:id="28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дипломирование и аттестация лиц командного состава судов, подлежащих государственной регистрации в Государственном судовом реестре Республики Казахстан;</w:t>
      </w:r>
    </w:p>
    <w:bookmarkEnd w:id="2840"/>
    <w:bookmarkStart w:name="z2895" w:id="28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проведение осмотра судов (в том числе маломерных), плотов и иных плавучих объектов и сооружений, расположенных на внутренних водных путях, на их соответствие требованиям обеспечения безопасности эксплуатации судов;</w:t>
      </w:r>
    </w:p>
    <w:bookmarkEnd w:id="2841"/>
    <w:bookmarkStart w:name="z2896" w:id="28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отстранение от управления судоводителей маломерных судов, находящихся в состоянии алкогольного, наркотического и токсикоманического опьянения, и направление их на медицинское освидетельствование;</w:t>
      </w:r>
    </w:p>
    <w:bookmarkEnd w:id="2842"/>
    <w:bookmarkStart w:name="z2897" w:id="28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осуществление контроля и надзора за соблюдением правил плавания по внутренним водным путям физическими и юридическими лицами;</w:t>
      </w:r>
    </w:p>
    <w:bookmarkEnd w:id="2843"/>
    <w:bookmarkStart w:name="z2898" w:id="28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осуществление организации обеспечения безопасности судоходства, контроля за соблюдением физическими и юридическими лицами законодательных актов Республики Казахстан и иных нормативных правовых актов, определяющих порядок функционирования внутреннего водного транспорта;</w:t>
      </w:r>
    </w:p>
    <w:bookmarkEnd w:id="2844"/>
    <w:bookmarkStart w:name="z2899" w:id="28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осуществление контроля и надзора за выполнением судовладельцами, членами экипажей судов, физическими и юридическими лицами, осуществляющими судоходство на внутренних водных путях, требований обеспечения безопасности эксплуатации судов в соответствии с законодательством Республики Казахстан о внутреннем водном транспорте;</w:t>
      </w:r>
    </w:p>
    <w:bookmarkEnd w:id="2845"/>
    <w:bookmarkStart w:name="z2900" w:id="28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задержание судов (в том числе маломерных), плотов и иных плавучих объектов, не соответствующих требованиям обеспечения безопасности эксплуатации судов;</w:t>
      </w:r>
    </w:p>
    <w:bookmarkEnd w:id="2846"/>
    <w:bookmarkStart w:name="z2901" w:id="28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приостановление и запрещение движения судов (в том числе маломерных),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847"/>
    <w:bookmarkStart w:name="z2902" w:id="28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выдача свидетельства о минимальном составе экипажа судна;</w:t>
      </w:r>
    </w:p>
    <w:bookmarkEnd w:id="2848"/>
    <w:bookmarkStart w:name="z2903" w:id="28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осуществление контроля и надзора за надлежащим содержанием судоходных водных путей и средств навигационного оборудования;</w:t>
      </w:r>
    </w:p>
    <w:bookmarkEnd w:id="2849"/>
    <w:bookmarkStart w:name="z2904" w:id="28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осуществление контроля и надзора в области внутреннего водного транспорта;</w:t>
      </w:r>
    </w:p>
    <w:bookmarkEnd w:id="285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46) исключен приказом и.о. Министра транспорта РК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;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06" w:id="28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47) осуществление государственного контроля за соблюдением порядка проведения обязательного технического осмотра механических транспортных средств и прицепов к ним операторами технического осмотра;</w:t>
      </w:r>
    </w:p>
    <w:bookmarkEnd w:id="2851"/>
    <w:bookmarkStart w:name="z3041" w:id="28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47-1) выдача разрешения на деятельность операторов технического осмотра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разрешениях и уведомлениях";</w:t>
      </w:r>
    </w:p>
    <w:bookmarkEnd w:id="2852"/>
    <w:bookmarkStart w:name="z2907" w:id="28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ведение Государственного реестра подвижного состава;</w:t>
      </w:r>
    </w:p>
    <w:bookmarkEnd w:id="2853"/>
    <w:bookmarkStart w:name="z2908" w:id="28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854"/>
    <w:bookmarkStart w:name="z2909" w:id="28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выдача сертификата безопасности;</w:t>
      </w:r>
    </w:p>
    <w:bookmarkEnd w:id="2855"/>
    <w:bookmarkStart w:name="z2910" w:id="28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осуществление возобновления эксплуатации объектов магистральной железнодорожной сети, железнодорожных путей и подвижного состава, состояние которых отвечает установленным требованиям безопасности движения и охраны окружающей среды;</w:t>
      </w:r>
    </w:p>
    <w:bookmarkEnd w:id="2856"/>
    <w:bookmarkStart w:name="z2911" w:id="28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85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приказами и.о. Министра транспорта РК от 30.12.2024 </w:t>
      </w:r>
      <w:r>
        <w:rPr>
          <w:rFonts w:ascii="Times New Roman"/>
          <w:b w:val="false"/>
          <w:i w:val="false"/>
          <w:color w:val="000000"/>
          <w:sz w:val="28"/>
        </w:rPr>
        <w:t>№ 442</w:t>
      </w:r>
      <w:r>
        <w:rPr>
          <w:rFonts w:ascii="Times New Roman"/>
          <w:b w:val="false"/>
          <w:i w:val="false"/>
          <w:color w:val="ff0000"/>
          <w:sz w:val="28"/>
        </w:rPr>
        <w:t xml:space="preserve"> (вступает в силу с 05.04.2024); от 18.04.2025 </w:t>
      </w:r>
      <w:r>
        <w:rPr>
          <w:rFonts w:ascii="Times New Roman"/>
          <w:b w:val="false"/>
          <w:i w:val="false"/>
          <w:color w:val="000000"/>
          <w:sz w:val="28"/>
        </w:rPr>
        <w:t>№ 124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12" w:id="285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Инспекции при организации его деятельности</w:t>
      </w:r>
    </w:p>
    <w:bookmarkEnd w:id="2858"/>
    <w:bookmarkStart w:name="z2913" w:id="28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Инспекцией осуществляется руководителем, который несет персональную ответственность за выполнение возложенных на Инспекцию задач и осуществление им своих полномочий.</w:t>
      </w:r>
    </w:p>
    <w:bookmarkEnd w:id="2859"/>
    <w:bookmarkStart w:name="z2914" w:id="28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Руководитель Инспекции назначается на должность и освобождается от должности в соответствии с законодательством Республики Казахстан.</w:t>
      </w:r>
    </w:p>
    <w:bookmarkEnd w:id="2860"/>
    <w:bookmarkStart w:name="z2915" w:id="28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Руководитель Инспекции имеет заместителя, который назначается на должность и освобождается от должности в соответствии с законодательством Республики Казахстан.</w:t>
      </w:r>
    </w:p>
    <w:bookmarkEnd w:id="2861"/>
    <w:bookmarkStart w:name="z2916" w:id="28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руководителя Инспекции:</w:t>
      </w:r>
    </w:p>
    <w:bookmarkEnd w:id="2862"/>
    <w:bookmarkStart w:name="z2917" w:id="28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 пределах компетенции, определенной законодательством Республики Казахстан и настоящим Положением, самостоятельно решает вопросы деятельности Инспекции;</w:t>
      </w:r>
    </w:p>
    <w:bookmarkEnd w:id="2863"/>
    <w:bookmarkStart w:name="z2918" w:id="28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назначает и освобождает от должностей работников Инспекции, применяет к ним меры поощрения, оказания материальной помощи и дисциплинарного взыскания кроме заместителя инспекции;</w:t>
      </w:r>
    </w:p>
    <w:bookmarkEnd w:id="2864"/>
    <w:bookmarkStart w:name="z2919" w:id="28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согласовывает с Комитетом назначение руководителя отдела Инспекции;</w:t>
      </w:r>
    </w:p>
    <w:bookmarkEnd w:id="2865"/>
    <w:bookmarkStart w:name="z2920" w:id="28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866"/>
    <w:bookmarkStart w:name="z2921" w:id="28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исполняет указания и поручения руководства Комитета.</w:t>
      </w:r>
    </w:p>
    <w:bookmarkEnd w:id="2867"/>
    <w:bookmarkStart w:name="z2922" w:id="28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представляет Инспекцию в государственных органах и иных организациях;</w:t>
      </w:r>
    </w:p>
    <w:bookmarkEnd w:id="2868"/>
    <w:bookmarkStart w:name="z2923" w:id="28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заключает договоры с отечественными и иностранными товаропроизводителями на поставку товаров и услуг, открывает счета в банках, выдает доверенности;</w:t>
      </w:r>
    </w:p>
    <w:bookmarkEnd w:id="2869"/>
    <w:bookmarkStart w:name="z2924" w:id="28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меры, направленные на противодействие коррупции и несет персональную ответственность за принятие антикоррупционных мер;</w:t>
      </w:r>
    </w:p>
    <w:bookmarkEnd w:id="2870"/>
    <w:bookmarkStart w:name="z2925" w:id="28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принимает решения по другим вопросам, отнесенным к его компетенции.</w:t>
      </w:r>
    </w:p>
    <w:bookmarkEnd w:id="2871"/>
    <w:bookmarkStart w:name="z2926" w:id="28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руководителя Инспекции в период его отсутствия осуществляется лицом, его замещающим в соответствии с действующим законодательством.</w:t>
      </w:r>
    </w:p>
    <w:bookmarkEnd w:id="2872"/>
    <w:bookmarkStart w:name="z2927" w:id="28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Руководитель определяет полномочия своих заместителей в соответствии с действующим законодательством.</w:t>
      </w:r>
    </w:p>
    <w:bookmarkEnd w:id="2873"/>
    <w:bookmarkStart w:name="z2928" w:id="287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Инспекции</w:t>
      </w:r>
    </w:p>
    <w:bookmarkEnd w:id="2874"/>
    <w:bookmarkStart w:name="z2929" w:id="28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Инспекция может иметь на праве оперативного управления обособленное имущество в случаях, предусмотренных законодательством. Имущество Инспекции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875"/>
    <w:bookmarkStart w:name="z2930" w:id="28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Инспекцией, относится к республиканской собственности.</w:t>
      </w:r>
    </w:p>
    <w:bookmarkEnd w:id="2876"/>
    <w:bookmarkStart w:name="z2931" w:id="28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Инспекция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877"/>
    <w:bookmarkStart w:name="z2932" w:id="287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Инспекции</w:t>
      </w:r>
    </w:p>
    <w:bookmarkEnd w:id="2878"/>
    <w:bookmarkStart w:name="z2933" w:id="28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Инспекции осуществляются в соответствии с законодательством Республики Казахстан.</w:t>
      </w:r>
    </w:p>
    <w:bookmarkEnd w:id="2879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23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к приказу </w:t>
            </w:r>
          </w:p>
        </w:tc>
      </w:tr>
    </w:tbl>
    <w:bookmarkStart w:name="z2935" w:id="288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республиканского государственного учреждения "Морская администрация портов Республики Казахстан" Комитета автомобильного транспорта и транспортного контроля Министерства транспорта Республики Казахстан"</w:t>
      </w:r>
    </w:p>
    <w:bookmarkEnd w:id="2880"/>
    <w:bookmarkStart w:name="z2936" w:id="288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</w:t>
      </w:r>
    </w:p>
    <w:bookmarkEnd w:id="2881"/>
    <w:bookmarkStart w:name="z2937" w:id="28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Морская администрация портов Республики Казахстан Комитета железнодорожного и водного транспорта Министерства транспорта Республики Казахстан (далее – МАП) является территориальным подразделением Комитета железнодорожного и водного транспорта Министерства транспорта Республики Казахстан (далее – Комитет), осуществляющим контрольно-надзорные и реализационные функции в области эксплуатации морских судов на акватории морских портов.</w:t>
      </w:r>
    </w:p>
    <w:bookmarkEnd w:id="288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1 - в редакции приказа Министра транспорта РК от 03.04.2024 </w:t>
      </w:r>
      <w:r>
        <w:rPr>
          <w:rFonts w:ascii="Times New Roman"/>
          <w:b w:val="false"/>
          <w:i w:val="false"/>
          <w:color w:val="000000"/>
          <w:sz w:val="28"/>
        </w:rPr>
        <w:t>№ 120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39" w:id="28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МАП осуществляет деятельность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Конституцией</w:t>
      </w:r>
      <w:r>
        <w:rPr>
          <w:rFonts w:ascii="Times New Roman"/>
          <w:b w:val="false"/>
          <w:i w:val="false"/>
          <w:color w:val="000000"/>
          <w:sz w:val="28"/>
        </w:rPr>
        <w:t xml:space="preserve"> и законами Республики Казахстан, актами Президента и Правительства Республики Казахстан и иными нормативными правовыми актами, а также настоящим Положением.</w:t>
      </w:r>
    </w:p>
    <w:bookmarkEnd w:id="2883"/>
    <w:bookmarkStart w:name="z2940" w:id="28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МАП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</w:p>
    <w:bookmarkEnd w:id="2884"/>
    <w:bookmarkStart w:name="z2941" w:id="28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МАП вступает в гражданско-правовые отношения от своего имени.</w:t>
      </w:r>
    </w:p>
    <w:bookmarkEnd w:id="2885"/>
    <w:bookmarkStart w:name="z2942" w:id="28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МАП имеет право выступать стороной гражданско-правовых отношений от имени государства, если она уполномочена на это в соответствии с законодательством.</w:t>
      </w:r>
    </w:p>
    <w:bookmarkEnd w:id="2886"/>
    <w:bookmarkStart w:name="z2943" w:id="28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МАП по вопросам соей компетенции в установленном законодательством порядке принимает решения, оформляемые приказами капитана МАП и другими актами, предусмотренными законодательством Республики Казахстан.</w:t>
      </w:r>
    </w:p>
    <w:bookmarkEnd w:id="2887"/>
    <w:bookmarkStart w:name="z2944" w:id="28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Структура и лимит штатной численности утверждаются в соответствии с законодательством Республики Казахстан.</w:t>
      </w:r>
    </w:p>
    <w:bookmarkEnd w:id="2888"/>
    <w:bookmarkStart w:name="z2945" w:id="28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Местонахождение МАП: Республика Казахстан, 130000, Мангыстауская область, город Актау, Промышленная зона 7, здание 14.</w:t>
      </w:r>
    </w:p>
    <w:bookmarkEnd w:id="2889"/>
    <w:bookmarkStart w:name="z2946" w:id="28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Полное наименование МАП:</w:t>
      </w:r>
    </w:p>
    <w:bookmarkEnd w:id="28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государственном языке – "Қазақстан Республикасы Көлік министрлiгi Теміржол және су көлігі комитетiнің "Қазақстан Республикасы порттарының теңіз әкімшілігі" республикалық мемлекеттiк мекемесi;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 русском языке – республиканское государственное учреждение "Морская администрация портов Республики Казахстан" Комитета железнодорожного и водного транспорта Министерства транспорта Республики Казахстан".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9 - в редакции приказа Министра транспорта РК от 03.04.2024 </w:t>
      </w:r>
      <w:r>
        <w:rPr>
          <w:rFonts w:ascii="Times New Roman"/>
          <w:b w:val="false"/>
          <w:i w:val="false"/>
          <w:color w:val="000000"/>
          <w:sz w:val="28"/>
        </w:rPr>
        <w:t>№ 120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49" w:id="28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МАП.</w:t>
      </w:r>
    </w:p>
    <w:bookmarkEnd w:id="2891"/>
    <w:bookmarkStart w:name="z2950" w:id="28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МАП осуществляется из республиканского бюджета.</w:t>
      </w:r>
    </w:p>
    <w:bookmarkEnd w:id="2892"/>
    <w:bookmarkStart w:name="z2951" w:id="28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МАП запрещается вступать в договорные отношения с субъектами предпринимательства на предмет выполнения обязанностей, являющихся полномочиями МАП.</w:t>
      </w:r>
    </w:p>
    <w:bookmarkEnd w:id="2893"/>
    <w:bookmarkStart w:name="z2952" w:id="28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МАП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</w:p>
    <w:bookmarkEnd w:id="2894"/>
    <w:bookmarkStart w:name="z2953" w:id="289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Задачи, права и обязанности МАП</w:t>
      </w:r>
    </w:p>
    <w:bookmarkEnd w:id="2895"/>
    <w:bookmarkStart w:name="z2954" w:id="28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896"/>
    <w:bookmarkStart w:name="z2955" w:id="28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Основной задачей МАП является контроль за обеспечением безопасной эксплуатацией судов на акватории морских портов.</w:t>
      </w:r>
    </w:p>
    <w:bookmarkEnd w:id="2897"/>
    <w:bookmarkStart w:name="z2956" w:id="28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Права и обязанности:</w:t>
      </w:r>
    </w:p>
    <w:bookmarkEnd w:id="2898"/>
    <w:bookmarkStart w:name="z2957" w:id="28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привлекать соответствующих специалистов для участия в экспертизах по вопросам, отнесенным к компетенции МАП;</w:t>
      </w:r>
    </w:p>
    <w:bookmarkEnd w:id="2899"/>
    <w:bookmarkStart w:name="z2958" w:id="29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вносить в государственные органы предложения о мерах по предупреждению транспортных происшествий, нарушений порядка эксплуатации морского транспорта;</w:t>
      </w:r>
    </w:p>
    <w:bookmarkEnd w:id="2900"/>
    <w:bookmarkStart w:name="z2959" w:id="29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 пределах своей компетенции составлять акты по результатам проверок и вносить предписания об устранении выявленных нарушений требований законов Республики Казахстан и иных нормативных правовых актов, стандартов и норм, определяющих порядок функционирования морского транспорта;</w:t>
      </w:r>
    </w:p>
    <w:bookmarkEnd w:id="2901"/>
    <w:bookmarkStart w:name="z2960" w:id="29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осуществлять иные права предусмотренные законодательством Республики Казахстан.</w:t>
      </w:r>
    </w:p>
    <w:bookmarkEnd w:id="2902"/>
    <w:bookmarkStart w:name="z2961" w:id="29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2903"/>
    <w:bookmarkStart w:name="z2962" w:id="29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ведение Государственного судового реестра морских судов, бербоут-чартерного реестра и международного судового реестра Республики Казахстан и государственную регистрацию судов, выдачу соответствующих судовых документов;</w:t>
      </w:r>
    </w:p>
    <w:bookmarkEnd w:id="2904"/>
    <w:bookmarkStart w:name="z2963" w:id="29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государственная регистрация прав собственности на суда и строящиеся суда, залога судна или строящегося судна и иных прав на них, выдача соответствующих документов;</w:t>
      </w:r>
    </w:p>
    <w:bookmarkEnd w:id="2905"/>
    <w:bookmarkStart w:name="z2964" w:id="29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ведение реестров и выдача удостоверений личности моряка Республики Казахстан, мореходных книжек, а также выдача, приостановление срока действия, изъятие профессиональных дипломов, льготных разрешений;</w:t>
      </w:r>
    </w:p>
    <w:bookmarkEnd w:id="2906"/>
    <w:bookmarkStart w:name="z2965" w:id="29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проверка судовых документов, дипломов, квалификационных свидетельств и подтверждений к дипломам и квалификационным свидетельствам;</w:t>
      </w:r>
    </w:p>
    <w:bookmarkEnd w:id="2907"/>
    <w:bookmarkStart w:name="z2966" w:id="29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контроль и надзор за соблюдением требований о порядке захода судов в порт и выхода их из порта;</w:t>
      </w:r>
    </w:p>
    <w:bookmarkEnd w:id="2908"/>
    <w:bookmarkStart w:name="z2967" w:id="29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оформление прихода судов в порт и выхода их из порта;</w:t>
      </w:r>
    </w:p>
    <w:bookmarkEnd w:id="2909"/>
    <w:bookmarkStart w:name="z2968" w:id="29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контроль и надзор за деятельностью лоцманской службы и системой управления движением судов;</w:t>
      </w:r>
    </w:p>
    <w:bookmarkEnd w:id="2910"/>
    <w:bookmarkStart w:name="z2969" w:id="29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выдача разрешений на подъем затонувшего в море имущества;</w:t>
      </w:r>
    </w:p>
    <w:bookmarkEnd w:id="2911"/>
    <w:bookmarkStart w:name="z2970" w:id="29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выдача разрешений на проведение в порту строительных, гидротехнических и иных работ;</w:t>
      </w:r>
    </w:p>
    <w:bookmarkEnd w:id="2912"/>
    <w:bookmarkStart w:name="z2971" w:id="29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оповещение уполномоченного органа об аварийных случаях и транспортных происшествиях с судами, сбор необходимой информации и доказательств для проведения расследований, классификации и учета аварийных случаев и транспортных происшествий с судами;</w:t>
      </w:r>
    </w:p>
    <w:bookmarkEnd w:id="2913"/>
    <w:bookmarkStart w:name="z2972" w:id="29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определение места нахождения на территории морского порта государственных органов (пограничных, санитарно-карантинных, фитосанитарных, ветеринарных, органов государственных доходов и других);</w:t>
      </w:r>
    </w:p>
    <w:bookmarkEnd w:id="2914"/>
    <w:bookmarkStart w:name="z2973" w:id="29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контроль и надзор технического состояния портовых сооружений и их эксплуатации;</w:t>
      </w:r>
    </w:p>
    <w:bookmarkEnd w:id="2915"/>
    <w:bookmarkStart w:name="z2974" w:id="29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составление протоколов, осуществление производства по делам об административных правонарушениях в соответствии с законодательством Республики Казахстан об административных правонарушениях;</w:t>
      </w:r>
    </w:p>
    <w:bookmarkEnd w:id="2916"/>
    <w:bookmarkStart w:name="z2975" w:id="29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осуществление контроля и надзора за обеспечением безопасности судоходства и мореплавания;</w:t>
      </w:r>
    </w:p>
    <w:bookmarkEnd w:id="2917"/>
    <w:bookmarkStart w:name="z2976" w:id="29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внесение в государственные органы предложений о мерах по предупреждению аварийных случаев и транспортных происшествий, нарушений порядка эксплуатации водного транспорта;</w:t>
      </w:r>
    </w:p>
    <w:bookmarkEnd w:id="2918"/>
    <w:bookmarkStart w:name="z2977" w:id="29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контроля и надзора за безопасной эксплуатацией портовых сооружений;</w:t>
      </w:r>
    </w:p>
    <w:bookmarkEnd w:id="2919"/>
    <w:bookmarkStart w:name="z2978" w:id="29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осуществление в порядке и случаях, предусмотренных законодательством Республики Казахстан, административного задержания морских судов, произведение досмотра морских судов;</w:t>
      </w:r>
    </w:p>
    <w:bookmarkEnd w:id="2920"/>
    <w:bookmarkStart w:name="z2979" w:id="29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осуществление контроля за соблюдением требований, предъявляемых к комплектованию экипажа судна;</w:t>
      </w:r>
    </w:p>
    <w:bookmarkEnd w:id="2921"/>
    <w:bookmarkStart w:name="z2980" w:id="29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осуществление государственного контроля и надзора за соблюдением физическими и юридическими лицами требований нормативных правовых актов Республики Казахстан, определяющих порядок функционирования водного транспорта, выявление и принятие мер по пресечению их нарушений;</w:t>
      </w:r>
    </w:p>
    <w:bookmarkEnd w:id="2922"/>
    <w:bookmarkStart w:name="z2981" w:id="29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20) составление в пределах своей компетенции актов по результатам проверок и внесение предписаний об устранении выявленных нарушений законодательства Республики Казахстан, стандартов и норм, определяющих порядок функционирования водного транспорта;</w:t>
      </w:r>
    </w:p>
    <w:bookmarkEnd w:id="2923"/>
    <w:bookmarkStart w:name="z2982" w:id="29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осуществление проверок наличия судовых документов на судне;</w:t>
      </w:r>
    </w:p>
    <w:bookmarkEnd w:id="2924"/>
    <w:bookmarkStart w:name="z2983" w:id="29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осуществление задержания судов, плотов и иных плавучих объектов, не соответствующих требованиям обеспечения безопасности эксплуатации судов;</w:t>
      </w:r>
    </w:p>
    <w:bookmarkEnd w:id="2925"/>
    <w:bookmarkStart w:name="z2984" w:id="29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осуществление приостановления и запрещения движения, плотов и иных плавучих объектов при наличии угрозы безопасности эксплуатации судов, жизни и здоровью людей, сохранности грузов;</w:t>
      </w:r>
    </w:p>
    <w:bookmarkEnd w:id="2926"/>
    <w:bookmarkStart w:name="z2985" w:id="29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23-1) осуществление государственных услуг в соответствии с Законами Республики Казахстан </w:t>
      </w:r>
      <w:r>
        <w:rPr>
          <w:rFonts w:ascii="Times New Roman"/>
          <w:b w:val="false"/>
          <w:i w:val="false"/>
          <w:color w:val="000000"/>
          <w:sz w:val="28"/>
        </w:rPr>
        <w:t>"О государственных услугах"</w:t>
      </w:r>
      <w:r>
        <w:rPr>
          <w:rFonts w:ascii="Times New Roman"/>
          <w:b w:val="false"/>
          <w:i w:val="false"/>
          <w:color w:val="000000"/>
          <w:sz w:val="28"/>
        </w:rPr>
        <w:t xml:space="preserve"> и </w:t>
      </w:r>
      <w:r>
        <w:rPr>
          <w:rFonts w:ascii="Times New Roman"/>
          <w:b w:val="false"/>
          <w:i w:val="false"/>
          <w:color w:val="000000"/>
          <w:sz w:val="28"/>
        </w:rPr>
        <w:t>"О разрешениях и уведомлениях"</w:t>
      </w:r>
      <w:r>
        <w:rPr>
          <w:rFonts w:ascii="Times New Roman"/>
          <w:b w:val="false"/>
          <w:i w:val="false"/>
          <w:color w:val="000000"/>
          <w:sz w:val="28"/>
        </w:rPr>
        <w:t>;</w:t>
      </w:r>
    </w:p>
    <w:bookmarkEnd w:id="2927"/>
    <w:bookmarkStart w:name="z2986" w:id="29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осуществление иных полномочий, предусмотренных законами Республики Казахстан, актами Президента Республики Казахстан, Правительства Республики Казахстан и приказами Министра.</w:t>
      </w:r>
    </w:p>
    <w:bookmarkEnd w:id="2928"/>
    <w:bookmarkStart w:name="z2987" w:id="292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 и полномочия руководителя МАП</w:t>
      </w:r>
    </w:p>
    <w:bookmarkEnd w:id="2929"/>
    <w:bookmarkStart w:name="z2988" w:id="29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Руководство МАП осуществляется капитаном, который несет персональную ответственность за выполнение возложенных на МАП задач и осуществление им своих полномочий.</w:t>
      </w:r>
    </w:p>
    <w:bookmarkEnd w:id="2930"/>
    <w:bookmarkStart w:name="z2989" w:id="29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Капитан МАП назначается на должность и освобождается от должности в соответствии с законодательством Республики Казахстан.</w:t>
      </w:r>
    </w:p>
    <w:bookmarkEnd w:id="2931"/>
    <w:bookmarkStart w:name="z2990" w:id="29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Капитан МАП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2932"/>
    <w:bookmarkStart w:name="z2991" w:id="29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капитана МАП:</w:t>
      </w:r>
    </w:p>
    <w:bookmarkEnd w:id="2933"/>
    <w:bookmarkStart w:name="z2992" w:id="29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издает распоряжения, обязательные для всех находящихся в порту судов, физических и юридических лиц, в том числе объявляет допустимую проходную осадку судов на акватории и подходном канале порта;</w:t>
      </w:r>
    </w:p>
    <w:bookmarkEnd w:id="2934"/>
    <w:bookmarkStart w:name="z2993" w:id="29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привлекать находящиеся в порту суда для участия в спасании людей и судов, терпящих бедствие в пределах акватории порта;</w:t>
      </w:r>
    </w:p>
    <w:bookmarkEnd w:id="2935"/>
    <w:bookmarkStart w:name="z2994" w:id="29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налагает административные взыскания в соответствии с законодательством Республики Казахстан об административных правонарушениях;</w:t>
      </w:r>
    </w:p>
    <w:bookmarkEnd w:id="2936"/>
    <w:bookmarkStart w:name="z2995" w:id="29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устанавливать обязательную лоцманскую проводку судов;</w:t>
      </w:r>
    </w:p>
    <w:bookmarkEnd w:id="2937"/>
    <w:bookmarkStart w:name="z2996" w:id="29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подвергает судно осмотру в случаях, установленных законодательством Республики Казахстан;</w:t>
      </w:r>
    </w:p>
    <w:bookmarkEnd w:id="2938"/>
    <w:bookmarkStart w:name="z2997" w:id="29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проводить контрольный осмотр судна в целях проверки устранения недостатков, препятствующих выдаче разрешения на выход судна из морского порта;</w:t>
      </w:r>
    </w:p>
    <w:bookmarkEnd w:id="2939"/>
    <w:bookmarkStart w:name="z2998" w:id="29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принимает решения о заходе и выходе судна из порта;</w:t>
      </w:r>
    </w:p>
    <w:bookmarkEnd w:id="2940"/>
    <w:bookmarkStart w:name="z2999" w:id="29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представляет МАП в государственных органах и иных организациях;</w:t>
      </w:r>
    </w:p>
    <w:bookmarkEnd w:id="2941"/>
    <w:bookmarkStart w:name="z3000" w:id="29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в пределах компетенции самостоятельно решает вопросы деятельности МАП;</w:t>
      </w:r>
    </w:p>
    <w:bookmarkEnd w:id="2942"/>
    <w:bookmarkStart w:name="z3001" w:id="29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назначает и освобождает от должностей работников МАП, применяет к ним меры поощрения, оказания материальной помощи и дисциплинарного взыскания;</w:t>
      </w:r>
    </w:p>
    <w:bookmarkEnd w:id="2943"/>
    <w:bookmarkStart w:name="z3002" w:id="29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подписывает приказы и дает указания обязательные для исполнения подчиненными работниками, распределяет между ними функциональные обязанности;</w:t>
      </w:r>
    </w:p>
    <w:bookmarkEnd w:id="2944"/>
    <w:bookmarkStart w:name="z3003" w:id="29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исполняет указания и поручения руководства Комитета;</w:t>
      </w:r>
    </w:p>
    <w:bookmarkEnd w:id="2945"/>
    <w:bookmarkStart w:name="z3004" w:id="29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осуществляет иные права, предусмотренные законодательством Республики Казахстан.</w:t>
      </w:r>
    </w:p>
    <w:bookmarkEnd w:id="2946"/>
    <w:bookmarkStart w:name="z3005" w:id="29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 обязанности капитана морского порта входят:</w:t>
      </w:r>
    </w:p>
    <w:bookmarkEnd w:id="2947"/>
    <w:bookmarkStart w:name="z3006" w:id="29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осуществление контроля и надзора за судами, выходящими в море;</w:t>
      </w:r>
    </w:p>
    <w:bookmarkEnd w:id="2948"/>
    <w:bookmarkStart w:name="z3007" w:id="29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дача разрешения на выход судна из морского порта;</w:t>
      </w:r>
    </w:p>
    <w:bookmarkEnd w:id="2949"/>
    <w:bookmarkStart w:name="z3008" w:id="29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3) отказ в разрешении на выход судна из морского порта в случаях, установленных </w:t>
      </w:r>
      <w:r>
        <w:rPr>
          <w:rFonts w:ascii="Times New Roman"/>
          <w:b w:val="false"/>
          <w:i w:val="false"/>
          <w:color w:val="000000"/>
          <w:sz w:val="28"/>
        </w:rPr>
        <w:t>Законом</w:t>
      </w:r>
      <w:r>
        <w:rPr>
          <w:rFonts w:ascii="Times New Roman"/>
          <w:b w:val="false"/>
          <w:i w:val="false"/>
          <w:color w:val="000000"/>
          <w:sz w:val="28"/>
        </w:rPr>
        <w:t xml:space="preserve"> Республики Казахстан "О торговом мореплавании";</w:t>
      </w:r>
    </w:p>
    <w:bookmarkEnd w:id="2950"/>
    <w:bookmarkStart w:name="z3009" w:id="29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публикация в средствах массовой информации сведений о сроках, установленных для подъема затонувшего имущества;</w:t>
      </w:r>
    </w:p>
    <w:bookmarkEnd w:id="2951"/>
    <w:bookmarkStart w:name="z3010" w:id="29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принятие мер, направленные на противодействие коррупции и несение персональной ответственности за принятие антикоррупционных мер;</w:t>
      </w:r>
    </w:p>
    <w:bookmarkEnd w:id="2952"/>
    <w:bookmarkStart w:name="z3011" w:id="29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осуществление иных обязанностей в соответствии с законодательством Республики Казахстан.</w:t>
      </w:r>
    </w:p>
    <w:bookmarkEnd w:id="2953"/>
    <w:bookmarkStart w:name="z3012" w:id="29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капитана МАП в период его отсутствия осуществляется лицом, его замещающим в соответствии с действующим законодательством.</w:t>
      </w:r>
    </w:p>
    <w:bookmarkEnd w:id="2954"/>
    <w:bookmarkStart w:name="z3013" w:id="29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Капитан определяет полномочия своих заместителей в соответствии с действующим законодательством.</w:t>
      </w:r>
    </w:p>
    <w:bookmarkEnd w:id="2955"/>
    <w:bookmarkStart w:name="z3014" w:id="295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МАП</w:t>
      </w:r>
    </w:p>
    <w:bookmarkEnd w:id="2956"/>
    <w:bookmarkStart w:name="z3015" w:id="29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МАП может иметь на праве оперативного управления обособленное имущество в случаях, предусмотренных законодательством. Имущество МАП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bookmarkEnd w:id="2957"/>
    <w:bookmarkStart w:name="z3016" w:id="29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Имущество, закрепленное за МАП, относится к республиканской собственности.</w:t>
      </w:r>
    </w:p>
    <w:bookmarkEnd w:id="2958"/>
    <w:bookmarkStart w:name="z3017" w:id="29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МАП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2959"/>
    <w:bookmarkStart w:name="z3018" w:id="296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МАП</w:t>
      </w:r>
    </w:p>
    <w:bookmarkEnd w:id="2960"/>
    <w:bookmarkStart w:name="z3019" w:id="29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Реорганизация и упразднение МАП осуществляются в соответствии с законодательством Республики Казахстан.</w:t>
      </w:r>
    </w:p>
    <w:bookmarkEnd w:id="2961"/>
    <w:p>
      <w:pPr>
        <w:spacing w:after="0"/>
        <w:ind w:left="0"/>
        <w:jc w:val="left"/>
      </w:pPr>
      <w:r>
        <w:br/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				</w:t>
      </w:r>
    </w:p>
    <w:p>
      <w:pPr>
        <w:pStyle w:val="disclaimer"/>
      </w:pPr>
      <w:r>
        <w:rPr>
          <w:rFonts w:ascii="Times New Roman"/>
          <w:b w:val="false"/>
          <w:i w:val="false"/>
          <w:color w:val="000000"/>
        </w:rPr>
        <w:t>
					© 2012. РГП на ПХВ «Институт законодательства и правовой информации Республики Казахстан» Министерства юстиции Республики Казахстан
				</w:t>
      </w:r>
    </w:p>
    <w:sectPr>
      <w:pgSz w:w="11907" w:h="16839" w:code="9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/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Times New Roman" w:hAnsi="Times New Roman" w:eastAsia="Times New Roman" w:cs="Times New Roman"/>
    </w:rPr>
  </w:style>
  <w:style w:type="character" w:styleId="DefaultParagraphFont" w:default="true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  <w:rPr>
      <w:rFonts w:ascii="Times New Roman" w:hAnsi="Times New Roman" w:eastAsia="Times New Roman" w:cs="Times New Roman"/>
    </w:rPr>
  </w:style>
  <w:style w:type="character" w:styleId="HeaderChar" w:customStyle="true">
    <w:name w:val="Header Char"/>
    <w:basedOn w:val="DefaultParagraphFont"/>
    <w:link w:val="Header"/>
    <w:uiPriority w:val="99"/>
    <w:rsid w:val="00841CD9"/>
    <w:rPr>
      <w:rFonts w:ascii="Times New Roman" w:hAnsi="Times New Roman" w:eastAsia="Times New Roman" w:cs="Times New Roman"/>
    </w:rPr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Times New Roman" w:hAnsi="Times New Roman" w:eastAsia="Times New Roman" w:cs="Times New Roman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Times New Roman" w:hAnsi="Times New Roman" w:eastAsia="Times New Roman" w:cs="Times New Roman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Times New Roman" w:hAnsi="Times New Roman" w:eastAsia="Times New Roman" w:cs="Times New Roman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Times New Roman" w:hAnsi="Times New Roman" w:eastAsia="Times New Roman" w:cs="Times New Roman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Times New Roman" w:hAnsi="Times New Roman" w:eastAsia="Times New Roman" w:cs="Times New Roman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Times New Roman" w:hAnsi="Times New Roman" w:eastAsia="Times New Roman" w:cs="Times New Roman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rFonts w:ascii="Times New Roman" w:hAnsi="Times New Roman" w:eastAsia="Times New Roman" w:cs="Times New Roman"/>
    </w:rPr>
  </w:style>
  <w:style w:type="paragraph" w:styleId="disclaimer">
    <w:name w:val="disclaimer"/>
    <w:basedOn w:val="Normal"/>
    <w:pPr>
      <w:jc w:val="center"/>
    </w:pPr>
    <w:rPr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Relationship Target="media/document_image_rId3.png" Type="http://schemas.openxmlformats.org/officeDocument/2006/relationships/image" Id="rId3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